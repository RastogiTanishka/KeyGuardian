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7CA43" w14:textId="7D23383A" w:rsidR="00694AFD" w:rsidRDefault="00694AFD" w:rsidP="00694AFD">
      <w:pPr>
        <w:pStyle w:val="BodyText"/>
        <w:spacing w:before="1"/>
        <w:ind w:left="630" w:right="1560"/>
        <w:rPr>
          <w:sz w:val="17"/>
        </w:rPr>
      </w:pPr>
      <w:r>
        <w:rPr>
          <w:noProof/>
        </w:rPr>
        <mc:AlternateContent>
          <mc:Choice Requires="wps">
            <w:drawing>
              <wp:anchor distT="0" distB="0" distL="114300" distR="114300" simplePos="0" relativeHeight="251680768" behindDoc="1" locked="0" layoutInCell="1" allowOverlap="1" wp14:anchorId="2A761905" wp14:editId="1ECB6D0C">
                <wp:simplePos x="0" y="0"/>
                <wp:positionH relativeFrom="column">
                  <wp:posOffset>177800</wp:posOffset>
                </wp:positionH>
                <wp:positionV relativeFrom="paragraph">
                  <wp:posOffset>-3175</wp:posOffset>
                </wp:positionV>
                <wp:extent cx="6172200" cy="9486900"/>
                <wp:effectExtent l="19050" t="19050" r="19050" b="19050"/>
                <wp:wrapNone/>
                <wp:docPr id="14608646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9486900"/>
                        </a:xfrm>
                        <a:custGeom>
                          <a:avLst/>
                          <a:gdLst>
                            <a:gd name="T0" fmla="+- 0 1140 1140"/>
                            <a:gd name="T1" fmla="*/ T0 w 9720"/>
                            <a:gd name="T2" fmla="+- 0 1478 1455"/>
                            <a:gd name="T3" fmla="*/ 1478 h 14940"/>
                            <a:gd name="T4" fmla="+- 0 10838 1140"/>
                            <a:gd name="T5" fmla="*/ T4 w 9720"/>
                            <a:gd name="T6" fmla="+- 0 1478 1455"/>
                            <a:gd name="T7" fmla="*/ 1478 h 14940"/>
                            <a:gd name="T8" fmla="+- 0 10838 1140"/>
                            <a:gd name="T9" fmla="*/ T8 w 9720"/>
                            <a:gd name="T10" fmla="+- 0 1455 1455"/>
                            <a:gd name="T11" fmla="*/ 1455 h 14940"/>
                            <a:gd name="T12" fmla="+- 0 10838 1140"/>
                            <a:gd name="T13" fmla="*/ T12 w 9720"/>
                            <a:gd name="T14" fmla="+- 0 16373 1455"/>
                            <a:gd name="T15" fmla="*/ 16373 h 14940"/>
                            <a:gd name="T16" fmla="+- 0 10860 1140"/>
                            <a:gd name="T17" fmla="*/ T16 w 9720"/>
                            <a:gd name="T18" fmla="+- 0 16373 1455"/>
                            <a:gd name="T19" fmla="*/ 16373 h 14940"/>
                            <a:gd name="T20" fmla="+- 0 1163 1140"/>
                            <a:gd name="T21" fmla="*/ T20 w 9720"/>
                            <a:gd name="T22" fmla="+- 0 16373 1455"/>
                            <a:gd name="T23" fmla="*/ 16373 h 14940"/>
                            <a:gd name="T24" fmla="+- 0 1163 1140"/>
                            <a:gd name="T25" fmla="*/ T24 w 9720"/>
                            <a:gd name="T26" fmla="+- 0 16395 1455"/>
                            <a:gd name="T27" fmla="*/ 16395 h 14940"/>
                            <a:gd name="T28" fmla="+- 0 1163 1140"/>
                            <a:gd name="T29" fmla="*/ T28 w 9720"/>
                            <a:gd name="T30" fmla="+- 0 1478 1455"/>
                            <a:gd name="T31" fmla="*/ 1478 h 149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20" h="14940">
                              <a:moveTo>
                                <a:pt x="0" y="23"/>
                              </a:moveTo>
                              <a:lnTo>
                                <a:pt x="9698" y="23"/>
                              </a:lnTo>
                              <a:moveTo>
                                <a:pt x="9698" y="0"/>
                              </a:moveTo>
                              <a:lnTo>
                                <a:pt x="9698" y="14918"/>
                              </a:lnTo>
                              <a:moveTo>
                                <a:pt x="9720" y="14918"/>
                              </a:moveTo>
                              <a:lnTo>
                                <a:pt x="23" y="14918"/>
                              </a:lnTo>
                              <a:moveTo>
                                <a:pt x="23" y="14940"/>
                              </a:moveTo>
                              <a:lnTo>
                                <a:pt x="23" y="23"/>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8954B" id="Freeform: Shape 3" o:spid="_x0000_s1026" style="position:absolute;margin-left:14pt;margin-top:-.25pt;width:486pt;height:74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720,1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ARJ1wMAABEMAAAOAAAAZHJzL2Uyb0RvYy54bWysVlGPnDYQfq/U/2Dx2CoHZll2Wd1eVCVN&#10;VSltI4X8AC+YBRUwtb3LXn59xwaDzzlfTlXvgbN3Po+/mc8ez/3bW9eiK+WiYf0xwHdRgGhfsLLp&#10;z8fgS/7hzT5AQpK+JC3r6TF4pCJ4+/DjD/fjcKAxq1lbUo7ASS8O43AMaimHQxiKoqYdEXdsoD0Y&#10;K8Y7ImHKz2HJyQjeuzaMoygNR8bLgbOCCgG/vp+MwYP2X1W0kH9VlaAStccAuEn95fp7Ut/w4Z4c&#10;zpwMdVPMNMh/YNGRpodNF1fviSTowptvXHVNwZlglbwrWBeyqmoKqmOAaHDkRPO5JgPVsUByxLCk&#10;Sfx/bos/r5+HT1xRF8NHVvwtICPhOIjDYlETARh0Gv9gJWhILpLpYG8V79RKCAPddE4fl5zSm0QF&#10;/JjiXQxCBagAW5bs0wwmag9yMMuLi5C/UaZdketHISdRShjplJaoJx3sm4OXqmtBn5/foAhhnEyf&#10;WcQFhg3spxDlERpRtouN0gsoNqDJV7LbI5xst66vjYGBL6xANfzLkm/cJQY3uYv2G/AHBF1/W4NT&#10;3BIPt9SAXua2M7DvcIMraKfNyy0zOMVt7+GGHREgZ88mDtsqqMz6MocdJbz0sK1FjmMfQUeKdLPb&#10;PM/Q1gJrmEdc7AgS7VPPybMlyXHqo+go4qdoS/IiRTjgT0QG8LPnL7ZlyWPv7XBE8TKMbVFeZujo&#10;4mVoy5LHvjsSO5qkm+z5gxjbmsCmAPPIHDuyeBnaquSx76ZsHEm8JcaWxK0xUCbPphCS2tTG4tbP&#10;xRFGiKi3NtIVeWBCVeIcXEK5zTdzpQWUqqQeMCRcgXevAkPsCgzXeyriL7tWd1bDdWGFYL4DB600&#10;PHuVd3WYFRwO4WvIxHOgcCJeBZ9D3TwJdYphzj6H/sLtLHiAoLM4qS3IYSBSiWaGaIQ3UD1GqIZm&#10;Sb8jytSxK82ZBsn1IV2iWs1tb8OyNIMTCwlYkMa+rhi0wwVpnt4VYJY4QCCH93OaDGRdNIN1JLC/&#10;DV5BZtkEVoXCgRrAusSFTu8npHyFmEVPoE4CYIFKvG4yFgWUcFaj0bMPTdtqkdpe6RLvt7utvkSC&#10;tU2prEoRwc+ndy1HV6I6SP03p+UJjLNLX2pvNSXlr/NYkqadxrB7C3dQd1aqmVINqjicWPkIjRVn&#10;U18KfTQMasa/BmiEnvQYiH8uhNMAtb/30PRlOIGMIKknyVann9uWk20hfQGujoEMoEKo4Ts5Nb6X&#10;gTfnGnbCOtye/QINXdWotkvzm1jNE+g7dR7nHlk1tvZco9ZO/uFfAAAA//8DAFBLAwQUAAYACAAA&#10;ACEACH9AaeAAAAAKAQAADwAAAGRycy9kb3ducmV2LnhtbEyPzU7DMBCE70i8g7VI3FqHlpY2xKkA&#10;gXqohEThws2JNz+qvY5itzVvz/YEe9rVjGa/KTbJWXHCMfSeFNxNMxBItTc9tQq+Pt8mKxAhajLa&#10;ekIFPxhgU15fFTo3/kwfeNrHVnAIhVwr6GIccilD3aHTYeoHJNYaPzod+RxbaUZ95nBn5SzLltLp&#10;nvhDpwd86bA+7I9OAdYpvbaHdfVutw9Ns5t338vts1K3N+npEUTEFP/McMFndCiZqfJHMkFYBbMV&#10;V4kKJgsQFznjAVHxdr+eL0CWhfxfofwFAAD//wMAUEsBAi0AFAAGAAgAAAAhALaDOJL+AAAA4QEA&#10;ABMAAAAAAAAAAAAAAAAAAAAAAFtDb250ZW50X1R5cGVzXS54bWxQSwECLQAUAAYACAAAACEAOP0h&#10;/9YAAACUAQAACwAAAAAAAAAAAAAAAAAvAQAAX3JlbHMvLnJlbHNQSwECLQAUAAYACAAAACEAH+QE&#10;SdcDAAARDAAADgAAAAAAAAAAAAAAAAAuAgAAZHJzL2Uyb0RvYy54bWxQSwECLQAUAAYACAAAACEA&#10;CH9AaeAAAAAKAQAADwAAAAAAAAAAAAAAAAAxBgAAZHJzL2Rvd25yZXYueG1sUEsFBgAAAAAEAAQA&#10;8wAAAD4HAAAAAA==&#10;" path="m,23r9698,m9698,r,14918m9720,14918r-9697,m23,14940l23,23e" filled="f" strokeweight="2.25pt">
                <v:path arrowok="t" o:connecttype="custom" o:connectlocs="0,938530;6158230,938530;6158230,923925;6158230,10396855;6172200,10396855;14605,10396855;14605,10410825;14605,938530" o:connectangles="0,0,0,0,0,0,0,0"/>
              </v:shape>
            </w:pict>
          </mc:Fallback>
        </mc:AlternateContent>
      </w:r>
    </w:p>
    <w:p w14:paraId="09474D60" w14:textId="77777777" w:rsidR="00694AFD" w:rsidRDefault="00694AFD" w:rsidP="00694AFD">
      <w:pPr>
        <w:pStyle w:val="Heading1"/>
        <w:spacing w:before="85" w:line="360" w:lineRule="auto"/>
        <w:ind w:left="4140" w:right="1560" w:hanging="2769"/>
        <w:rPr>
          <w:spacing w:val="-9"/>
        </w:rPr>
      </w:pPr>
      <w:r>
        <w:rPr>
          <w:b w:val="0"/>
          <w:noProof/>
          <w:color w:val="FF0000"/>
          <w:w w:val="95"/>
          <w:lang w:val="en-IN" w:eastAsia="en-IN"/>
        </w:rPr>
        <mc:AlternateContent>
          <mc:Choice Requires="wps">
            <w:drawing>
              <wp:anchor distT="45720" distB="45720" distL="114300" distR="114300" simplePos="0" relativeHeight="251642880" behindDoc="1" locked="0" layoutInCell="1" allowOverlap="1" wp14:anchorId="0ADA58E9" wp14:editId="75919E6F">
                <wp:simplePos x="0" y="0"/>
                <wp:positionH relativeFrom="column">
                  <wp:posOffset>583961</wp:posOffset>
                </wp:positionH>
                <wp:positionV relativeFrom="paragraph">
                  <wp:posOffset>768614</wp:posOffset>
                </wp:positionV>
                <wp:extent cx="5460006" cy="517525"/>
                <wp:effectExtent l="0" t="0" r="0" b="0"/>
                <wp:wrapNone/>
                <wp:docPr id="583558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006" cy="517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ADC15" w14:textId="77777777" w:rsidR="00694AFD" w:rsidRDefault="00694AFD" w:rsidP="00694AFD">
                            <w:pPr>
                              <w:rPr>
                                <w:b/>
                                <w:color w:val="FF0000"/>
                                <w:w w:val="95"/>
                                <w:sz w:val="36"/>
                              </w:rPr>
                            </w:pPr>
                            <w:proofErr w:type="spellStart"/>
                            <w:r>
                              <w:rPr>
                                <w:b/>
                                <w:color w:val="FF0000"/>
                                <w:w w:val="95"/>
                                <w:sz w:val="36"/>
                              </w:rPr>
                              <w:t>KeyGuardian</w:t>
                            </w:r>
                            <w:proofErr w:type="spellEnd"/>
                            <w:r>
                              <w:rPr>
                                <w:b/>
                                <w:color w:val="FF0000"/>
                                <w:w w:val="95"/>
                                <w:sz w:val="36"/>
                              </w:rPr>
                              <w:t>: A cybersecurity tool using C++ &amp; Python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0ADA58E9" id="_x0000_t202" coordsize="21600,21600" o:spt="202" path="m,l,21600r21600,l21600,xe">
                <v:stroke joinstyle="miter"/>
                <v:path gradientshapeok="t" o:connecttype="rect"/>
              </v:shapetype>
              <v:shape id="Text Box 2" o:spid="_x0000_s1026" type="#_x0000_t202" style="position:absolute;left:0;text-align:left;margin-left:46pt;margin-top:60.5pt;width:429.9pt;height:40.75pt;z-index:-251673600;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GdLAIAAKEEAAAOAAAAZHJzL2Uyb0RvYy54bWysVMFu2zAMvQ/YPwi6L06CpN2MOEWXosOA&#10;bh3W9QNkWYqNyqJGKbGzrx8lO2m2njrsYkgU+fjIR3p11beG7RX6BmzBZ5MpZ8pKqBq7Lfjjj9t3&#10;7znzQdhKGLCq4Afl+dX67ZtV53I1hxpMpZARiPV55wpeh+DyLPOyVq3wE3DK0qMGbEWgK26zCkVH&#10;6K3J5tPpRdYBVg5BKu/JejM88nXC11rJcK+1V4GZghO3kL6YvmX8ZuuVyLcoXN3IkYb4BxataCwl&#10;PUHdiCDYDpsXUG0jETzoMJHQZqB1I1WqgaqZTf+q5qEWTqVaqDnendrk/x+s/Lp/cN+Qhf4j9CRg&#10;KsK7O5BPnlnY1MJu1TUidLUSFSWexZZlnfP5GBpb7XMfQcruC1QkstgFSEC9xjZ2hepkhE4CHE5N&#10;V31gkozLxcWUhORM0ttydrmcL1MKkR+jHfrwSUHL4qHgSKImdLG/8yGyEfnRJSazcNsYk4Q19g8D&#10;OUZLYh8Jj9TDwajoZ+x3pVlTJabR4CVuy41BNgwMTTRVcBybBEYB0VFTwlfGjiExWqU5fWX8KSjl&#10;BxtO8W1jAQcd4xapWMBe0PxXT4N4xHfwP7ZiaECUMfRlT52LxxKqA2mKMOwM7TgdasBfnHW0LwX3&#10;P3cCFWfms6W5+DBbLOKCpctieTmnC56/lOcvwkqCKnjgbDhuQupxLMbCNc2PbpK0z0xGsrQHSfFx&#10;Z+Oind+T1/OfZf0bAAD//wMAUEsDBBQABgAIAAAAIQAYI8wi3QAAAAoBAAAPAAAAZHJzL2Rvd25y&#10;ZXYueG1sTI9BT8MwDIXvSPyHyEjcWNKIIto1nRCIK4gNkHbLGq+taJyqydby7zEnuNl+T8/fqzaL&#10;H8QZp9gHMpCtFAikJrieWgPvu+ebexAxWXJ2CIQGvjHCpr68qGzpwkxveN6mVnAIxdIa6FIaSylj&#10;06G3cRVGJNaOYfI28Tq10k125nA/SK3UnfS2J/7Q2REfO2y+tidv4OPluP+8Va/tk8/HOSxKki+k&#10;MddXy8MaRMIl/ZnhF5/RoWamQziRi2IwUGiukviuMx7YUOQZdzkY0ErnIOtK/q9Q/wAAAP//AwBQ&#10;SwECLQAUAAYACAAAACEAtoM4kv4AAADhAQAAEwAAAAAAAAAAAAAAAAAAAAAAW0NvbnRlbnRfVHlw&#10;ZXNdLnhtbFBLAQItABQABgAIAAAAIQA4/SH/1gAAAJQBAAALAAAAAAAAAAAAAAAAAC8BAABfcmVs&#10;cy8ucmVsc1BLAQItABQABgAIAAAAIQCsenGdLAIAAKEEAAAOAAAAAAAAAAAAAAAAAC4CAABkcnMv&#10;ZTJvRG9jLnhtbFBLAQItABQABgAIAAAAIQAYI8wi3QAAAAoBAAAPAAAAAAAAAAAAAAAAAIYEAABk&#10;cnMvZG93bnJldi54bWxQSwUGAAAAAAQABADzAAAAkAUAAAAA&#10;" filled="f" stroked="f">
                <v:textbox>
                  <w:txbxContent>
                    <w:p w14:paraId="4B6ADC15" w14:textId="77777777" w:rsidR="00694AFD" w:rsidRDefault="00694AFD" w:rsidP="00694AFD">
                      <w:pPr>
                        <w:rPr>
                          <w:b/>
                          <w:color w:val="FF0000"/>
                          <w:w w:val="95"/>
                          <w:sz w:val="36"/>
                        </w:rPr>
                      </w:pPr>
                      <w:proofErr w:type="spellStart"/>
                      <w:r>
                        <w:rPr>
                          <w:b/>
                          <w:color w:val="FF0000"/>
                          <w:w w:val="95"/>
                          <w:sz w:val="36"/>
                        </w:rPr>
                        <w:t>KeyGuardian</w:t>
                      </w:r>
                      <w:proofErr w:type="spellEnd"/>
                      <w:r>
                        <w:rPr>
                          <w:b/>
                          <w:color w:val="FF0000"/>
                          <w:w w:val="95"/>
                          <w:sz w:val="36"/>
                        </w:rPr>
                        <w:t>: A cybersecurity tool using C++ &amp; Python</w:t>
                      </w:r>
                    </w:p>
                  </w:txbxContent>
                </v:textbox>
              </v:shape>
            </w:pict>
          </mc:Fallback>
        </mc:AlternateContent>
      </w:r>
      <w:r>
        <w:t>Final</w:t>
      </w:r>
      <w:r>
        <w:rPr>
          <w:spacing w:val="-9"/>
        </w:rPr>
        <w:t xml:space="preserve"> </w:t>
      </w:r>
      <w:r>
        <w:t>Semester</w:t>
      </w:r>
      <w:r>
        <w:rPr>
          <w:spacing w:val="-15"/>
        </w:rPr>
        <w:t xml:space="preserve"> </w:t>
      </w:r>
      <w:r>
        <w:t>Project</w:t>
      </w:r>
      <w:r>
        <w:rPr>
          <w:spacing w:val="-9"/>
        </w:rPr>
        <w:t xml:space="preserve"> </w:t>
      </w:r>
      <w:r>
        <w:t>Progress</w:t>
      </w:r>
    </w:p>
    <w:p w14:paraId="0F7017F9" w14:textId="77777777" w:rsidR="00694AFD" w:rsidRDefault="00694AFD" w:rsidP="00694AFD">
      <w:pPr>
        <w:pStyle w:val="Heading1"/>
        <w:spacing w:before="85" w:line="360" w:lineRule="auto"/>
        <w:ind w:left="4140" w:right="1560" w:hanging="2769"/>
      </w:pPr>
      <w:r>
        <w:t>Report on</w:t>
      </w:r>
    </w:p>
    <w:p w14:paraId="5A54527E" w14:textId="77777777" w:rsidR="00694AFD" w:rsidRDefault="00694AFD" w:rsidP="00694AFD">
      <w:pPr>
        <w:spacing w:line="360" w:lineRule="auto"/>
        <w:ind w:left="630" w:right="1560" w:firstLine="1360"/>
        <w:rPr>
          <w:b/>
          <w:color w:val="FF0000"/>
          <w:spacing w:val="1"/>
          <w:w w:val="95"/>
          <w:sz w:val="36"/>
        </w:rPr>
      </w:pP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5"/>
          <w:w w:val="95"/>
          <w:sz w:val="36"/>
        </w:rPr>
        <w:t xml:space="preserve"> </w:t>
      </w:r>
      <w:r>
        <w:rPr>
          <w:b/>
          <w:color w:val="FF0000"/>
          <w:w w:val="95"/>
          <w:sz w:val="36"/>
        </w:rPr>
        <w:t xml:space="preserve">            </w:t>
      </w:r>
      <w:r>
        <w:rPr>
          <w:b/>
          <w:color w:val="FF0000"/>
          <w:spacing w:val="1"/>
          <w:w w:val="95"/>
          <w:sz w:val="36"/>
        </w:rPr>
        <w:t xml:space="preserve"> </w:t>
      </w:r>
    </w:p>
    <w:p w14:paraId="6FED9DF6" w14:textId="77777777" w:rsidR="00694AFD" w:rsidRDefault="00694AFD" w:rsidP="00694AFD">
      <w:pPr>
        <w:spacing w:line="360" w:lineRule="auto"/>
        <w:ind w:left="630" w:right="1560" w:firstLine="1360"/>
        <w:rPr>
          <w:b/>
          <w:sz w:val="36"/>
        </w:rPr>
      </w:pPr>
      <w:r>
        <w:rPr>
          <w:b/>
          <w:sz w:val="36"/>
        </w:rPr>
        <w:t>Submitted</w:t>
      </w:r>
      <w:r>
        <w:rPr>
          <w:b/>
          <w:spacing w:val="-3"/>
          <w:sz w:val="36"/>
        </w:rPr>
        <w:t xml:space="preserve"> </w:t>
      </w:r>
      <w:r>
        <w:rPr>
          <w:b/>
          <w:sz w:val="36"/>
        </w:rPr>
        <w:t>in</w:t>
      </w:r>
      <w:r>
        <w:rPr>
          <w:b/>
          <w:spacing w:val="-3"/>
          <w:sz w:val="36"/>
        </w:rPr>
        <w:t xml:space="preserve"> </w:t>
      </w:r>
      <w:r>
        <w:rPr>
          <w:b/>
          <w:sz w:val="36"/>
        </w:rPr>
        <w:t>partial</w:t>
      </w:r>
      <w:r>
        <w:rPr>
          <w:b/>
          <w:spacing w:val="-3"/>
          <w:sz w:val="36"/>
        </w:rPr>
        <w:t xml:space="preserve"> </w:t>
      </w:r>
      <w:r>
        <w:rPr>
          <w:b/>
          <w:sz w:val="36"/>
        </w:rPr>
        <w:t>fulfillment</w:t>
      </w:r>
      <w:r>
        <w:rPr>
          <w:b/>
          <w:spacing w:val="-2"/>
          <w:sz w:val="36"/>
        </w:rPr>
        <w:t xml:space="preserve"> </w:t>
      </w:r>
      <w:r>
        <w:rPr>
          <w:b/>
          <w:sz w:val="36"/>
        </w:rPr>
        <w:t>for</w:t>
      </w:r>
      <w:r>
        <w:rPr>
          <w:b/>
          <w:spacing w:val="-10"/>
          <w:sz w:val="36"/>
        </w:rPr>
        <w:t xml:space="preserve"> </w:t>
      </w:r>
      <w:r>
        <w:rPr>
          <w:b/>
          <w:sz w:val="36"/>
        </w:rPr>
        <w:t>award</w:t>
      </w:r>
      <w:r>
        <w:rPr>
          <w:b/>
          <w:spacing w:val="-3"/>
          <w:sz w:val="36"/>
        </w:rPr>
        <w:t xml:space="preserve"> </w:t>
      </w:r>
      <w:r>
        <w:rPr>
          <w:b/>
          <w:sz w:val="36"/>
        </w:rPr>
        <w:t>of</w:t>
      </w:r>
    </w:p>
    <w:p w14:paraId="09D1DFAE" w14:textId="77777777" w:rsidR="00694AFD" w:rsidRDefault="00694AFD" w:rsidP="00694AFD">
      <w:pPr>
        <w:pStyle w:val="Heading1"/>
        <w:spacing w:before="0"/>
        <w:ind w:left="1440" w:right="1560"/>
      </w:pPr>
      <w:r>
        <w:t>BACHELOR OF</w:t>
      </w:r>
      <w:r>
        <w:rPr>
          <w:spacing w:val="-20"/>
        </w:rPr>
        <w:t xml:space="preserve"> </w:t>
      </w:r>
      <w:r>
        <w:t>TECHNOLOGY</w:t>
      </w:r>
    </w:p>
    <w:p w14:paraId="537ECCAF" w14:textId="77777777" w:rsidR="00694AFD" w:rsidRDefault="00694AFD" w:rsidP="00694AFD">
      <w:pPr>
        <w:spacing w:before="207" w:line="360" w:lineRule="auto"/>
        <w:ind w:left="1440" w:right="1560"/>
        <w:jc w:val="center"/>
        <w:rPr>
          <w:b/>
          <w:spacing w:val="-88"/>
          <w:sz w:val="36"/>
        </w:rPr>
      </w:pPr>
      <w:r>
        <w:rPr>
          <w:b/>
          <w:spacing w:val="-1"/>
          <w:sz w:val="36"/>
        </w:rPr>
        <w:t>Degree</w:t>
      </w:r>
      <w:r>
        <w:rPr>
          <w:b/>
          <w:spacing w:val="-88"/>
          <w:sz w:val="36"/>
        </w:rPr>
        <w:t xml:space="preserve"> </w:t>
      </w:r>
    </w:p>
    <w:p w14:paraId="427F3170" w14:textId="77777777" w:rsidR="00694AFD" w:rsidRDefault="00694AFD" w:rsidP="00694AFD">
      <w:pPr>
        <w:spacing w:before="207" w:line="360" w:lineRule="auto"/>
        <w:ind w:left="1440" w:right="1560"/>
        <w:jc w:val="center"/>
        <w:rPr>
          <w:b/>
          <w:sz w:val="36"/>
        </w:rPr>
      </w:pPr>
      <w:r>
        <w:rPr>
          <w:b/>
          <w:sz w:val="36"/>
        </w:rPr>
        <w:t>In</w:t>
      </w:r>
    </w:p>
    <w:p w14:paraId="249863B1" w14:textId="77777777" w:rsidR="00694AFD" w:rsidRDefault="00694AFD" w:rsidP="00694AFD">
      <w:pPr>
        <w:pStyle w:val="Heading1"/>
        <w:spacing w:before="0"/>
        <w:ind w:left="1440" w:right="1560"/>
      </w:pPr>
      <w:r>
        <w:t>COMPUTER SCIENCE &amp; ENGINEERING</w:t>
      </w:r>
    </w:p>
    <w:p w14:paraId="05353427" w14:textId="77777777" w:rsidR="00694AFD" w:rsidRDefault="00694AFD" w:rsidP="00694AFD">
      <w:pPr>
        <w:pStyle w:val="BodyText"/>
        <w:ind w:left="630" w:right="1560"/>
        <w:rPr>
          <w:b/>
          <w:sz w:val="40"/>
        </w:rPr>
      </w:pPr>
      <w:r>
        <w:rPr>
          <w:noProof/>
          <w:sz w:val="17"/>
          <w:lang w:val="en-IN" w:eastAsia="en-IN"/>
        </w:rPr>
        <w:drawing>
          <wp:anchor distT="0" distB="0" distL="114300" distR="114300" simplePos="0" relativeHeight="251637760" behindDoc="0" locked="0" layoutInCell="1" allowOverlap="1" wp14:anchorId="6E780693" wp14:editId="0000FFF7">
            <wp:simplePos x="0" y="0"/>
            <wp:positionH relativeFrom="column">
              <wp:posOffset>2674487</wp:posOffset>
            </wp:positionH>
            <wp:positionV relativeFrom="paragraph">
              <wp:posOffset>147955</wp:posOffset>
            </wp:positionV>
            <wp:extent cx="1209675" cy="1152525"/>
            <wp:effectExtent l="0" t="0" r="9525" b="9525"/>
            <wp:wrapSquare wrapText="bothSides"/>
            <wp:docPr id="15318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20967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E6E25" w14:textId="77777777" w:rsidR="00694AFD" w:rsidRDefault="00694AFD" w:rsidP="00694AFD">
      <w:pPr>
        <w:pStyle w:val="BodyText"/>
        <w:ind w:left="630" w:right="1560"/>
        <w:rPr>
          <w:b/>
          <w:sz w:val="40"/>
        </w:rPr>
      </w:pPr>
    </w:p>
    <w:p w14:paraId="5B746133" w14:textId="77777777" w:rsidR="00694AFD" w:rsidRDefault="00694AFD" w:rsidP="00694AFD">
      <w:pPr>
        <w:pStyle w:val="BodyText"/>
        <w:ind w:left="630" w:right="1560"/>
        <w:rPr>
          <w:b/>
          <w:sz w:val="40"/>
        </w:rPr>
      </w:pPr>
    </w:p>
    <w:p w14:paraId="1AC1C09D" w14:textId="77777777" w:rsidR="00694AFD" w:rsidRDefault="00694AFD" w:rsidP="00694AFD">
      <w:pPr>
        <w:pStyle w:val="BodyText"/>
        <w:ind w:left="630" w:right="1560"/>
        <w:rPr>
          <w:b/>
          <w:sz w:val="40"/>
        </w:rPr>
      </w:pPr>
    </w:p>
    <w:p w14:paraId="16070DC5" w14:textId="77777777" w:rsidR="00694AFD" w:rsidRDefault="00694AFD" w:rsidP="00694AFD">
      <w:pPr>
        <w:pStyle w:val="BodyText"/>
        <w:ind w:left="1440" w:right="1560"/>
        <w:rPr>
          <w:b/>
          <w:sz w:val="36"/>
        </w:rPr>
      </w:pPr>
    </w:p>
    <w:p w14:paraId="27A80407" w14:textId="77777777" w:rsidR="00694AFD" w:rsidRDefault="00694AFD" w:rsidP="00694AFD">
      <w:pPr>
        <w:pStyle w:val="Heading2"/>
        <w:ind w:left="1440" w:right="1560"/>
      </w:pPr>
      <w:r>
        <w:t>2023-24</w:t>
      </w:r>
    </w:p>
    <w:p w14:paraId="73AF42A0" w14:textId="244CD3FD" w:rsidR="00694AFD" w:rsidRDefault="00694AFD" w:rsidP="00DF0A52">
      <w:pPr>
        <w:tabs>
          <w:tab w:val="left" w:pos="6931"/>
        </w:tabs>
        <w:spacing w:before="196"/>
        <w:ind w:left="1350" w:right="1560"/>
        <w:rPr>
          <w:b/>
          <w:sz w:val="32"/>
        </w:rPr>
      </w:pPr>
      <w:r w:rsidRPr="00AA632D">
        <w:rPr>
          <w:noProof/>
          <w:sz w:val="32"/>
          <w:lang w:val="en-IN" w:eastAsia="en-IN"/>
        </w:rPr>
        <mc:AlternateContent>
          <mc:Choice Requires="wps">
            <w:drawing>
              <wp:anchor distT="45720" distB="45720" distL="114300" distR="114300" simplePos="0" relativeHeight="251639808" behindDoc="1" locked="0" layoutInCell="1" allowOverlap="1" wp14:anchorId="7CF408A8" wp14:editId="38FD02BA">
                <wp:simplePos x="0" y="0"/>
                <wp:positionH relativeFrom="column">
                  <wp:posOffset>3559175</wp:posOffset>
                </wp:positionH>
                <wp:positionV relativeFrom="paragraph">
                  <wp:posOffset>340360</wp:posOffset>
                </wp:positionV>
                <wp:extent cx="2657475" cy="1404620"/>
                <wp:effectExtent l="0" t="0" r="9525" b="3810"/>
                <wp:wrapNone/>
                <wp:docPr id="514078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0F9106F7" w14:textId="77777777" w:rsidR="00694AFD" w:rsidRPr="00AA632D" w:rsidRDefault="00694AFD" w:rsidP="00694AFD">
                            <w:pPr>
                              <w:rPr>
                                <w:spacing w:val="-77"/>
                                <w:sz w:val="32"/>
                              </w:rPr>
                            </w:pPr>
                            <w:r>
                              <w:rPr>
                                <w:sz w:val="32"/>
                              </w:rPr>
                              <w:t>Surya Pratap Singh Chauhan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CF408A8" id="_x0000_s1027" type="#_x0000_t202" style="position:absolute;left:0;text-align:left;margin-left:280.25pt;margin-top:26.8pt;width:209.25pt;height:110.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2m3EQIAAP4DAAAOAAAAZHJzL2Uyb0RvYy54bWysk92O2yAQhe8r9R0Q942dyEl2rTirbbap&#10;Km1/pG0fAAOOUTFDgcROn74D9maj7V1VXyDwwGHmm8Pmbug0OUnnFZiKzmc5JdJwEMocKvrj+/7d&#10;DSU+MCOYBiMrepae3m3fvtn0tpQLaEEL6QiKGF/2tqJtCLbMMs9b2TE/AysNBhtwHQu4dIdMONaj&#10;eqezRZ6vsh6csA649B7/PoxBuk36TSN5+No0XgaiK4q5hTS6NNZxzLYbVh4cs63iUxrsH7LomDJ4&#10;6UXqgQVGjk79JdUp7sBDE2YcugyaRnGZasBq5vmrap5aZmWqBeF4e8Hk/58s/3J6st8cCcN7GLCB&#10;qQhvH4H/9MTArmXmIO+dg76VTODF84gs660vp6MRtS99FKn7zyCwyewYIAkNjesiFayToDo24HyB&#10;LodAOP5crJbrYr2khGNsXuTFapHakrHy+bh1PnyU0JE4qajDriZ5dnr0IabDyuct8TYPWom90jot&#10;3KHeaUdODB2wT1+q4NU2bUhf0dvlYpmUDcTzyRydCuhQrbqK3uTxGz0TcXwwIm0JTOlxjploM/GJ&#10;SEY4YagHosQEL+KqQZwRmIPRkPiAcNKC+01Jj2asqP91ZE5Soj8ZhH47L4ro3rQolmskRNx1pL6O&#10;MMNRqqKBknG6C8nxCYe9x+bsVcL2ksmUMpos0ZweRHTx9Trtenm22z8AAAD//wMAUEsDBBQABgAI&#10;AAAAIQABp83U3wAAAAoBAAAPAAAAZHJzL2Rvd25yZXYueG1sTI89T8MwEIZ3JP6DdUhs1GkhaRvi&#10;VAiJBXWghaHjNXbjkPgcYqcN/55jgu1e3aP3o9hMrhNnM4TGk4L5LAFhqPK6oVrBx/vL3QpEiEga&#10;O09GwbcJsCmvrwrMtb/Qzpz3sRZsQiFHBTbGPpcyVNY4DDPfG+LfyQ8OI8uhlnrAC5u7Ti6SJJMO&#10;G+IEi715tqZq96PjkG2oxp3/+pxvW3mwbYbpm31V6vZmenoEEc0U/2D4rc/VoeRORz+SDqJTkGZJ&#10;yigf9xkIBtbLNY87KlgsH1Ygy0L+n1D+AAAA//8DAFBLAQItABQABgAIAAAAIQC2gziS/gAAAOEB&#10;AAATAAAAAAAAAAAAAAAAAAAAAABbQ29udGVudF9UeXBlc10ueG1sUEsBAi0AFAAGAAgAAAAhADj9&#10;If/WAAAAlAEAAAsAAAAAAAAAAAAAAAAALwEAAF9yZWxzLy5yZWxzUEsBAi0AFAAGAAgAAAAhAALj&#10;abcRAgAA/gMAAA4AAAAAAAAAAAAAAAAALgIAAGRycy9lMm9Eb2MueG1sUEsBAi0AFAAGAAgAAAAh&#10;AAGnzdTfAAAACgEAAA8AAAAAAAAAAAAAAAAAawQAAGRycy9kb3ducmV2LnhtbFBLBQYAAAAABAAE&#10;APMAAAB3BQAAAAA=&#10;" stroked="f">
                <v:textbox style="mso-fit-shape-to-text:t">
                  <w:txbxContent>
                    <w:p w14:paraId="0F9106F7" w14:textId="77777777" w:rsidR="00694AFD" w:rsidRPr="00AA632D" w:rsidRDefault="00694AFD" w:rsidP="00694AFD">
                      <w:pPr>
                        <w:rPr>
                          <w:spacing w:val="-77"/>
                          <w:sz w:val="32"/>
                        </w:rPr>
                      </w:pPr>
                      <w:r>
                        <w:rPr>
                          <w:sz w:val="32"/>
                        </w:rPr>
                        <w:t>Surya Pratap Singh Chauhan (200330100232)</w:t>
                      </w:r>
                      <w:r>
                        <w:rPr>
                          <w:spacing w:val="-77"/>
                          <w:sz w:val="32"/>
                        </w:rPr>
                        <w:t xml:space="preserve">     </w:t>
                      </w:r>
                    </w:p>
                  </w:txbxContent>
                </v:textbox>
              </v:shape>
            </w:pict>
          </mc:Fallback>
        </mc:AlternateContent>
      </w:r>
      <w:r w:rsidRPr="00AA632D">
        <w:rPr>
          <w:noProof/>
          <w:sz w:val="32"/>
          <w:lang w:val="en-IN" w:eastAsia="en-IN"/>
        </w:rPr>
        <mc:AlternateContent>
          <mc:Choice Requires="wps">
            <w:drawing>
              <wp:anchor distT="45720" distB="45720" distL="114300" distR="114300" simplePos="0" relativeHeight="251638784" behindDoc="1" locked="0" layoutInCell="1" allowOverlap="1" wp14:anchorId="5D5E7069" wp14:editId="0B0B59FE">
                <wp:simplePos x="0" y="0"/>
                <wp:positionH relativeFrom="column">
                  <wp:posOffset>3558540</wp:posOffset>
                </wp:positionH>
                <wp:positionV relativeFrom="paragraph">
                  <wp:posOffset>340360</wp:posOffset>
                </wp:positionV>
                <wp:extent cx="2657475" cy="1404620"/>
                <wp:effectExtent l="0" t="0" r="9525" b="0"/>
                <wp:wrapNone/>
                <wp:docPr id="211202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24F56D42" w14:textId="77777777" w:rsidR="00694AFD" w:rsidRPr="00AA632D" w:rsidRDefault="00694AFD" w:rsidP="00694AFD">
                            <w:pPr>
                              <w:rPr>
                                <w:spacing w:val="-77"/>
                                <w:sz w:val="32"/>
                              </w:rPr>
                            </w:pPr>
                            <w:r>
                              <w:rPr>
                                <w:sz w:val="32"/>
                              </w:rPr>
                              <w:t>Surya Pratap Singh Chauhan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5E7069" id="_x0000_s1028" type="#_x0000_t202" style="position:absolute;left:0;text-align:left;margin-left:280.2pt;margin-top:26.8pt;width:209.25pt;height:110.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at2EwIAAP4DAAAOAAAAZHJzL2Uyb0RvYy54bWysk9uO2yAQhu8r9R0Q942dKIddK85qm22q&#10;StuDtO0DYIxjVMzQgcROn74Dzmaj7V1VXyDwwM/MNz/ru6Ez7KjQa7Aln05yzpSVUGu7L/mP77t3&#10;N5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ZcrGarxacSYpN5/l8OUttyUTxfNyhDx8VdCxOSo7U1SQvjo8+xHRE8bwl3ubB6HqnjUkL&#10;3Fdbg+woyAG79KUKXm0zlvUlv13MFknZQjyfzNHpQA41uiv5TR6/0TMRxwdbpy1BaDPOKRNjz3wi&#10;khFOGKqB6ZpqjWcjrgrqEwFDGA1JD4gmLeBvznoyY8n9r4NAxZn5ZAn67XQ+j+5Ni/liRYQYXkeq&#10;64iwkqRKHjgbp9uQHJ9wuHtqzk4nbC+ZnFMmkyWa5wcRXXy9Trtenu3mDwAAAP//AwBQSwMEFAAG&#10;AAgAAAAhAJxDRhjgAAAACgEAAA8AAABkcnMvZG93bnJldi54bWxMj8FOwzAMhu9IvENkJG4s3di6&#10;rjSdEBIXtAMbHDhmjWlKG6c06VbeHnMaN1v+9P+fi+3kOnHCITSeFMxnCQikypuGagXvb893GYgQ&#10;NRndeUIFPxhgW15fFTo3/kx7PB1iLTiEQq4V2Bj7XMpQWXQ6zHyPxLdPPzgdeR1qaQZ95nDXyUWS&#10;pNLphrjB6h6fLFbtYXRcsgvVuPffX/NdKz9sm+rVq31R6vZmenwAEXGKFxj+9FkdSnY6+pFMEJ2C&#10;VZosGeXhPgXBwGadbUAcFSzWywxkWcj/L5S/AAAA//8DAFBLAQItABQABgAIAAAAIQC2gziS/gAA&#10;AOEBAAATAAAAAAAAAAAAAAAAAAAAAABbQ29udGVudF9UeXBlc10ueG1sUEsBAi0AFAAGAAgAAAAh&#10;ADj9If/WAAAAlAEAAAsAAAAAAAAAAAAAAAAALwEAAF9yZWxzLy5yZWxzUEsBAi0AFAAGAAgAAAAh&#10;ADU9q3YTAgAA/gMAAA4AAAAAAAAAAAAAAAAALgIAAGRycy9lMm9Eb2MueG1sUEsBAi0AFAAGAAgA&#10;AAAhAJxDRhjgAAAACgEAAA8AAAAAAAAAAAAAAAAAbQQAAGRycy9kb3ducmV2LnhtbFBLBQYAAAAA&#10;BAAEAPMAAAB6BQAAAAA=&#10;" stroked="f">
                <v:textbox style="mso-fit-shape-to-text:t">
                  <w:txbxContent>
                    <w:p w14:paraId="24F56D42" w14:textId="77777777" w:rsidR="00694AFD" w:rsidRPr="00AA632D" w:rsidRDefault="00694AFD" w:rsidP="00694AFD">
                      <w:pPr>
                        <w:rPr>
                          <w:spacing w:val="-77"/>
                          <w:sz w:val="32"/>
                        </w:rPr>
                      </w:pPr>
                      <w:r>
                        <w:rPr>
                          <w:sz w:val="32"/>
                        </w:rPr>
                        <w:t>Surya Pratap Singh Chauhan (200330100232)</w:t>
                      </w:r>
                      <w:r>
                        <w:rPr>
                          <w:spacing w:val="-77"/>
                          <w:sz w:val="32"/>
                        </w:rPr>
                        <w:t xml:space="preserve">     </w:t>
                      </w:r>
                    </w:p>
                  </w:txbxContent>
                </v:textbox>
              </v:shape>
            </w:pict>
          </mc:Fallback>
        </mc:AlternateContent>
      </w:r>
      <w:r>
        <w:rPr>
          <w:b/>
          <w:sz w:val="32"/>
        </w:rPr>
        <w:t>Under</w:t>
      </w:r>
      <w:r>
        <w:rPr>
          <w:b/>
          <w:spacing w:val="-9"/>
          <w:sz w:val="32"/>
        </w:rPr>
        <w:t xml:space="preserve"> </w:t>
      </w:r>
      <w:r>
        <w:rPr>
          <w:b/>
          <w:sz w:val="32"/>
        </w:rPr>
        <w:t>the</w:t>
      </w:r>
      <w:r>
        <w:rPr>
          <w:b/>
          <w:spacing w:val="-4"/>
          <w:sz w:val="32"/>
        </w:rPr>
        <w:t xml:space="preserve"> </w:t>
      </w:r>
      <w:r>
        <w:rPr>
          <w:b/>
          <w:sz w:val="32"/>
        </w:rPr>
        <w:t>Guidance</w:t>
      </w:r>
      <w:r>
        <w:rPr>
          <w:b/>
          <w:spacing w:val="-4"/>
          <w:sz w:val="32"/>
        </w:rPr>
        <w:t xml:space="preserve"> </w:t>
      </w:r>
      <w:r>
        <w:rPr>
          <w:b/>
          <w:sz w:val="32"/>
        </w:rPr>
        <w:t>of:</w:t>
      </w:r>
      <w:r w:rsidR="00224204">
        <w:rPr>
          <w:b/>
          <w:sz w:val="32"/>
        </w:rPr>
        <w:t xml:space="preserve">               </w:t>
      </w:r>
      <w:r>
        <w:rPr>
          <w:b/>
          <w:sz w:val="32"/>
        </w:rPr>
        <w:t>Submitted</w:t>
      </w:r>
      <w:r>
        <w:rPr>
          <w:b/>
          <w:spacing w:val="-5"/>
          <w:sz w:val="32"/>
        </w:rPr>
        <w:t xml:space="preserve"> </w:t>
      </w:r>
      <w:r>
        <w:rPr>
          <w:b/>
          <w:sz w:val="32"/>
        </w:rPr>
        <w:t>By:</w:t>
      </w:r>
    </w:p>
    <w:p w14:paraId="259BFC46" w14:textId="326D69A0" w:rsidR="00694AFD" w:rsidRDefault="00694AFD" w:rsidP="00694AFD">
      <w:pPr>
        <w:ind w:left="630" w:right="1560" w:firstLine="720"/>
        <w:rPr>
          <w:spacing w:val="-77"/>
          <w:sz w:val="32"/>
        </w:rPr>
      </w:pPr>
      <w:r>
        <w:rPr>
          <w:sz w:val="32"/>
        </w:rPr>
        <w:t>Mr.</w:t>
      </w:r>
      <w:r>
        <w:rPr>
          <w:spacing w:val="-9"/>
          <w:sz w:val="32"/>
        </w:rPr>
        <w:t xml:space="preserve"> </w:t>
      </w:r>
      <w:r>
        <w:rPr>
          <w:sz w:val="32"/>
        </w:rPr>
        <w:t>Mandeep Singh</w:t>
      </w:r>
      <w:r>
        <w:rPr>
          <w:spacing w:val="-77"/>
          <w:sz w:val="32"/>
        </w:rPr>
        <w:t xml:space="preserve"> </w:t>
      </w:r>
    </w:p>
    <w:p w14:paraId="6C29BE8D" w14:textId="187D9E50" w:rsidR="00694AFD" w:rsidRDefault="00694AFD" w:rsidP="00694AFD">
      <w:pPr>
        <w:tabs>
          <w:tab w:val="left" w:pos="720"/>
          <w:tab w:val="left" w:pos="1440"/>
          <w:tab w:val="left" w:pos="2160"/>
          <w:tab w:val="left" w:pos="2880"/>
          <w:tab w:val="left" w:pos="3600"/>
          <w:tab w:val="left" w:pos="4320"/>
          <w:tab w:val="left" w:pos="5040"/>
          <w:tab w:val="left" w:pos="7440"/>
        </w:tabs>
        <w:ind w:left="630" w:right="1560" w:firstLine="720"/>
        <w:rPr>
          <w:sz w:val="32"/>
        </w:rPr>
      </w:pPr>
      <w:r>
        <w:rPr>
          <w:sz w:val="28"/>
          <w:szCs w:val="28"/>
        </w:rPr>
        <w:t>Assistant Professor</w:t>
      </w:r>
    </w:p>
    <w:p w14:paraId="18801F1C" w14:textId="77777777" w:rsidR="00694AFD" w:rsidRDefault="00694AFD" w:rsidP="00694AFD">
      <w:pPr>
        <w:ind w:left="630" w:right="1560" w:firstLine="720"/>
        <w:rPr>
          <w:sz w:val="32"/>
        </w:rPr>
      </w:pPr>
    </w:p>
    <w:p w14:paraId="063640A1" w14:textId="77777777" w:rsidR="00694AFD" w:rsidRDefault="00694AFD" w:rsidP="00694AFD">
      <w:pPr>
        <w:pStyle w:val="BodyText"/>
        <w:ind w:left="630" w:right="1560"/>
        <w:rPr>
          <w:sz w:val="34"/>
        </w:rPr>
      </w:pPr>
    </w:p>
    <w:p w14:paraId="6A5A1097" w14:textId="77777777" w:rsidR="00694AFD" w:rsidRDefault="00694AFD" w:rsidP="00694AFD">
      <w:pPr>
        <w:pStyle w:val="BodyText"/>
        <w:spacing w:before="10"/>
        <w:ind w:left="576" w:right="1152"/>
        <w:rPr>
          <w:sz w:val="29"/>
        </w:rPr>
      </w:pPr>
    </w:p>
    <w:p w14:paraId="1C3B6239" w14:textId="77777777" w:rsidR="00694AFD" w:rsidRDefault="00694AFD" w:rsidP="00694AFD">
      <w:pPr>
        <w:pStyle w:val="Heading3"/>
        <w:spacing w:line="360" w:lineRule="auto"/>
        <w:ind w:left="576" w:right="1152"/>
      </w:pPr>
      <w:r>
        <w:rPr>
          <w:spacing w:val="-1"/>
        </w:rPr>
        <w:t>DEPARTMENT</w:t>
      </w:r>
      <w:r>
        <w:rPr>
          <w:spacing w:val="-12"/>
        </w:rPr>
        <w:t xml:space="preserve"> </w:t>
      </w:r>
      <w:r>
        <w:rPr>
          <w:spacing w:val="-1"/>
        </w:rPr>
        <w:t>OF</w:t>
      </w:r>
      <w:r>
        <w:rPr>
          <w:spacing w:val="-17"/>
        </w:rPr>
        <w:t xml:space="preserve"> </w:t>
      </w:r>
      <w:r>
        <w:rPr>
          <w:spacing w:val="-1"/>
        </w:rPr>
        <w:t>COMPUTER</w:t>
      </w:r>
      <w:r>
        <w:rPr>
          <w:spacing w:val="-7"/>
        </w:rPr>
        <w:t xml:space="preserve"> </w:t>
      </w:r>
      <w:r>
        <w:rPr>
          <w:spacing w:val="-1"/>
        </w:rPr>
        <w:t>SCIENCE</w:t>
      </w:r>
      <w:r>
        <w:rPr>
          <w:spacing w:val="-8"/>
        </w:rPr>
        <w:t xml:space="preserve"> </w:t>
      </w:r>
      <w:r>
        <w:rPr>
          <w:spacing w:val="-1"/>
        </w:rPr>
        <w:t>&amp;</w:t>
      </w:r>
      <w:r>
        <w:rPr>
          <w:spacing w:val="-7"/>
        </w:rPr>
        <w:t xml:space="preserve"> </w:t>
      </w:r>
      <w:r>
        <w:t>ENGINEERING</w:t>
      </w:r>
      <w:r>
        <w:rPr>
          <w:spacing w:val="-67"/>
        </w:rPr>
        <w:t xml:space="preserve"> </w:t>
      </w:r>
      <w:r>
        <w:t>RAJ</w:t>
      </w:r>
      <w:r>
        <w:rPr>
          <w:spacing w:val="-3"/>
        </w:rPr>
        <w:t xml:space="preserve"> </w:t>
      </w:r>
      <w:r>
        <w:t>KUMAR</w:t>
      </w:r>
      <w:r>
        <w:rPr>
          <w:spacing w:val="-2"/>
        </w:rPr>
        <w:t xml:space="preserve"> </w:t>
      </w:r>
      <w:r>
        <w:t>GOEL</w:t>
      </w:r>
      <w:r>
        <w:rPr>
          <w:spacing w:val="-17"/>
        </w:rPr>
        <w:t xml:space="preserve"> </w:t>
      </w:r>
      <w:r>
        <w:t>INSTITUTE</w:t>
      </w:r>
      <w:r>
        <w:rPr>
          <w:spacing w:val="-2"/>
        </w:rPr>
        <w:t xml:space="preserve"> </w:t>
      </w:r>
      <w:r>
        <w:t>OF</w:t>
      </w:r>
      <w:r>
        <w:rPr>
          <w:spacing w:val="-17"/>
        </w:rPr>
        <w:t xml:space="preserve"> </w:t>
      </w:r>
      <w:r>
        <w:t>TECHNOLOGY</w:t>
      </w:r>
    </w:p>
    <w:p w14:paraId="2D33F7BB" w14:textId="77777777" w:rsidR="00694AFD" w:rsidRDefault="00694AFD" w:rsidP="00694AFD">
      <w:pPr>
        <w:spacing w:before="19"/>
        <w:ind w:left="576" w:right="1152"/>
        <w:jc w:val="center"/>
        <w:rPr>
          <w:b/>
          <w:sz w:val="28"/>
        </w:rPr>
      </w:pPr>
      <w:r>
        <w:rPr>
          <w:b/>
          <w:spacing w:val="-1"/>
          <w:sz w:val="28"/>
        </w:rPr>
        <w:t>5</w:t>
      </w:r>
      <w:r>
        <w:rPr>
          <w:b/>
          <w:spacing w:val="-1"/>
          <w:sz w:val="28"/>
          <w:vertAlign w:val="superscript"/>
        </w:rPr>
        <w:t>th</w:t>
      </w:r>
      <w:r>
        <w:rPr>
          <w:b/>
          <w:spacing w:val="-25"/>
          <w:sz w:val="28"/>
        </w:rPr>
        <w:t xml:space="preserve"> </w:t>
      </w:r>
      <w:r>
        <w:rPr>
          <w:b/>
          <w:spacing w:val="-1"/>
          <w:sz w:val="28"/>
        </w:rPr>
        <w:t>K.M. STONE DELHI-MEERUT</w:t>
      </w:r>
      <w:r>
        <w:rPr>
          <w:b/>
          <w:spacing w:val="-5"/>
          <w:sz w:val="28"/>
        </w:rPr>
        <w:t xml:space="preserve"> </w:t>
      </w:r>
      <w:r>
        <w:rPr>
          <w:b/>
          <w:spacing w:val="-1"/>
          <w:sz w:val="28"/>
        </w:rPr>
        <w:t>ROAD, GHAZIABAD</w:t>
      </w:r>
    </w:p>
    <w:p w14:paraId="3DB37E4D" w14:textId="74769FB0" w:rsidR="00694AFD" w:rsidRDefault="00694AFD" w:rsidP="00694AFD">
      <w:pPr>
        <w:pStyle w:val="BodyText"/>
        <w:ind w:left="576" w:right="1152"/>
        <w:jc w:val="center"/>
        <w:rPr>
          <w:b/>
          <w:sz w:val="32"/>
        </w:rPr>
      </w:pPr>
      <w:r>
        <w:rPr>
          <w:b/>
          <w:noProof/>
          <w:sz w:val="32"/>
        </w:rPr>
        <w:drawing>
          <wp:anchor distT="0" distB="0" distL="114300" distR="114300" simplePos="0" relativeHeight="251675648" behindDoc="1" locked="0" layoutInCell="1" allowOverlap="1" wp14:anchorId="0FAA9A94" wp14:editId="3B0CC88D">
            <wp:simplePos x="0" y="0"/>
            <wp:positionH relativeFrom="column">
              <wp:posOffset>2740025</wp:posOffset>
            </wp:positionH>
            <wp:positionV relativeFrom="paragraph">
              <wp:posOffset>37465</wp:posOffset>
            </wp:positionV>
            <wp:extent cx="971550" cy="984250"/>
            <wp:effectExtent l="0" t="0" r="0" b="6350"/>
            <wp:wrapNone/>
            <wp:docPr id="1393379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84250"/>
                    </a:xfrm>
                    <a:prstGeom prst="rect">
                      <a:avLst/>
                    </a:prstGeom>
                    <a:noFill/>
                  </pic:spPr>
                </pic:pic>
              </a:graphicData>
            </a:graphic>
            <wp14:sizeRelH relativeFrom="page">
              <wp14:pctWidth>0</wp14:pctWidth>
            </wp14:sizeRelH>
            <wp14:sizeRelV relativeFrom="page">
              <wp14:pctHeight>0</wp14:pctHeight>
            </wp14:sizeRelV>
          </wp:anchor>
        </w:drawing>
      </w:r>
    </w:p>
    <w:p w14:paraId="2A0120BF" w14:textId="77777777" w:rsidR="00694AFD" w:rsidRDefault="00694AFD" w:rsidP="00694AFD">
      <w:pPr>
        <w:pStyle w:val="BodyText"/>
        <w:ind w:left="576" w:right="1152"/>
        <w:jc w:val="center"/>
        <w:rPr>
          <w:b/>
          <w:sz w:val="32"/>
        </w:rPr>
      </w:pPr>
    </w:p>
    <w:p w14:paraId="085211E3" w14:textId="77777777" w:rsidR="00694AFD" w:rsidRDefault="00694AFD" w:rsidP="00694AFD">
      <w:pPr>
        <w:pStyle w:val="BodyText"/>
        <w:ind w:left="576" w:right="1152"/>
        <w:jc w:val="center"/>
        <w:rPr>
          <w:b/>
          <w:sz w:val="32"/>
        </w:rPr>
      </w:pPr>
    </w:p>
    <w:p w14:paraId="4F84E46A" w14:textId="77777777" w:rsidR="00694AFD" w:rsidRDefault="00694AFD" w:rsidP="00694AFD">
      <w:pPr>
        <w:pStyle w:val="BodyText"/>
        <w:ind w:left="576" w:right="1152"/>
        <w:jc w:val="center"/>
        <w:rPr>
          <w:b/>
          <w:sz w:val="47"/>
        </w:rPr>
      </w:pPr>
    </w:p>
    <w:p w14:paraId="383BA421" w14:textId="77777777" w:rsidR="00694AFD" w:rsidRDefault="00694AFD" w:rsidP="00694AFD">
      <w:pPr>
        <w:ind w:left="576" w:right="1152"/>
        <w:jc w:val="center"/>
        <w:rPr>
          <w:b/>
          <w:spacing w:val="-1"/>
          <w:sz w:val="28"/>
        </w:rPr>
      </w:pPr>
      <w:r>
        <w:rPr>
          <w:b/>
          <w:spacing w:val="-3"/>
          <w:sz w:val="28"/>
        </w:rPr>
        <w:t>Affiliated</w:t>
      </w:r>
      <w:r>
        <w:rPr>
          <w:b/>
          <w:spacing w:val="-1"/>
          <w:sz w:val="28"/>
        </w:rPr>
        <w:t xml:space="preserve"> </w:t>
      </w:r>
      <w:r>
        <w:rPr>
          <w:b/>
          <w:spacing w:val="-3"/>
          <w:sz w:val="28"/>
        </w:rPr>
        <w:t>to</w:t>
      </w:r>
      <w:r>
        <w:rPr>
          <w:b/>
          <w:spacing w:val="-1"/>
          <w:sz w:val="28"/>
        </w:rPr>
        <w:t xml:space="preserve"> </w:t>
      </w:r>
      <w:r>
        <w:rPr>
          <w:b/>
          <w:spacing w:val="-3"/>
          <w:sz w:val="28"/>
        </w:rPr>
        <w:t>Dr.</w:t>
      </w:r>
      <w:r>
        <w:rPr>
          <w:b/>
          <w:spacing w:val="-16"/>
          <w:sz w:val="28"/>
        </w:rPr>
        <w:t xml:space="preserve"> </w:t>
      </w:r>
      <w:r>
        <w:rPr>
          <w:b/>
          <w:spacing w:val="-3"/>
          <w:sz w:val="28"/>
        </w:rPr>
        <w:t>A.P.J.</w:t>
      </w:r>
      <w:r>
        <w:rPr>
          <w:b/>
          <w:spacing w:val="-15"/>
          <w:sz w:val="28"/>
        </w:rPr>
        <w:t xml:space="preserve"> </w:t>
      </w:r>
      <w:r>
        <w:rPr>
          <w:b/>
          <w:spacing w:val="-3"/>
          <w:sz w:val="28"/>
        </w:rPr>
        <w:t>Abdul</w:t>
      </w:r>
      <w:r>
        <w:rPr>
          <w:b/>
          <w:spacing w:val="-1"/>
          <w:sz w:val="28"/>
        </w:rPr>
        <w:t xml:space="preserve"> </w:t>
      </w:r>
      <w:r>
        <w:rPr>
          <w:b/>
          <w:spacing w:val="-2"/>
          <w:sz w:val="28"/>
        </w:rPr>
        <w:t>Kalam</w:t>
      </w:r>
      <w:r>
        <w:rPr>
          <w:b/>
          <w:spacing w:val="-6"/>
          <w:sz w:val="28"/>
        </w:rPr>
        <w:t xml:space="preserve"> </w:t>
      </w:r>
      <w:r>
        <w:rPr>
          <w:b/>
          <w:spacing w:val="-2"/>
          <w:sz w:val="28"/>
        </w:rPr>
        <w:t>Technical</w:t>
      </w:r>
      <w:r>
        <w:rPr>
          <w:b/>
          <w:sz w:val="28"/>
        </w:rPr>
        <w:t xml:space="preserve"> </w:t>
      </w:r>
      <w:r>
        <w:rPr>
          <w:b/>
          <w:spacing w:val="-2"/>
          <w:sz w:val="28"/>
        </w:rPr>
        <w:t>University,</w:t>
      </w:r>
    </w:p>
    <w:p w14:paraId="631455DC" w14:textId="77777777" w:rsidR="00694AFD" w:rsidRPr="00C60BF0" w:rsidRDefault="00694AFD" w:rsidP="00694AFD">
      <w:pPr>
        <w:ind w:left="576" w:right="1152"/>
        <w:jc w:val="center"/>
        <w:rPr>
          <w:b/>
          <w:sz w:val="28"/>
        </w:rPr>
        <w:sectPr w:rsidR="00694AFD" w:rsidRPr="00C60BF0" w:rsidSect="00694AFD">
          <w:headerReference w:type="default" r:id="rId10"/>
          <w:footerReference w:type="default" r:id="rId11"/>
          <w:pgSz w:w="11920" w:h="16840"/>
          <w:pgMar w:top="1460" w:right="500" w:bottom="280" w:left="860" w:header="720" w:footer="720" w:gutter="0"/>
          <w:cols w:space="720"/>
        </w:sectPr>
      </w:pPr>
      <w:r>
        <w:rPr>
          <w:b/>
          <w:spacing w:val="-2"/>
          <w:sz w:val="28"/>
        </w:rPr>
        <w:t>Lucknow</w:t>
      </w:r>
    </w:p>
    <w:p w14:paraId="1E2ECAE4" w14:textId="49142EE6" w:rsidR="00694AFD" w:rsidRDefault="00694AFD" w:rsidP="00694AFD">
      <w:pPr>
        <w:spacing w:before="62"/>
        <w:ind w:left="576" w:right="432"/>
        <w:jc w:val="center"/>
        <w:rPr>
          <w:b/>
          <w:sz w:val="32"/>
        </w:rPr>
      </w:pPr>
      <w:r>
        <w:rPr>
          <w:noProof/>
          <w:sz w:val="17"/>
          <w:lang w:val="en-IN" w:eastAsia="en-IN"/>
        </w:rPr>
        <w:lastRenderedPageBreak/>
        <w:drawing>
          <wp:anchor distT="0" distB="0" distL="114300" distR="114300" simplePos="0" relativeHeight="251682816" behindDoc="1" locked="0" layoutInCell="1" allowOverlap="1" wp14:anchorId="7DFE79D5" wp14:editId="48C0DA0C">
            <wp:simplePos x="0" y="0"/>
            <wp:positionH relativeFrom="column">
              <wp:posOffset>19951</wp:posOffset>
            </wp:positionH>
            <wp:positionV relativeFrom="paragraph">
              <wp:posOffset>-96520</wp:posOffset>
            </wp:positionV>
            <wp:extent cx="786765" cy="749300"/>
            <wp:effectExtent l="0" t="0" r="0" b="0"/>
            <wp:wrapNone/>
            <wp:docPr id="199217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86765" cy="7493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2"/>
        </w:rPr>
        <w:t>Raj</w:t>
      </w:r>
      <w:r>
        <w:rPr>
          <w:b/>
          <w:spacing w:val="-10"/>
          <w:sz w:val="32"/>
        </w:rPr>
        <w:t xml:space="preserve"> </w:t>
      </w:r>
      <w:r>
        <w:rPr>
          <w:b/>
          <w:sz w:val="32"/>
        </w:rPr>
        <w:t>Kumar</w:t>
      </w:r>
      <w:r>
        <w:rPr>
          <w:b/>
          <w:spacing w:val="-15"/>
          <w:sz w:val="32"/>
        </w:rPr>
        <w:t xml:space="preserve"> </w:t>
      </w:r>
      <w:r>
        <w:rPr>
          <w:b/>
          <w:sz w:val="32"/>
        </w:rPr>
        <w:t>Goel</w:t>
      </w:r>
      <w:r>
        <w:rPr>
          <w:b/>
          <w:spacing w:val="-10"/>
          <w:sz w:val="32"/>
        </w:rPr>
        <w:t xml:space="preserve"> </w:t>
      </w:r>
      <w:r>
        <w:rPr>
          <w:b/>
          <w:sz w:val="32"/>
        </w:rPr>
        <w:t>Institute</w:t>
      </w:r>
      <w:r>
        <w:rPr>
          <w:b/>
          <w:spacing w:val="-9"/>
          <w:sz w:val="32"/>
        </w:rPr>
        <w:t xml:space="preserve"> </w:t>
      </w:r>
      <w:r>
        <w:rPr>
          <w:b/>
          <w:sz w:val="32"/>
        </w:rPr>
        <w:t>of</w:t>
      </w:r>
      <w:r>
        <w:rPr>
          <w:b/>
          <w:spacing w:val="-15"/>
          <w:sz w:val="32"/>
        </w:rPr>
        <w:t xml:space="preserve"> </w:t>
      </w:r>
      <w:r>
        <w:rPr>
          <w:b/>
          <w:sz w:val="32"/>
        </w:rPr>
        <w:t>Technology</w:t>
      </w:r>
      <w:r>
        <w:rPr>
          <w:b/>
          <w:spacing w:val="-10"/>
          <w:sz w:val="32"/>
        </w:rPr>
        <w:t xml:space="preserve"> </w:t>
      </w:r>
      <w:r>
        <w:rPr>
          <w:b/>
          <w:sz w:val="32"/>
        </w:rPr>
        <w:t>Ghaziabad</w:t>
      </w:r>
    </w:p>
    <w:p w14:paraId="042A4ADF" w14:textId="49C9E3D4" w:rsidR="00694AFD" w:rsidRDefault="00694AFD" w:rsidP="00694AFD">
      <w:pPr>
        <w:spacing w:before="196"/>
        <w:ind w:left="576" w:right="432"/>
        <w:jc w:val="center"/>
        <w:rPr>
          <w:b/>
          <w:i/>
          <w:sz w:val="32"/>
        </w:rPr>
      </w:pPr>
      <w:r>
        <w:rPr>
          <w:b/>
          <w:i/>
          <w:sz w:val="32"/>
        </w:rPr>
        <w:t>ISO</w:t>
      </w:r>
      <w:r>
        <w:rPr>
          <w:b/>
          <w:i/>
          <w:spacing w:val="-7"/>
          <w:sz w:val="32"/>
        </w:rPr>
        <w:t xml:space="preserve"> </w:t>
      </w:r>
      <w:r>
        <w:rPr>
          <w:b/>
          <w:i/>
          <w:sz w:val="32"/>
        </w:rPr>
        <w:t>9001:2015</w:t>
      </w:r>
      <w:r>
        <w:rPr>
          <w:b/>
          <w:i/>
          <w:spacing w:val="-6"/>
          <w:sz w:val="32"/>
        </w:rPr>
        <w:t xml:space="preserve"> </w:t>
      </w:r>
      <w:r>
        <w:rPr>
          <w:b/>
          <w:i/>
          <w:sz w:val="32"/>
        </w:rPr>
        <w:t>Certified</w:t>
      </w:r>
    </w:p>
    <w:p w14:paraId="65870FC5" w14:textId="77777777" w:rsidR="00694AFD" w:rsidRDefault="00694AFD" w:rsidP="00694AFD">
      <w:pPr>
        <w:spacing w:before="204"/>
        <w:ind w:left="576" w:right="432"/>
        <w:jc w:val="center"/>
        <w:rPr>
          <w:b/>
          <w:i/>
          <w:sz w:val="24"/>
        </w:rPr>
      </w:pPr>
      <w:r>
        <w:rPr>
          <w:b/>
          <w:i/>
          <w:w w:val="95"/>
          <w:sz w:val="24"/>
        </w:rPr>
        <w:t>5</w:t>
      </w:r>
      <w:r>
        <w:rPr>
          <w:b/>
          <w:i/>
          <w:w w:val="95"/>
          <w:sz w:val="24"/>
          <w:vertAlign w:val="superscript"/>
        </w:rPr>
        <w:t>th</w:t>
      </w:r>
      <w:r>
        <w:rPr>
          <w:b/>
          <w:i/>
          <w:spacing w:val="9"/>
          <w:w w:val="95"/>
          <w:sz w:val="24"/>
        </w:rPr>
        <w:t xml:space="preserve"> </w:t>
      </w:r>
      <w:r>
        <w:rPr>
          <w:b/>
          <w:i/>
          <w:w w:val="95"/>
          <w:sz w:val="24"/>
        </w:rPr>
        <w:t>KM.</w:t>
      </w:r>
      <w:r>
        <w:rPr>
          <w:b/>
          <w:i/>
          <w:spacing w:val="50"/>
          <w:w w:val="95"/>
          <w:sz w:val="24"/>
        </w:rPr>
        <w:t xml:space="preserve"> </w:t>
      </w:r>
      <w:r>
        <w:rPr>
          <w:b/>
          <w:i/>
          <w:w w:val="95"/>
          <w:sz w:val="24"/>
        </w:rPr>
        <w:t>STONE,</w:t>
      </w:r>
      <w:r>
        <w:rPr>
          <w:b/>
          <w:i/>
          <w:spacing w:val="51"/>
          <w:w w:val="95"/>
          <w:sz w:val="24"/>
        </w:rPr>
        <w:t xml:space="preserve"> </w:t>
      </w:r>
      <w:r>
        <w:rPr>
          <w:b/>
          <w:i/>
          <w:w w:val="95"/>
          <w:sz w:val="24"/>
        </w:rPr>
        <w:t>DELHI-MEERUT</w:t>
      </w:r>
      <w:r>
        <w:rPr>
          <w:b/>
          <w:i/>
          <w:spacing w:val="50"/>
          <w:w w:val="95"/>
          <w:sz w:val="24"/>
        </w:rPr>
        <w:t xml:space="preserve"> </w:t>
      </w:r>
      <w:r>
        <w:rPr>
          <w:b/>
          <w:i/>
          <w:w w:val="95"/>
          <w:sz w:val="24"/>
        </w:rPr>
        <w:t>ROAD,</w:t>
      </w:r>
      <w:r>
        <w:rPr>
          <w:b/>
          <w:i/>
          <w:spacing w:val="51"/>
          <w:w w:val="95"/>
          <w:sz w:val="24"/>
        </w:rPr>
        <w:t xml:space="preserve"> </w:t>
      </w:r>
      <w:r>
        <w:rPr>
          <w:b/>
          <w:i/>
          <w:w w:val="95"/>
          <w:sz w:val="24"/>
        </w:rPr>
        <w:t>GHAZIABAD</w:t>
      </w:r>
      <w:r>
        <w:rPr>
          <w:b/>
          <w:i/>
          <w:spacing w:val="50"/>
          <w:w w:val="95"/>
          <w:sz w:val="24"/>
        </w:rPr>
        <w:t xml:space="preserve"> </w:t>
      </w:r>
      <w:r>
        <w:rPr>
          <w:b/>
          <w:i/>
          <w:w w:val="95"/>
          <w:sz w:val="24"/>
        </w:rPr>
        <w:t>(U.P)-201003</w:t>
      </w:r>
    </w:p>
    <w:p w14:paraId="0974F2B4" w14:textId="7AAC0239" w:rsidR="00694AFD" w:rsidRDefault="00694AFD" w:rsidP="00694AFD">
      <w:pPr>
        <w:pStyle w:val="Heading2"/>
        <w:spacing w:before="45"/>
        <w:ind w:left="576" w:right="432"/>
      </w:pPr>
      <w:r>
        <w:rPr>
          <w:noProof/>
        </w:rPr>
        <mc:AlternateContent>
          <mc:Choice Requires="wps">
            <w:drawing>
              <wp:anchor distT="0" distB="0" distL="114300" distR="114300" simplePos="0" relativeHeight="251657216" behindDoc="1" locked="0" layoutInCell="1" allowOverlap="1" wp14:anchorId="1EF8D75D" wp14:editId="383F97B6">
                <wp:simplePos x="0" y="0"/>
                <wp:positionH relativeFrom="page">
                  <wp:posOffset>990600</wp:posOffset>
                </wp:positionH>
                <wp:positionV relativeFrom="paragraph">
                  <wp:posOffset>352425</wp:posOffset>
                </wp:positionV>
                <wp:extent cx="5934075" cy="1270"/>
                <wp:effectExtent l="28575" t="27940" r="28575" b="27940"/>
                <wp:wrapTopAndBottom/>
                <wp:docPr id="181745472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560 1560"/>
                            <a:gd name="T1" fmla="*/ T0 w 9345"/>
                            <a:gd name="T2" fmla="+- 0 10905 1560"/>
                            <a:gd name="T3" fmla="*/ T2 w 9345"/>
                          </a:gdLst>
                          <a:ahLst/>
                          <a:cxnLst>
                            <a:cxn ang="0">
                              <a:pos x="T1" y="0"/>
                            </a:cxn>
                            <a:cxn ang="0">
                              <a:pos x="T3" y="0"/>
                            </a:cxn>
                          </a:cxnLst>
                          <a:rect l="0" t="0" r="r" b="b"/>
                          <a:pathLst>
                            <a:path w="9345">
                              <a:moveTo>
                                <a:pt x="0" y="0"/>
                              </a:moveTo>
                              <a:lnTo>
                                <a:pt x="9345" y="0"/>
                              </a:lnTo>
                            </a:path>
                          </a:pathLst>
                        </a:custGeom>
                        <a:noFill/>
                        <a:ln w="476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F3550" id="Freeform: Shape 1" o:spid="_x0000_s1026" style="position:absolute;margin-left:78pt;margin-top:27.75pt;width:467.25pt;height:.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1a2jwIAAIAFAAAOAAAAZHJzL2Uyb0RvYy54bWysVNtu2zAMfR+wfxD0uKHxpXGyGHGKoV2H&#10;Ad0FaPYBiizHxmRRk5Q47dePku3Uy7CXYX4QSJM6PLyI65tTK8lRGNuAKmgyiykRikPZqH1Bv2/v&#10;r95RYh1TJZOgREGfhKU3m9ev1p3ORQo1yFIYgiDK5p0uaO2czqPI8lq0zM5AC4XGCkzLHKpmH5WG&#10;dYjeyiiN40XUgSm1AS6sxb93vZFuAn5VCe6+VpUVjsiCIjcXThPOnT+jzZrle8N03fCBBvsHFi1r&#10;FAY9Q90xx8jBNH9AtQ03YKFyMw5tBFXVcBFywGyS+CKbx5ppEXLB4lh9LpP9f7D8y/FRfzOeutUP&#10;wH9YrEjUaZufLV6x6EN23WcosYfs4CAke6pM629iGuQUavp0rqk4OcLxZ7a6nsfLjBKOtiRdhpJH&#10;LB/v8oN1HwUEHHZ8sK7vSIlSqGdJFGsx6Ba7V7USm/P2isQkyRb9MXTw7JaMbm8iso1JRzB+dumU&#10;jk49VryKs4B46Xc9+nmwdAKGCexHiqweWfOTGmijRJh/AnEolAbrC7RFcmOFEAGdfIp/8cXYl779&#10;nSGEwdm+nGpDCU71rk9DM+eZ+RBeJF1BQy38jxaOYgvB5C5ah0FerFJNvcL1KavejDd8AJybXghB&#10;PddJaxXcN1KG3krlqcyXizQLxbEgm9JbPR1r9rtbaciR+QcbPp8Nov3mZuCgyoBWC1Z+GGTHGtnL&#10;6C+xuGGQ/ez6fWDzHZRPOMcG+jWAawuFGswzJR2ugILanwdmBCXyk8I3tkrmc78zgjLPlikqZmrZ&#10;TS1McYQqqKPYeS/eun7PHLRp9jVGSkK6Ct7j+6kaP+iBX89qUPCZh2yHleT3yFQPXi+Lc/MLAAD/&#10;/wMAUEsDBBQABgAIAAAAIQCbsmYU3QAAAAoBAAAPAAAAZHJzL2Rvd25yZXYueG1sTI/BTsMwEETv&#10;SPyDtUhcELUpJECIU6GKih7bgji7sUkM9jqy3Tb8PZsT3HZ2R7Nv6sXoHTuamGxACTczAcxgG7TF&#10;TsL72+r6AVjKCrVyAY2EH5Ng0Zyf1arS4YRbc9zljlEIpkpJ6HMeKs5T2xuv0iwMBun2GaJXmWTs&#10;uI7qROHe8bkQJffKIn3o1WCWvWm/dwcv4XaOm+3Vh7srv1YvS72OdvPaWikvL8bnJ2DZjPnPDBM+&#10;oUNDTPtwQJ2YI12U1CVLKIoC2GQQj4Km/bS5B97U/H+F5hcAAP//AwBQSwECLQAUAAYACAAAACEA&#10;toM4kv4AAADhAQAAEwAAAAAAAAAAAAAAAAAAAAAAW0NvbnRlbnRfVHlwZXNdLnhtbFBLAQItABQA&#10;BgAIAAAAIQA4/SH/1gAAAJQBAAALAAAAAAAAAAAAAAAAAC8BAABfcmVscy8ucmVsc1BLAQItABQA&#10;BgAIAAAAIQBL71a2jwIAAIAFAAAOAAAAAAAAAAAAAAAAAC4CAABkcnMvZTJvRG9jLnhtbFBLAQIt&#10;ABQABgAIAAAAIQCbsmYU3QAAAAoBAAAPAAAAAAAAAAAAAAAAAOkEAABkcnMvZG93bnJldi54bWxQ&#10;SwUGAAAAAAQABADzAAAA8wUAAAAA&#10;" path="m,l9345,e" filled="f" strokeweight="3.75pt">
                <v:path arrowok="t" o:connecttype="custom" o:connectlocs="0,0;5934075,0" o:connectangles="0,0"/>
                <w10:wrap type="topAndBottom" anchorx="page"/>
              </v:shape>
            </w:pict>
          </mc:Fallback>
        </mc:AlternateContent>
      </w:r>
      <w:r>
        <w:t>Department</w:t>
      </w:r>
      <w:r>
        <w:rPr>
          <w:spacing w:val="-7"/>
        </w:rPr>
        <w:t xml:space="preserve"> </w:t>
      </w:r>
      <w:r>
        <w:t>of</w:t>
      </w:r>
      <w:r>
        <w:rPr>
          <w:spacing w:val="-6"/>
        </w:rPr>
        <w:t xml:space="preserve"> </w:t>
      </w:r>
      <w:r>
        <w:t>Computer</w:t>
      </w:r>
      <w:r>
        <w:rPr>
          <w:spacing w:val="-11"/>
        </w:rPr>
        <w:t xml:space="preserve"> </w:t>
      </w:r>
      <w:r>
        <w:t>Science</w:t>
      </w:r>
      <w:r>
        <w:rPr>
          <w:spacing w:val="-6"/>
        </w:rPr>
        <w:t xml:space="preserve"> </w:t>
      </w:r>
      <w:r>
        <w:t>&amp;</w:t>
      </w:r>
      <w:r>
        <w:rPr>
          <w:spacing w:val="-6"/>
        </w:rPr>
        <w:t xml:space="preserve"> </w:t>
      </w:r>
      <w:r>
        <w:t>Engineering</w:t>
      </w:r>
    </w:p>
    <w:p w14:paraId="668F99B6" w14:textId="77777777" w:rsidR="00694AFD" w:rsidRDefault="00694AFD" w:rsidP="00694AFD">
      <w:pPr>
        <w:pStyle w:val="BodyText"/>
        <w:ind w:left="576" w:right="432"/>
        <w:rPr>
          <w:b/>
          <w:sz w:val="20"/>
        </w:rPr>
      </w:pPr>
    </w:p>
    <w:p w14:paraId="2E08CF68" w14:textId="77777777" w:rsidR="00694AFD" w:rsidRDefault="00694AFD" w:rsidP="00694AFD">
      <w:pPr>
        <w:spacing w:before="264"/>
        <w:ind w:left="576" w:right="432"/>
        <w:jc w:val="center"/>
        <w:rPr>
          <w:b/>
          <w:sz w:val="32"/>
        </w:rPr>
      </w:pPr>
      <w:r>
        <w:rPr>
          <w:b/>
          <w:sz w:val="32"/>
          <w:u w:val="thick"/>
        </w:rPr>
        <w:t>Project</w:t>
      </w:r>
      <w:r>
        <w:rPr>
          <w:b/>
          <w:spacing w:val="-11"/>
          <w:sz w:val="32"/>
          <w:u w:val="thick"/>
        </w:rPr>
        <w:t xml:space="preserve"> </w:t>
      </w:r>
      <w:r>
        <w:rPr>
          <w:b/>
          <w:sz w:val="32"/>
          <w:u w:val="thick"/>
        </w:rPr>
        <w:t>Progress</w:t>
      </w:r>
      <w:r>
        <w:rPr>
          <w:b/>
          <w:spacing w:val="-11"/>
          <w:sz w:val="32"/>
          <w:u w:val="thick"/>
        </w:rPr>
        <w:t xml:space="preserve"> </w:t>
      </w:r>
      <w:r>
        <w:rPr>
          <w:b/>
          <w:sz w:val="32"/>
          <w:u w:val="thick"/>
        </w:rPr>
        <w:t>Report</w:t>
      </w:r>
    </w:p>
    <w:p w14:paraId="23099F07" w14:textId="77777777" w:rsidR="00694AFD" w:rsidRDefault="00694AFD" w:rsidP="00694AFD">
      <w:pPr>
        <w:pStyle w:val="BodyText"/>
        <w:spacing w:before="1"/>
        <w:ind w:left="576" w:right="432"/>
        <w:rPr>
          <w:b/>
          <w:sz w:val="32"/>
        </w:rPr>
      </w:pPr>
    </w:p>
    <w:p w14:paraId="432685A4" w14:textId="77777777" w:rsidR="00694AFD" w:rsidRDefault="00694AFD" w:rsidP="00694AFD">
      <w:pPr>
        <w:pStyle w:val="ListParagraph"/>
        <w:numPr>
          <w:ilvl w:val="0"/>
          <w:numId w:val="33"/>
        </w:numPr>
        <w:tabs>
          <w:tab w:val="left" w:pos="1300"/>
          <w:tab w:val="left" w:pos="3459"/>
          <w:tab w:val="left" w:pos="4179"/>
        </w:tabs>
        <w:ind w:left="576" w:right="432"/>
        <w:rPr>
          <w:sz w:val="32"/>
        </w:rPr>
      </w:pPr>
      <w:r>
        <w:rPr>
          <w:sz w:val="32"/>
        </w:rPr>
        <w:t>Course</w:t>
      </w:r>
      <w:r>
        <w:rPr>
          <w:sz w:val="32"/>
        </w:rPr>
        <w:tab/>
        <w:t>:</w:t>
      </w:r>
      <w:r>
        <w:rPr>
          <w:sz w:val="32"/>
        </w:rPr>
        <w:tab/>
        <w:t>Bachelor</w:t>
      </w:r>
      <w:r>
        <w:rPr>
          <w:spacing w:val="-13"/>
          <w:sz w:val="32"/>
        </w:rPr>
        <w:t xml:space="preserve"> </w:t>
      </w:r>
      <w:r>
        <w:rPr>
          <w:sz w:val="32"/>
        </w:rPr>
        <w:t>of</w:t>
      </w:r>
      <w:r>
        <w:rPr>
          <w:spacing w:val="-17"/>
          <w:sz w:val="32"/>
        </w:rPr>
        <w:t xml:space="preserve"> </w:t>
      </w:r>
      <w:r>
        <w:rPr>
          <w:sz w:val="32"/>
        </w:rPr>
        <w:t>Technology</w:t>
      </w:r>
    </w:p>
    <w:p w14:paraId="37E1C3F6" w14:textId="77777777" w:rsidR="00694AFD" w:rsidRPr="0063193B" w:rsidRDefault="00694AFD" w:rsidP="00694AFD">
      <w:pPr>
        <w:pStyle w:val="ListParagraph"/>
        <w:numPr>
          <w:ilvl w:val="0"/>
          <w:numId w:val="33"/>
        </w:numPr>
        <w:tabs>
          <w:tab w:val="left" w:pos="1300"/>
          <w:tab w:val="left" w:pos="1300"/>
          <w:tab w:val="left" w:pos="3459"/>
          <w:tab w:val="left" w:pos="4179"/>
        </w:tabs>
        <w:spacing w:before="240"/>
        <w:ind w:left="576" w:right="432"/>
        <w:rPr>
          <w:sz w:val="32"/>
        </w:rPr>
      </w:pPr>
      <w:r w:rsidRPr="0063193B">
        <w:rPr>
          <w:sz w:val="32"/>
        </w:rPr>
        <w:t>Semester</w:t>
      </w:r>
      <w:r w:rsidRPr="0063193B">
        <w:rPr>
          <w:sz w:val="32"/>
        </w:rPr>
        <w:tab/>
        <w:t>:</w:t>
      </w:r>
      <w:r w:rsidRPr="0063193B">
        <w:rPr>
          <w:sz w:val="32"/>
        </w:rPr>
        <w:tab/>
        <w:t>8</w:t>
      </w:r>
      <w:r w:rsidRPr="0063193B">
        <w:rPr>
          <w:sz w:val="32"/>
          <w:vertAlign w:val="superscript"/>
        </w:rPr>
        <w:t>th</w:t>
      </w:r>
    </w:p>
    <w:p w14:paraId="6B2796F8" w14:textId="77777777" w:rsidR="00694AFD" w:rsidRDefault="00694AFD" w:rsidP="00694AFD">
      <w:pPr>
        <w:pStyle w:val="ListParagraph"/>
        <w:numPr>
          <w:ilvl w:val="0"/>
          <w:numId w:val="33"/>
        </w:numPr>
        <w:tabs>
          <w:tab w:val="left" w:pos="1300"/>
          <w:tab w:val="left" w:pos="3459"/>
          <w:tab w:val="left" w:pos="4179"/>
        </w:tabs>
        <w:spacing w:before="187"/>
        <w:ind w:left="576" w:right="432"/>
        <w:rPr>
          <w:sz w:val="32"/>
        </w:rPr>
      </w:pPr>
      <w:r>
        <w:rPr>
          <w:sz w:val="32"/>
        </w:rPr>
        <w:t>Branch</w:t>
      </w:r>
      <w:r>
        <w:rPr>
          <w:sz w:val="32"/>
        </w:rPr>
        <w:tab/>
        <w:t>:</w:t>
      </w:r>
      <w:r>
        <w:rPr>
          <w:sz w:val="32"/>
        </w:rPr>
        <w:tab/>
        <w:t>Computer</w:t>
      </w:r>
      <w:r>
        <w:rPr>
          <w:spacing w:val="-7"/>
          <w:sz w:val="32"/>
        </w:rPr>
        <w:t xml:space="preserve"> </w:t>
      </w:r>
      <w:r>
        <w:rPr>
          <w:sz w:val="32"/>
        </w:rPr>
        <w:t>Science</w:t>
      </w:r>
      <w:r>
        <w:rPr>
          <w:spacing w:val="-6"/>
          <w:sz w:val="32"/>
        </w:rPr>
        <w:t xml:space="preserve"> </w:t>
      </w:r>
      <w:r>
        <w:rPr>
          <w:sz w:val="32"/>
        </w:rPr>
        <w:t>&amp;</w:t>
      </w:r>
      <w:r>
        <w:rPr>
          <w:spacing w:val="-6"/>
          <w:sz w:val="32"/>
        </w:rPr>
        <w:t xml:space="preserve"> </w:t>
      </w:r>
      <w:r>
        <w:rPr>
          <w:sz w:val="32"/>
        </w:rPr>
        <w:t>Engineering</w:t>
      </w:r>
    </w:p>
    <w:p w14:paraId="68D7A9CB" w14:textId="77777777" w:rsidR="00694AFD" w:rsidRDefault="00694AFD" w:rsidP="00694AFD">
      <w:pPr>
        <w:pStyle w:val="ListParagraph"/>
        <w:numPr>
          <w:ilvl w:val="0"/>
          <w:numId w:val="33"/>
        </w:numPr>
        <w:tabs>
          <w:tab w:val="left" w:pos="1300"/>
          <w:tab w:val="left" w:pos="3459"/>
          <w:tab w:val="left" w:pos="4179"/>
        </w:tabs>
        <w:spacing w:before="184"/>
        <w:ind w:left="576" w:right="432"/>
        <w:rPr>
          <w:sz w:val="32"/>
        </w:rPr>
      </w:pPr>
      <w:r>
        <w:rPr>
          <w:sz w:val="32"/>
        </w:rPr>
        <w:t>Project</w:t>
      </w:r>
      <w:r>
        <w:rPr>
          <w:spacing w:val="-13"/>
          <w:sz w:val="32"/>
        </w:rPr>
        <w:t xml:space="preserve"> </w:t>
      </w:r>
      <w:r>
        <w:rPr>
          <w:sz w:val="32"/>
        </w:rPr>
        <w:t>Title</w:t>
      </w:r>
      <w:r>
        <w:rPr>
          <w:sz w:val="32"/>
        </w:rPr>
        <w:tab/>
        <w:t>:</w:t>
      </w:r>
      <w:r>
        <w:rPr>
          <w:sz w:val="32"/>
        </w:rPr>
        <w:tab/>
      </w:r>
      <w:proofErr w:type="spellStart"/>
      <w:r>
        <w:rPr>
          <w:spacing w:val="-1"/>
          <w:sz w:val="32"/>
        </w:rPr>
        <w:t>KeyGuardian</w:t>
      </w:r>
      <w:proofErr w:type="spellEnd"/>
      <w:r>
        <w:rPr>
          <w:spacing w:val="-1"/>
          <w:sz w:val="32"/>
        </w:rPr>
        <w:t xml:space="preserve">: A cybersecurity tool </w:t>
      </w:r>
      <w:r>
        <w:rPr>
          <w:spacing w:val="-1"/>
          <w:sz w:val="32"/>
        </w:rPr>
        <w:tab/>
      </w:r>
      <w:r>
        <w:rPr>
          <w:spacing w:val="-1"/>
          <w:sz w:val="32"/>
        </w:rPr>
        <w:tab/>
      </w:r>
      <w:r>
        <w:rPr>
          <w:spacing w:val="-1"/>
          <w:sz w:val="32"/>
        </w:rPr>
        <w:tab/>
        <w:t>using C++ &amp; Python</w:t>
      </w:r>
    </w:p>
    <w:p w14:paraId="3499BAC5" w14:textId="77777777" w:rsidR="00694AFD" w:rsidRDefault="00694AFD" w:rsidP="00694AFD">
      <w:pPr>
        <w:pStyle w:val="ListParagraph"/>
        <w:numPr>
          <w:ilvl w:val="0"/>
          <w:numId w:val="33"/>
        </w:numPr>
        <w:tabs>
          <w:tab w:val="left" w:pos="1300"/>
        </w:tabs>
        <w:spacing w:before="184"/>
        <w:ind w:left="576" w:right="432"/>
        <w:rPr>
          <w:sz w:val="32"/>
        </w:rPr>
      </w:pPr>
      <w:r>
        <w:rPr>
          <w:sz w:val="32"/>
        </w:rPr>
        <w:t>Details</w:t>
      </w:r>
      <w:r>
        <w:rPr>
          <w:spacing w:val="-6"/>
          <w:sz w:val="32"/>
        </w:rPr>
        <w:t xml:space="preserve"> </w:t>
      </w:r>
      <w:r>
        <w:rPr>
          <w:sz w:val="32"/>
        </w:rPr>
        <w:t>of</w:t>
      </w:r>
      <w:r>
        <w:rPr>
          <w:spacing w:val="-5"/>
          <w:sz w:val="32"/>
        </w:rPr>
        <w:t xml:space="preserve"> </w:t>
      </w:r>
      <w:r>
        <w:rPr>
          <w:sz w:val="32"/>
        </w:rPr>
        <w:t>Students:</w:t>
      </w:r>
    </w:p>
    <w:p w14:paraId="089EF23C" w14:textId="77777777" w:rsidR="00694AFD" w:rsidRDefault="00694AFD" w:rsidP="00694AFD">
      <w:pPr>
        <w:pStyle w:val="BodyText"/>
        <w:spacing w:before="7"/>
        <w:ind w:left="576" w:right="432"/>
        <w:rPr>
          <w:sz w:val="15"/>
        </w:rPr>
      </w:pPr>
    </w:p>
    <w:tbl>
      <w:tblPr>
        <w:tblW w:w="982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1005"/>
        <w:gridCol w:w="2390"/>
        <w:gridCol w:w="2700"/>
        <w:gridCol w:w="2160"/>
        <w:gridCol w:w="1570"/>
      </w:tblGrid>
      <w:tr w:rsidR="00694AFD" w14:paraId="3C695D1A" w14:textId="77777777" w:rsidTr="00CD2D67">
        <w:trPr>
          <w:trHeight w:val="530"/>
        </w:trPr>
        <w:tc>
          <w:tcPr>
            <w:tcW w:w="1005" w:type="dxa"/>
          </w:tcPr>
          <w:p w14:paraId="54BF9308" w14:textId="77777777" w:rsidR="00694AFD" w:rsidRDefault="00694AFD" w:rsidP="00CD2D67">
            <w:pPr>
              <w:pStyle w:val="TableParagraph"/>
              <w:spacing w:before="10"/>
              <w:ind w:left="0"/>
              <w:rPr>
                <w:sz w:val="32"/>
              </w:rPr>
            </w:pPr>
            <w:r>
              <w:rPr>
                <w:sz w:val="32"/>
              </w:rPr>
              <w:t>S.</w:t>
            </w:r>
            <w:r>
              <w:rPr>
                <w:spacing w:val="-3"/>
                <w:sz w:val="32"/>
              </w:rPr>
              <w:t xml:space="preserve"> </w:t>
            </w:r>
            <w:r>
              <w:rPr>
                <w:sz w:val="32"/>
              </w:rPr>
              <w:t>No.</w:t>
            </w:r>
          </w:p>
        </w:tc>
        <w:tc>
          <w:tcPr>
            <w:tcW w:w="2390" w:type="dxa"/>
          </w:tcPr>
          <w:p w14:paraId="54786C54" w14:textId="77777777" w:rsidR="00694AFD" w:rsidRDefault="00694AFD" w:rsidP="00CD2D67">
            <w:pPr>
              <w:pStyle w:val="TableParagraph"/>
              <w:spacing w:before="10"/>
              <w:ind w:left="0"/>
              <w:rPr>
                <w:sz w:val="32"/>
              </w:rPr>
            </w:pPr>
            <w:r>
              <w:rPr>
                <w:sz w:val="32"/>
              </w:rPr>
              <w:t>Roll</w:t>
            </w:r>
            <w:r>
              <w:rPr>
                <w:spacing w:val="-4"/>
                <w:sz w:val="32"/>
              </w:rPr>
              <w:t xml:space="preserve"> </w:t>
            </w:r>
            <w:r>
              <w:rPr>
                <w:sz w:val="32"/>
              </w:rPr>
              <w:t>No.</w:t>
            </w:r>
          </w:p>
        </w:tc>
        <w:tc>
          <w:tcPr>
            <w:tcW w:w="2700" w:type="dxa"/>
          </w:tcPr>
          <w:p w14:paraId="2AE0A4DD" w14:textId="77777777" w:rsidR="00694AFD" w:rsidRDefault="00694AFD" w:rsidP="00CD2D67">
            <w:pPr>
              <w:pStyle w:val="TableParagraph"/>
              <w:spacing w:before="10"/>
              <w:ind w:left="0"/>
              <w:rPr>
                <w:sz w:val="32"/>
              </w:rPr>
            </w:pPr>
            <w:r>
              <w:rPr>
                <w:sz w:val="32"/>
              </w:rPr>
              <w:t>Name</w:t>
            </w:r>
          </w:p>
        </w:tc>
        <w:tc>
          <w:tcPr>
            <w:tcW w:w="2160" w:type="dxa"/>
          </w:tcPr>
          <w:p w14:paraId="07217DAB" w14:textId="77777777" w:rsidR="00694AFD" w:rsidRDefault="00694AFD" w:rsidP="00CD2D67">
            <w:pPr>
              <w:pStyle w:val="TableParagraph"/>
              <w:spacing w:before="10"/>
              <w:ind w:left="0"/>
              <w:rPr>
                <w:sz w:val="32"/>
              </w:rPr>
            </w:pPr>
            <w:r>
              <w:rPr>
                <w:sz w:val="32"/>
              </w:rPr>
              <w:t>Role</w:t>
            </w:r>
            <w:r>
              <w:rPr>
                <w:spacing w:val="-3"/>
                <w:sz w:val="32"/>
              </w:rPr>
              <w:t xml:space="preserve"> </w:t>
            </w:r>
            <w:r>
              <w:rPr>
                <w:sz w:val="32"/>
              </w:rPr>
              <w:t>as</w:t>
            </w:r>
          </w:p>
        </w:tc>
        <w:tc>
          <w:tcPr>
            <w:tcW w:w="1570" w:type="dxa"/>
          </w:tcPr>
          <w:p w14:paraId="2ADEB242" w14:textId="77777777" w:rsidR="00694AFD" w:rsidRDefault="00694AFD" w:rsidP="00CD2D67">
            <w:pPr>
              <w:pStyle w:val="TableParagraph"/>
              <w:spacing w:before="10"/>
              <w:ind w:left="0"/>
              <w:rPr>
                <w:sz w:val="32"/>
              </w:rPr>
            </w:pPr>
            <w:r>
              <w:rPr>
                <w:sz w:val="32"/>
              </w:rPr>
              <w:t>Signature</w:t>
            </w:r>
          </w:p>
        </w:tc>
      </w:tr>
      <w:tr w:rsidR="00694AFD" w14:paraId="495D988C" w14:textId="77777777" w:rsidTr="00CD2D67">
        <w:trPr>
          <w:trHeight w:val="1256"/>
        </w:trPr>
        <w:tc>
          <w:tcPr>
            <w:tcW w:w="1005" w:type="dxa"/>
          </w:tcPr>
          <w:p w14:paraId="31258118" w14:textId="77777777" w:rsidR="00694AFD" w:rsidRDefault="00694AFD" w:rsidP="00CD2D67">
            <w:pPr>
              <w:pStyle w:val="TableParagraph"/>
              <w:spacing w:line="365" w:lineRule="exact"/>
              <w:ind w:left="0"/>
              <w:rPr>
                <w:sz w:val="32"/>
              </w:rPr>
            </w:pPr>
            <w:r>
              <w:rPr>
                <w:sz w:val="32"/>
              </w:rPr>
              <w:t>1</w:t>
            </w:r>
          </w:p>
        </w:tc>
        <w:tc>
          <w:tcPr>
            <w:tcW w:w="2390" w:type="dxa"/>
          </w:tcPr>
          <w:p w14:paraId="06D6369C" w14:textId="77777777" w:rsidR="00694AFD" w:rsidRDefault="00694AFD" w:rsidP="00CD2D67">
            <w:pPr>
              <w:pStyle w:val="TableParagraph"/>
              <w:spacing w:line="365" w:lineRule="exact"/>
              <w:ind w:left="0"/>
              <w:rPr>
                <w:sz w:val="32"/>
              </w:rPr>
            </w:pPr>
            <w:r>
              <w:rPr>
                <w:sz w:val="32"/>
              </w:rPr>
              <w:t>2000330100232</w:t>
            </w:r>
          </w:p>
        </w:tc>
        <w:tc>
          <w:tcPr>
            <w:tcW w:w="2700" w:type="dxa"/>
          </w:tcPr>
          <w:p w14:paraId="62F9BDAF" w14:textId="77777777" w:rsidR="00694AFD" w:rsidRDefault="00694AFD" w:rsidP="00CD2D67">
            <w:pPr>
              <w:pStyle w:val="TableParagraph"/>
              <w:spacing w:line="365" w:lineRule="exact"/>
              <w:ind w:left="0"/>
              <w:rPr>
                <w:sz w:val="32"/>
              </w:rPr>
            </w:pPr>
            <w:r>
              <w:rPr>
                <w:sz w:val="32"/>
              </w:rPr>
              <w:t>Surya Pratap Singh Chauhan</w:t>
            </w:r>
          </w:p>
        </w:tc>
        <w:tc>
          <w:tcPr>
            <w:tcW w:w="2160" w:type="dxa"/>
          </w:tcPr>
          <w:p w14:paraId="21EED990" w14:textId="77777777" w:rsidR="00694AFD" w:rsidRDefault="00694AFD" w:rsidP="00CD2D67">
            <w:pPr>
              <w:pStyle w:val="TableParagraph"/>
              <w:spacing w:line="365" w:lineRule="exact"/>
              <w:ind w:left="0"/>
              <w:rPr>
                <w:sz w:val="32"/>
              </w:rPr>
            </w:pPr>
            <w:r>
              <w:rPr>
                <w:sz w:val="32"/>
              </w:rPr>
              <w:t>Team</w:t>
            </w:r>
            <w:r>
              <w:rPr>
                <w:spacing w:val="-14"/>
                <w:sz w:val="32"/>
              </w:rPr>
              <w:t xml:space="preserve"> </w:t>
            </w:r>
            <w:r>
              <w:rPr>
                <w:sz w:val="32"/>
              </w:rPr>
              <w:t>Leader,</w:t>
            </w:r>
          </w:p>
          <w:p w14:paraId="631D2DDF" w14:textId="77777777" w:rsidR="00694AFD" w:rsidRDefault="00694AFD" w:rsidP="00CD2D67">
            <w:pPr>
              <w:pStyle w:val="TableParagraph"/>
              <w:spacing w:line="365" w:lineRule="exact"/>
              <w:ind w:left="0"/>
              <w:rPr>
                <w:sz w:val="32"/>
              </w:rPr>
            </w:pPr>
            <w:r>
              <w:rPr>
                <w:sz w:val="32"/>
              </w:rPr>
              <w:t>Coder, Documentation Head.</w:t>
            </w:r>
          </w:p>
        </w:tc>
        <w:tc>
          <w:tcPr>
            <w:tcW w:w="1570" w:type="dxa"/>
          </w:tcPr>
          <w:p w14:paraId="7175A591" w14:textId="77777777" w:rsidR="00694AFD" w:rsidRDefault="00694AFD" w:rsidP="00CD2D67">
            <w:pPr>
              <w:pStyle w:val="TableParagraph"/>
              <w:ind w:left="0"/>
              <w:rPr>
                <w:sz w:val="30"/>
              </w:rPr>
            </w:pPr>
          </w:p>
        </w:tc>
      </w:tr>
    </w:tbl>
    <w:p w14:paraId="26B209DA" w14:textId="77777777" w:rsidR="00694AFD" w:rsidRDefault="00694AFD" w:rsidP="00694AFD">
      <w:pPr>
        <w:pStyle w:val="BodyText"/>
        <w:spacing w:before="8"/>
        <w:ind w:left="576" w:right="432"/>
        <w:rPr>
          <w:sz w:val="37"/>
        </w:rPr>
      </w:pPr>
    </w:p>
    <w:p w14:paraId="1730C59E" w14:textId="77777777" w:rsidR="00694AFD" w:rsidRDefault="00694AFD" w:rsidP="00694AFD">
      <w:pPr>
        <w:pStyle w:val="BodyText"/>
        <w:spacing w:before="8"/>
        <w:ind w:left="576" w:right="432"/>
        <w:rPr>
          <w:sz w:val="37"/>
        </w:rPr>
      </w:pPr>
    </w:p>
    <w:p w14:paraId="4519F492" w14:textId="77777777" w:rsidR="00694AFD" w:rsidRDefault="00694AFD" w:rsidP="00694AFD">
      <w:pPr>
        <w:pStyle w:val="ListParagraph"/>
        <w:numPr>
          <w:ilvl w:val="0"/>
          <w:numId w:val="33"/>
        </w:numPr>
        <w:tabs>
          <w:tab w:val="left" w:pos="1300"/>
        </w:tabs>
        <w:spacing w:before="1"/>
        <w:ind w:left="576" w:right="432"/>
        <w:rPr>
          <w:sz w:val="32"/>
        </w:rPr>
      </w:pPr>
      <w:r>
        <w:rPr>
          <w:sz w:val="32"/>
        </w:rPr>
        <w:t>SUPERVISOR:</w:t>
      </w:r>
    </w:p>
    <w:p w14:paraId="0FC86B65" w14:textId="77777777" w:rsidR="00694AFD" w:rsidRDefault="00694AFD" w:rsidP="00694AFD">
      <w:pPr>
        <w:pStyle w:val="BodyText"/>
        <w:ind w:left="576" w:right="432"/>
        <w:rPr>
          <w:sz w:val="34"/>
        </w:rPr>
      </w:pPr>
    </w:p>
    <w:p w14:paraId="16CCB9D1" w14:textId="77777777" w:rsidR="00694AFD" w:rsidRDefault="00694AFD" w:rsidP="00694AFD">
      <w:pPr>
        <w:pStyle w:val="BodyText"/>
        <w:ind w:left="576" w:right="432"/>
        <w:rPr>
          <w:sz w:val="34"/>
        </w:rPr>
      </w:pPr>
    </w:p>
    <w:p w14:paraId="47013C46" w14:textId="77777777" w:rsidR="00694AFD" w:rsidRDefault="00694AFD" w:rsidP="00694AFD">
      <w:pPr>
        <w:pStyle w:val="BodyText"/>
        <w:ind w:left="576" w:right="432"/>
        <w:rPr>
          <w:sz w:val="34"/>
        </w:rPr>
      </w:pPr>
    </w:p>
    <w:p w14:paraId="15722FDC" w14:textId="77777777" w:rsidR="00694AFD" w:rsidRDefault="00694AFD" w:rsidP="00694AFD">
      <w:pPr>
        <w:pStyle w:val="BodyText"/>
        <w:spacing w:before="1"/>
        <w:ind w:left="576" w:right="432"/>
        <w:rPr>
          <w:sz w:val="28"/>
        </w:rPr>
      </w:pPr>
    </w:p>
    <w:p w14:paraId="0E6D7F18" w14:textId="77777777" w:rsidR="00CD2D67" w:rsidRDefault="00694AFD" w:rsidP="00CD2D67">
      <w:pPr>
        <w:spacing w:before="1"/>
        <w:ind w:left="576" w:right="432"/>
        <w:rPr>
          <w:spacing w:val="-12"/>
          <w:sz w:val="32"/>
        </w:rPr>
      </w:pPr>
      <w:r>
        <w:rPr>
          <w:sz w:val="32"/>
        </w:rPr>
        <w:t>Mr.</w:t>
      </w:r>
      <w:r>
        <w:rPr>
          <w:spacing w:val="-12"/>
          <w:sz w:val="32"/>
        </w:rPr>
        <w:t xml:space="preserve"> Mandeep Singh</w:t>
      </w:r>
    </w:p>
    <w:p w14:paraId="1109B7E3" w14:textId="77777777" w:rsidR="00CD2D67" w:rsidRDefault="00CD2D67" w:rsidP="00CD2D67">
      <w:pPr>
        <w:spacing w:before="1"/>
        <w:ind w:left="576" w:right="432"/>
        <w:rPr>
          <w:spacing w:val="-12"/>
          <w:sz w:val="32"/>
        </w:rPr>
      </w:pPr>
    </w:p>
    <w:p w14:paraId="64E97603" w14:textId="4D8BFCC9" w:rsidR="00694AFD" w:rsidRPr="00CD2D67" w:rsidRDefault="00694AFD" w:rsidP="00CD2D67">
      <w:pPr>
        <w:spacing w:before="1"/>
        <w:ind w:left="576" w:right="432"/>
        <w:rPr>
          <w:b/>
          <w:bCs/>
          <w:spacing w:val="-12"/>
          <w:sz w:val="28"/>
          <w:szCs w:val="28"/>
        </w:rPr>
      </w:pPr>
      <w:r w:rsidRPr="00CD2D67">
        <w:rPr>
          <w:b/>
          <w:bCs/>
          <w:spacing w:val="-12"/>
          <w:sz w:val="28"/>
          <w:szCs w:val="28"/>
        </w:rPr>
        <w:t>Remarks from Project Supervisor:</w:t>
      </w:r>
    </w:p>
    <w:p w14:paraId="6B613305" w14:textId="77777777" w:rsidR="00694AFD" w:rsidRDefault="00694AFD" w:rsidP="00694AFD">
      <w:pPr>
        <w:pStyle w:val="BodyText"/>
        <w:spacing w:before="6"/>
        <w:ind w:left="576" w:right="432"/>
        <w:rPr>
          <w:sz w:val="36"/>
        </w:rPr>
      </w:pPr>
    </w:p>
    <w:p w14:paraId="0AEF302B" w14:textId="77777777" w:rsidR="00694AFD" w:rsidRDefault="00694AFD" w:rsidP="00694AFD">
      <w:pPr>
        <w:ind w:left="576" w:right="432"/>
        <w:rPr>
          <w:sz w:val="28"/>
        </w:rPr>
      </w:pPr>
      <w:r>
        <w:rPr>
          <w:sz w:val="28"/>
        </w:rPr>
        <w:t>………………………………………………………………………………</w:t>
      </w:r>
    </w:p>
    <w:p w14:paraId="1517A416" w14:textId="77777777" w:rsidR="00694AFD" w:rsidRDefault="00694AFD" w:rsidP="00694AFD">
      <w:pPr>
        <w:pStyle w:val="BodyText"/>
        <w:spacing w:before="10"/>
        <w:ind w:left="576" w:right="432"/>
        <w:rPr>
          <w:sz w:val="27"/>
        </w:rPr>
      </w:pPr>
    </w:p>
    <w:p w14:paraId="46FE97E3" w14:textId="77777777" w:rsidR="00694AFD" w:rsidRDefault="00694AFD" w:rsidP="00694AFD">
      <w:pPr>
        <w:ind w:left="576" w:right="432"/>
        <w:rPr>
          <w:sz w:val="28"/>
        </w:rPr>
      </w:pPr>
      <w:r>
        <w:rPr>
          <w:sz w:val="28"/>
        </w:rPr>
        <w:t>………………………………………………………………………………</w:t>
      </w:r>
    </w:p>
    <w:p w14:paraId="3015CCA3" w14:textId="77777777" w:rsidR="00694AFD" w:rsidRDefault="00694AFD" w:rsidP="00694AFD">
      <w:pPr>
        <w:pStyle w:val="BodyText"/>
        <w:spacing w:before="2"/>
        <w:ind w:left="576" w:right="432"/>
        <w:rPr>
          <w:sz w:val="28"/>
        </w:rPr>
      </w:pPr>
    </w:p>
    <w:p w14:paraId="5ABB874B" w14:textId="726A7267" w:rsidR="00694AFD" w:rsidRPr="00CD2D67" w:rsidRDefault="00694AFD" w:rsidP="00CD2D67">
      <w:pPr>
        <w:ind w:left="576" w:right="432"/>
        <w:rPr>
          <w:sz w:val="28"/>
        </w:rPr>
      </w:pPr>
      <w:r>
        <w:rPr>
          <w:sz w:val="28"/>
        </w:rPr>
        <w:t>………………………………………………………………………………</w:t>
      </w:r>
    </w:p>
    <w:p w14:paraId="6795A8F4" w14:textId="77777777" w:rsidR="00AD016C" w:rsidRDefault="00AD016C">
      <w:pPr>
        <w:pStyle w:val="Heading1"/>
        <w:spacing w:before="61"/>
        <w:rPr>
          <w:spacing w:val="-2"/>
        </w:rPr>
      </w:pPr>
    </w:p>
    <w:p w14:paraId="35291E7A" w14:textId="77777777" w:rsidR="00AD016C" w:rsidRDefault="00AD016C" w:rsidP="00AD016C">
      <w:pPr>
        <w:pStyle w:val="Heading1"/>
      </w:pPr>
      <w:r>
        <w:t>TABLE OF CONTENTS</w:t>
      </w:r>
    </w:p>
    <w:p w14:paraId="0582F80E" w14:textId="77777777" w:rsidR="00AD016C" w:rsidRDefault="00AD016C" w:rsidP="00AD016C">
      <w:pPr>
        <w:spacing w:line="360" w:lineRule="auto"/>
        <w:rPr>
          <w:b/>
        </w:rPr>
      </w:pPr>
    </w:p>
    <w:p w14:paraId="0C72E5E0" w14:textId="2A983A6E" w:rsidR="00AD016C" w:rsidRDefault="00AD016C" w:rsidP="00AD016C">
      <w:pPr>
        <w:spacing w:line="360" w:lineRule="auto"/>
      </w:pPr>
      <w:r>
        <w:rPr>
          <w:b/>
        </w:rPr>
        <w:t xml:space="preserve">CHAPTER NO.                     </w:t>
      </w:r>
      <w:r>
        <w:rPr>
          <w:b/>
        </w:rPr>
        <w:tab/>
      </w:r>
      <w:r>
        <w:rPr>
          <w:b/>
        </w:rPr>
        <w:t>TITLE</w:t>
      </w:r>
      <w:r>
        <w:rPr>
          <w:b/>
        </w:rPr>
        <w:tab/>
      </w:r>
      <w:r>
        <w:rPr>
          <w:b/>
        </w:rPr>
        <w:tab/>
      </w:r>
      <w:r>
        <w:rPr>
          <w:b/>
        </w:rPr>
        <w:tab/>
      </w:r>
      <w:r>
        <w:rPr>
          <w:b/>
        </w:rPr>
        <w:tab/>
      </w:r>
      <w:r>
        <w:rPr>
          <w:b/>
        </w:rPr>
        <w:tab/>
      </w:r>
      <w:r>
        <w:rPr>
          <w:b/>
        </w:rPr>
        <w:tab/>
      </w:r>
      <w:r>
        <w:rPr>
          <w:b/>
        </w:rPr>
        <w:tab/>
      </w:r>
      <w:r>
        <w:rPr>
          <w:b/>
        </w:rPr>
        <w:t>PAGE NO.</w:t>
      </w:r>
    </w:p>
    <w:p w14:paraId="2EE987B9" w14:textId="77777777" w:rsidR="00AD016C" w:rsidRDefault="00AD016C" w:rsidP="00AD016C">
      <w:pPr>
        <w:spacing w:line="360" w:lineRule="auto"/>
      </w:pPr>
    </w:p>
    <w:p w14:paraId="1459F94A" w14:textId="7C848146" w:rsidR="00AD016C" w:rsidRDefault="00AD016C" w:rsidP="00AD016C">
      <w:pPr>
        <w:spacing w:line="360" w:lineRule="auto"/>
        <w:rPr>
          <w:b/>
        </w:rPr>
      </w:pPr>
      <w:r>
        <w:t xml:space="preserve">         </w:t>
      </w:r>
      <w:r>
        <w:tab/>
      </w:r>
      <w:r>
        <w:tab/>
      </w:r>
      <w:r>
        <w:rPr>
          <w:b/>
        </w:rPr>
        <w:t xml:space="preserve">  </w:t>
      </w:r>
      <w:r>
        <w:rPr>
          <w:b/>
        </w:rPr>
        <w:tab/>
      </w:r>
      <w:r>
        <w:rPr>
          <w:b/>
        </w:rPr>
        <w:tab/>
        <w:t>ABSTRACT</w:t>
      </w:r>
      <w:r>
        <w:rPr>
          <w:b/>
        </w:rPr>
        <w:tab/>
      </w:r>
      <w:r>
        <w:rPr>
          <w:b/>
        </w:rPr>
        <w:tab/>
      </w:r>
      <w:r>
        <w:rPr>
          <w:b/>
        </w:rPr>
        <w:tab/>
      </w:r>
      <w:r>
        <w:rPr>
          <w:b/>
        </w:rPr>
        <w:tab/>
      </w:r>
      <w:r>
        <w:rPr>
          <w:b/>
        </w:rPr>
        <w:tab/>
      </w:r>
      <w:r>
        <w:rPr>
          <w:b/>
        </w:rPr>
        <w:tab/>
        <w:t>iii</w:t>
      </w:r>
    </w:p>
    <w:p w14:paraId="7363ADF5" w14:textId="52740A7B" w:rsidR="00AD016C" w:rsidRDefault="00AD016C" w:rsidP="00AD016C">
      <w:pPr>
        <w:spacing w:line="360" w:lineRule="auto"/>
        <w:rPr>
          <w:b/>
        </w:rPr>
      </w:pPr>
      <w:r>
        <w:rPr>
          <w:b/>
        </w:rPr>
        <w:tab/>
      </w:r>
      <w:r>
        <w:rPr>
          <w:b/>
        </w:rPr>
        <w:tab/>
        <w:t xml:space="preserve">  </w:t>
      </w:r>
      <w:r>
        <w:rPr>
          <w:b/>
        </w:rPr>
        <w:tab/>
      </w:r>
      <w:r>
        <w:rPr>
          <w:b/>
        </w:rPr>
        <w:tab/>
        <w:t>LIST OF FIGURES</w:t>
      </w:r>
      <w:r>
        <w:rPr>
          <w:b/>
        </w:rPr>
        <w:tab/>
      </w:r>
      <w:r>
        <w:rPr>
          <w:b/>
        </w:rPr>
        <w:tab/>
      </w:r>
      <w:r>
        <w:rPr>
          <w:b/>
        </w:rPr>
        <w:tab/>
      </w:r>
      <w:r>
        <w:rPr>
          <w:b/>
        </w:rPr>
        <w:tab/>
      </w:r>
      <w:r>
        <w:rPr>
          <w:b/>
        </w:rPr>
        <w:tab/>
      </w:r>
      <w:r>
        <w:rPr>
          <w:b/>
        </w:rPr>
        <w:t>vii</w:t>
      </w:r>
    </w:p>
    <w:p w14:paraId="5215912E" w14:textId="48C2E8B9" w:rsidR="00AD016C" w:rsidRDefault="00AD016C" w:rsidP="00AD016C">
      <w:pPr>
        <w:spacing w:line="360" w:lineRule="auto"/>
        <w:rPr>
          <w:b/>
        </w:rPr>
      </w:pPr>
      <w:r>
        <w:rPr>
          <w:b/>
        </w:rPr>
        <w:tab/>
      </w:r>
      <w:r>
        <w:rPr>
          <w:b/>
        </w:rPr>
        <w:tab/>
      </w:r>
      <w:r>
        <w:rPr>
          <w:b/>
        </w:rPr>
        <w:tab/>
      </w:r>
      <w:r>
        <w:rPr>
          <w:b/>
        </w:rPr>
        <w:tab/>
        <w:t>PLAGARISM REPORT</w:t>
      </w:r>
      <w:r>
        <w:rPr>
          <w:b/>
        </w:rPr>
        <w:tab/>
      </w:r>
      <w:r>
        <w:rPr>
          <w:b/>
        </w:rPr>
        <w:tab/>
      </w:r>
      <w:r>
        <w:rPr>
          <w:b/>
        </w:rPr>
        <w:tab/>
      </w:r>
      <w:r>
        <w:rPr>
          <w:b/>
        </w:rPr>
        <w:tab/>
      </w:r>
      <w:r>
        <w:rPr>
          <w:b/>
        </w:rPr>
        <w:t>viii</w:t>
      </w:r>
    </w:p>
    <w:p w14:paraId="206F713F" w14:textId="77777777" w:rsidR="00AD016C" w:rsidRDefault="00AD016C" w:rsidP="00AD016C">
      <w:pPr>
        <w:spacing w:line="360" w:lineRule="auto"/>
        <w:rPr>
          <w:b/>
        </w:rPr>
      </w:pPr>
    </w:p>
    <w:p w14:paraId="6E584810" w14:textId="77777777" w:rsidR="00AD016C" w:rsidRDefault="00AD016C" w:rsidP="00AD016C">
      <w:pPr>
        <w:spacing w:line="360" w:lineRule="auto"/>
        <w:rPr>
          <w:b/>
        </w:rPr>
      </w:pPr>
      <w:r>
        <w:rPr>
          <w:b/>
        </w:rPr>
        <w:t xml:space="preserve">1.  </w:t>
      </w:r>
      <w:r>
        <w:rPr>
          <w:b/>
        </w:rPr>
        <w:tab/>
        <w:t xml:space="preserve">INTRODUCTION    </w:t>
      </w:r>
      <w:r>
        <w:rPr>
          <w:b/>
        </w:rPr>
        <w:tab/>
      </w:r>
      <w:r>
        <w:rPr>
          <w:b/>
        </w:rPr>
        <w:tab/>
      </w:r>
      <w:r>
        <w:rPr>
          <w:b/>
        </w:rPr>
        <w:tab/>
      </w:r>
      <w:r>
        <w:rPr>
          <w:b/>
        </w:rPr>
        <w:tab/>
      </w:r>
      <w:r>
        <w:rPr>
          <w:b/>
        </w:rPr>
        <w:tab/>
      </w:r>
      <w:r>
        <w:rPr>
          <w:b/>
        </w:rPr>
        <w:tab/>
      </w:r>
      <w:r>
        <w:rPr>
          <w:b/>
        </w:rPr>
        <w:tab/>
      </w:r>
      <w:r>
        <w:rPr>
          <w:b/>
        </w:rPr>
        <w:tab/>
      </w:r>
      <w:r>
        <w:t>1</w:t>
      </w:r>
      <w:r>
        <w:rPr>
          <w:b/>
        </w:rPr>
        <w:t xml:space="preserve"> </w:t>
      </w:r>
    </w:p>
    <w:p w14:paraId="4BD18745" w14:textId="1266F540" w:rsidR="00AD016C" w:rsidRPr="00527BD0" w:rsidRDefault="00AD016C" w:rsidP="00AD016C">
      <w:pPr>
        <w:widowControl/>
        <w:numPr>
          <w:ilvl w:val="1"/>
          <w:numId w:val="34"/>
        </w:numPr>
        <w:autoSpaceDE/>
        <w:autoSpaceDN/>
        <w:spacing w:line="360" w:lineRule="auto"/>
      </w:pPr>
      <w:r>
        <w:tab/>
      </w:r>
      <w:r>
        <w:t>PROBLEM STATEMENT</w:t>
      </w:r>
      <w:r>
        <w:tab/>
      </w:r>
      <w:r>
        <w:tab/>
      </w:r>
      <w:r>
        <w:tab/>
      </w:r>
      <w:r>
        <w:tab/>
      </w:r>
      <w:r>
        <w:tab/>
      </w:r>
      <w:r>
        <w:tab/>
        <w:t>2</w:t>
      </w:r>
    </w:p>
    <w:p w14:paraId="403F4CD7" w14:textId="1302D3AF" w:rsidR="00AD016C" w:rsidRDefault="00AD016C" w:rsidP="00AD016C">
      <w:pPr>
        <w:widowControl/>
        <w:numPr>
          <w:ilvl w:val="1"/>
          <w:numId w:val="34"/>
        </w:numPr>
        <w:adjustRightInd w:val="0"/>
        <w:spacing w:line="360" w:lineRule="auto"/>
        <w:jc w:val="both"/>
      </w:pPr>
      <w:r>
        <w:rPr>
          <w:bCs/>
        </w:rPr>
        <w:tab/>
      </w:r>
      <w:r>
        <w:t>OBJECTIVE</w:t>
      </w:r>
      <w:r>
        <w:tab/>
      </w:r>
      <w:r>
        <w:tab/>
      </w:r>
      <w:r>
        <w:tab/>
      </w:r>
      <w:r>
        <w:tab/>
      </w:r>
      <w:r>
        <w:tab/>
      </w:r>
      <w:r>
        <w:tab/>
      </w:r>
      <w:r>
        <w:tab/>
      </w:r>
      <w:r>
        <w:tab/>
        <w:t>3</w:t>
      </w:r>
    </w:p>
    <w:p w14:paraId="100CB080" w14:textId="5EC603F0" w:rsidR="00AD016C" w:rsidRDefault="00AD016C" w:rsidP="00AD016C">
      <w:pPr>
        <w:widowControl/>
        <w:numPr>
          <w:ilvl w:val="1"/>
          <w:numId w:val="34"/>
        </w:numPr>
        <w:adjustRightInd w:val="0"/>
        <w:spacing w:line="360" w:lineRule="auto"/>
        <w:jc w:val="both"/>
      </w:pPr>
      <w:r>
        <w:tab/>
        <w:t>EXISTING SOFTWARE</w:t>
      </w:r>
      <w:r>
        <w:tab/>
      </w:r>
      <w:r>
        <w:tab/>
      </w:r>
      <w:r>
        <w:tab/>
      </w:r>
      <w:r>
        <w:tab/>
      </w:r>
      <w:r>
        <w:tab/>
      </w:r>
      <w:r>
        <w:tab/>
        <w:t>4</w:t>
      </w:r>
    </w:p>
    <w:p w14:paraId="51DBDBA4" w14:textId="22B07E8D" w:rsidR="00AD016C" w:rsidRDefault="00AD016C" w:rsidP="00AD016C">
      <w:pPr>
        <w:adjustRightInd w:val="0"/>
        <w:spacing w:line="360" w:lineRule="auto"/>
        <w:ind w:firstLine="720"/>
        <w:jc w:val="both"/>
      </w:pPr>
      <w:r>
        <w:t>1.</w:t>
      </w:r>
      <w:r>
        <w:t>4</w:t>
      </w:r>
      <w:r>
        <w:tab/>
      </w:r>
      <w:r>
        <w:t>BACKGROUND AND RELATED WORK</w:t>
      </w:r>
      <w:r>
        <w:tab/>
      </w:r>
      <w:r>
        <w:tab/>
      </w:r>
      <w:r>
        <w:tab/>
      </w:r>
      <w:r>
        <w:tab/>
      </w:r>
      <w:r w:rsidR="00CA731B">
        <w:t>4</w:t>
      </w:r>
    </w:p>
    <w:p w14:paraId="7A8604CE" w14:textId="77777777" w:rsidR="00AD016C" w:rsidRDefault="00AD016C" w:rsidP="00AD016C">
      <w:pPr>
        <w:spacing w:line="360" w:lineRule="auto"/>
        <w:rPr>
          <w:b/>
        </w:rPr>
      </w:pPr>
    </w:p>
    <w:p w14:paraId="02735810" w14:textId="3CF19461" w:rsidR="00AD016C" w:rsidRDefault="00AD016C" w:rsidP="00AD016C">
      <w:pPr>
        <w:spacing w:line="360" w:lineRule="auto"/>
      </w:pPr>
      <w:r>
        <w:rPr>
          <w:b/>
        </w:rPr>
        <w:t xml:space="preserve">2. </w:t>
      </w:r>
      <w:r>
        <w:rPr>
          <w:b/>
        </w:rPr>
        <w:tab/>
        <w:t>HARDWARE AND SOFTWARE REQUIREMENTS</w:t>
      </w:r>
      <w:r>
        <w:rPr>
          <w:b/>
        </w:rPr>
        <w:tab/>
      </w:r>
      <w:r>
        <w:rPr>
          <w:b/>
        </w:rPr>
        <w:tab/>
      </w:r>
      <w:r>
        <w:rPr>
          <w:b/>
        </w:rPr>
        <w:tab/>
      </w:r>
      <w:r w:rsidR="00A81C26">
        <w:rPr>
          <w:bCs/>
        </w:rPr>
        <w:t>9</w:t>
      </w:r>
    </w:p>
    <w:p w14:paraId="1E060FCB" w14:textId="77777777" w:rsidR="00AD016C" w:rsidRDefault="00AD016C" w:rsidP="00AD016C">
      <w:pPr>
        <w:spacing w:line="360" w:lineRule="auto"/>
        <w:rPr>
          <w:b/>
        </w:rPr>
      </w:pPr>
    </w:p>
    <w:p w14:paraId="69989824" w14:textId="0D52852B" w:rsidR="00AD016C" w:rsidRDefault="00AD016C" w:rsidP="00AD016C">
      <w:pPr>
        <w:spacing w:line="360" w:lineRule="auto"/>
        <w:rPr>
          <w:bCs/>
        </w:rPr>
      </w:pPr>
      <w:r>
        <w:rPr>
          <w:b/>
        </w:rPr>
        <w:t xml:space="preserve">3. </w:t>
      </w:r>
      <w:r>
        <w:rPr>
          <w:b/>
        </w:rPr>
        <w:tab/>
        <w:t>SDLC METHODOLOGIES</w:t>
      </w:r>
      <w:r>
        <w:rPr>
          <w:b/>
        </w:rPr>
        <w:tab/>
      </w:r>
      <w:r>
        <w:rPr>
          <w:b/>
        </w:rPr>
        <w:tab/>
      </w:r>
      <w:r>
        <w:rPr>
          <w:b/>
        </w:rPr>
        <w:tab/>
      </w:r>
      <w:r>
        <w:rPr>
          <w:b/>
        </w:rPr>
        <w:tab/>
      </w:r>
      <w:r>
        <w:rPr>
          <w:b/>
        </w:rPr>
        <w:tab/>
      </w:r>
      <w:r>
        <w:rPr>
          <w:b/>
        </w:rPr>
        <w:tab/>
      </w:r>
      <w:r>
        <w:rPr>
          <w:b/>
        </w:rPr>
        <w:tab/>
      </w:r>
      <w:r w:rsidR="005D6539">
        <w:rPr>
          <w:bCs/>
        </w:rPr>
        <w:t>10</w:t>
      </w:r>
    </w:p>
    <w:p w14:paraId="1E11932B" w14:textId="77777777" w:rsidR="00AD016C" w:rsidRDefault="00AD016C" w:rsidP="00AD016C">
      <w:pPr>
        <w:spacing w:line="360" w:lineRule="auto"/>
        <w:rPr>
          <w:b/>
        </w:rPr>
      </w:pPr>
    </w:p>
    <w:p w14:paraId="2347964A" w14:textId="5C13E805" w:rsidR="00AD016C" w:rsidRDefault="00AD016C" w:rsidP="00AD016C">
      <w:pPr>
        <w:spacing w:line="360" w:lineRule="auto"/>
        <w:rPr>
          <w:b/>
        </w:rPr>
      </w:pPr>
      <w:r>
        <w:rPr>
          <w:b/>
        </w:rPr>
        <w:t xml:space="preserve">4. </w:t>
      </w:r>
      <w:r>
        <w:rPr>
          <w:b/>
        </w:rPr>
        <w:tab/>
        <w:t>SOFTWARE REQUIREMENT SPECIFICATION AND ANALYSIS</w:t>
      </w:r>
      <w:r>
        <w:rPr>
          <w:b/>
        </w:rPr>
        <w:tab/>
      </w:r>
      <w:r w:rsidR="005D6539">
        <w:rPr>
          <w:bCs/>
        </w:rPr>
        <w:t>15</w:t>
      </w:r>
    </w:p>
    <w:p w14:paraId="747F42A1" w14:textId="2BCCFBF0" w:rsidR="00AD016C" w:rsidRDefault="00AD016C" w:rsidP="00AD016C">
      <w:pPr>
        <w:adjustRightInd w:val="0"/>
        <w:spacing w:line="360" w:lineRule="auto"/>
        <w:jc w:val="both"/>
      </w:pPr>
      <w:r>
        <w:t xml:space="preserve">     </w:t>
      </w:r>
      <w:r>
        <w:tab/>
        <w:t>4.</w:t>
      </w:r>
      <w:r w:rsidR="00BF75DF">
        <w:t>1</w:t>
      </w:r>
      <w:r>
        <w:t xml:space="preserve"> </w:t>
      </w:r>
      <w:r>
        <w:tab/>
        <w:t>FUNCTIONAL REQUIREMENTS</w:t>
      </w:r>
      <w:r>
        <w:tab/>
        <w:t xml:space="preserve">          </w:t>
      </w:r>
      <w:r>
        <w:tab/>
        <w:t xml:space="preserve"> </w:t>
      </w:r>
      <w:r>
        <w:tab/>
      </w:r>
      <w:r>
        <w:tab/>
      </w:r>
      <w:r>
        <w:tab/>
      </w:r>
      <w:r w:rsidR="00BF75DF">
        <w:t>15</w:t>
      </w:r>
    </w:p>
    <w:p w14:paraId="512C1BAA" w14:textId="1F3CC294" w:rsidR="00AD016C" w:rsidRDefault="00AD016C" w:rsidP="00AD016C">
      <w:pPr>
        <w:adjustRightInd w:val="0"/>
        <w:spacing w:line="360" w:lineRule="auto"/>
        <w:jc w:val="both"/>
      </w:pPr>
      <w:r>
        <w:t xml:space="preserve">     </w:t>
      </w:r>
      <w:r>
        <w:tab/>
        <w:t>4.</w:t>
      </w:r>
      <w:r w:rsidR="00BF75DF">
        <w:t>2</w:t>
      </w:r>
      <w:r>
        <w:t xml:space="preserve"> </w:t>
      </w:r>
      <w:r>
        <w:tab/>
        <w:t>NON-FUNCTIONAL REQUIREMENTS</w:t>
      </w:r>
      <w:r>
        <w:tab/>
        <w:t xml:space="preserve">          </w:t>
      </w:r>
      <w:r>
        <w:tab/>
        <w:t xml:space="preserve"> </w:t>
      </w:r>
      <w:r>
        <w:tab/>
      </w:r>
      <w:r>
        <w:tab/>
        <w:t>1</w:t>
      </w:r>
      <w:r w:rsidR="00BF75DF">
        <w:t>6</w:t>
      </w:r>
      <w:r>
        <w:tab/>
      </w:r>
      <w:r>
        <w:tab/>
        <w:t>4.</w:t>
      </w:r>
      <w:r w:rsidR="00BF75DF">
        <w:t>3</w:t>
      </w:r>
      <w:r>
        <w:tab/>
        <w:t>DESIGN CONSTRAINTS</w:t>
      </w:r>
      <w:r>
        <w:tab/>
      </w:r>
      <w:r>
        <w:tab/>
      </w:r>
      <w:r>
        <w:tab/>
      </w:r>
      <w:r>
        <w:tab/>
      </w:r>
      <w:r>
        <w:tab/>
      </w:r>
      <w:r>
        <w:tab/>
        <w:t>1</w:t>
      </w:r>
      <w:r w:rsidR="00BF75DF">
        <w:t>8</w:t>
      </w:r>
    </w:p>
    <w:p w14:paraId="242E284B" w14:textId="36B5D83F" w:rsidR="00AD016C" w:rsidRDefault="00AD016C" w:rsidP="00AD016C">
      <w:pPr>
        <w:adjustRightInd w:val="0"/>
        <w:spacing w:line="360" w:lineRule="auto"/>
        <w:jc w:val="both"/>
        <w:rPr>
          <w:b/>
        </w:rPr>
      </w:pPr>
      <w:r>
        <w:tab/>
        <w:t>4.</w:t>
      </w:r>
      <w:r w:rsidR="00BF75DF">
        <w:t>4</w:t>
      </w:r>
      <w:r>
        <w:tab/>
        <w:t>CONCLUSION</w:t>
      </w:r>
      <w:r>
        <w:tab/>
      </w:r>
      <w:r>
        <w:tab/>
      </w:r>
      <w:r>
        <w:tab/>
      </w:r>
      <w:r>
        <w:tab/>
      </w:r>
      <w:r>
        <w:tab/>
      </w:r>
      <w:r>
        <w:tab/>
      </w:r>
      <w:r>
        <w:tab/>
      </w:r>
      <w:r>
        <w:tab/>
        <w:t>1</w:t>
      </w:r>
      <w:r w:rsidR="00BF75DF">
        <w:t>8</w:t>
      </w:r>
    </w:p>
    <w:p w14:paraId="19CC8F6E" w14:textId="77777777" w:rsidR="00AD016C" w:rsidRDefault="00AD016C" w:rsidP="00AD016C">
      <w:pPr>
        <w:spacing w:line="360" w:lineRule="auto"/>
        <w:rPr>
          <w:b/>
        </w:rPr>
      </w:pPr>
    </w:p>
    <w:p w14:paraId="57A71BB1" w14:textId="22F2E070" w:rsidR="00AD016C" w:rsidRDefault="00AD016C" w:rsidP="00AD016C">
      <w:pPr>
        <w:spacing w:line="360" w:lineRule="auto"/>
        <w:rPr>
          <w:bCs/>
        </w:rPr>
      </w:pPr>
      <w:r>
        <w:rPr>
          <w:b/>
        </w:rPr>
        <w:t xml:space="preserve">5. </w:t>
      </w:r>
      <w:r>
        <w:rPr>
          <w:b/>
        </w:rPr>
        <w:tab/>
        <w:t>RISK ASSESSMENT</w:t>
      </w:r>
      <w:r>
        <w:rPr>
          <w:b/>
        </w:rPr>
        <w:tab/>
      </w:r>
      <w:r>
        <w:rPr>
          <w:b/>
        </w:rPr>
        <w:tab/>
      </w:r>
      <w:r>
        <w:rPr>
          <w:b/>
        </w:rPr>
        <w:tab/>
      </w:r>
      <w:r>
        <w:rPr>
          <w:b/>
        </w:rPr>
        <w:tab/>
      </w:r>
      <w:r>
        <w:rPr>
          <w:b/>
        </w:rPr>
        <w:tab/>
      </w:r>
      <w:r>
        <w:rPr>
          <w:b/>
        </w:rPr>
        <w:tab/>
      </w:r>
      <w:r>
        <w:rPr>
          <w:b/>
        </w:rPr>
        <w:tab/>
      </w:r>
      <w:r>
        <w:rPr>
          <w:b/>
        </w:rPr>
        <w:tab/>
      </w:r>
      <w:r>
        <w:rPr>
          <w:bCs/>
        </w:rPr>
        <w:t>1</w:t>
      </w:r>
      <w:r w:rsidR="00BF75DF">
        <w:rPr>
          <w:bCs/>
        </w:rPr>
        <w:t>9</w:t>
      </w:r>
    </w:p>
    <w:p w14:paraId="40DE4000" w14:textId="48A536B0" w:rsidR="00AD016C" w:rsidRDefault="00AD016C" w:rsidP="00AD016C">
      <w:pPr>
        <w:adjustRightInd w:val="0"/>
        <w:spacing w:line="360" w:lineRule="auto"/>
        <w:jc w:val="both"/>
        <w:rPr>
          <w:bCs/>
        </w:rPr>
      </w:pPr>
      <w:r>
        <w:t xml:space="preserve">     </w:t>
      </w:r>
      <w:r>
        <w:tab/>
        <w:t xml:space="preserve">5.1 </w:t>
      </w:r>
      <w:r>
        <w:tab/>
        <w:t>PROJECT RISKS</w:t>
      </w:r>
      <w:r>
        <w:tab/>
        <w:t xml:space="preserve">          </w:t>
      </w:r>
      <w:r>
        <w:tab/>
        <w:t xml:space="preserve"> </w:t>
      </w:r>
      <w:r>
        <w:tab/>
      </w:r>
      <w:r>
        <w:tab/>
      </w:r>
      <w:r>
        <w:tab/>
      </w:r>
      <w:r>
        <w:tab/>
      </w:r>
      <w:r>
        <w:tab/>
        <w:t>1</w:t>
      </w:r>
      <w:r w:rsidR="00BF75DF">
        <w:t>9</w:t>
      </w:r>
    </w:p>
    <w:p w14:paraId="294A0CA7" w14:textId="199DA623" w:rsidR="00AD016C" w:rsidRDefault="00AD016C" w:rsidP="00AD016C">
      <w:pPr>
        <w:spacing w:line="360" w:lineRule="auto"/>
        <w:rPr>
          <w:b/>
        </w:rPr>
      </w:pPr>
      <w:r>
        <w:t xml:space="preserve">     </w:t>
      </w:r>
      <w:r>
        <w:tab/>
        <w:t xml:space="preserve">5.2 </w:t>
      </w:r>
      <w:r>
        <w:tab/>
        <w:t>SECURITY AND COMPLIANCE RISKS</w:t>
      </w:r>
      <w:r>
        <w:tab/>
        <w:t xml:space="preserve">          </w:t>
      </w:r>
      <w:r>
        <w:tab/>
        <w:t xml:space="preserve"> </w:t>
      </w:r>
      <w:r>
        <w:tab/>
      </w:r>
      <w:r>
        <w:tab/>
        <w:t>1</w:t>
      </w:r>
      <w:r w:rsidR="00BF75DF">
        <w:t>9</w:t>
      </w:r>
    </w:p>
    <w:p w14:paraId="18D4358B" w14:textId="4A110A59" w:rsidR="00AD016C" w:rsidRDefault="00AD016C" w:rsidP="00AD016C">
      <w:pPr>
        <w:spacing w:line="360" w:lineRule="auto"/>
      </w:pPr>
      <w:r>
        <w:t xml:space="preserve">     </w:t>
      </w:r>
      <w:r>
        <w:tab/>
        <w:t xml:space="preserve">5.3 </w:t>
      </w:r>
      <w:r>
        <w:tab/>
        <w:t>OPERATIONAL RISKS</w:t>
      </w:r>
      <w:r>
        <w:tab/>
        <w:t xml:space="preserve">          </w:t>
      </w:r>
      <w:r>
        <w:tab/>
        <w:t xml:space="preserve"> </w:t>
      </w:r>
      <w:r>
        <w:tab/>
      </w:r>
      <w:r>
        <w:tab/>
      </w:r>
      <w:r>
        <w:tab/>
      </w:r>
      <w:r>
        <w:tab/>
      </w:r>
      <w:r w:rsidR="00BF75DF">
        <w:t>20</w:t>
      </w:r>
    </w:p>
    <w:p w14:paraId="2016C4EE" w14:textId="73E00B7D" w:rsidR="00AD016C" w:rsidRDefault="00AD016C" w:rsidP="00AD016C">
      <w:pPr>
        <w:spacing w:line="360" w:lineRule="auto"/>
      </w:pPr>
      <w:r>
        <w:t xml:space="preserve">     </w:t>
      </w:r>
      <w:r>
        <w:tab/>
        <w:t xml:space="preserve">5.4 </w:t>
      </w:r>
      <w:r>
        <w:tab/>
        <w:t>EXTERNAL RISKS</w:t>
      </w:r>
      <w:r>
        <w:tab/>
        <w:t xml:space="preserve">          </w:t>
      </w:r>
      <w:r>
        <w:tab/>
        <w:t xml:space="preserve"> </w:t>
      </w:r>
      <w:r>
        <w:tab/>
      </w:r>
      <w:r>
        <w:tab/>
      </w:r>
      <w:r>
        <w:tab/>
      </w:r>
      <w:r>
        <w:tab/>
      </w:r>
      <w:r>
        <w:tab/>
      </w:r>
      <w:r w:rsidR="00BF75DF">
        <w:t>20</w:t>
      </w:r>
    </w:p>
    <w:p w14:paraId="248D911D" w14:textId="2B8BC235" w:rsidR="00AD016C" w:rsidRDefault="00AD016C" w:rsidP="00AD016C">
      <w:pPr>
        <w:spacing w:line="360" w:lineRule="auto"/>
      </w:pPr>
      <w:r>
        <w:t xml:space="preserve">     </w:t>
      </w:r>
      <w:r>
        <w:tab/>
        <w:t xml:space="preserve">5.5 </w:t>
      </w:r>
      <w:r>
        <w:tab/>
        <w:t>RISK MITIGATION STRATEGIES</w:t>
      </w:r>
      <w:r>
        <w:tab/>
        <w:t xml:space="preserve">          </w:t>
      </w:r>
      <w:r>
        <w:tab/>
        <w:t xml:space="preserve"> </w:t>
      </w:r>
      <w:r>
        <w:tab/>
      </w:r>
      <w:r>
        <w:tab/>
      </w:r>
      <w:r>
        <w:tab/>
      </w:r>
      <w:r w:rsidR="00BF75DF">
        <w:t>21</w:t>
      </w:r>
    </w:p>
    <w:p w14:paraId="34C34DA3" w14:textId="77777777" w:rsidR="00AD016C" w:rsidRDefault="00AD016C" w:rsidP="00AD016C">
      <w:pPr>
        <w:spacing w:line="360" w:lineRule="auto"/>
      </w:pPr>
    </w:p>
    <w:p w14:paraId="43862335" w14:textId="5A7B9B01" w:rsidR="00AD016C" w:rsidRDefault="00BF75DF" w:rsidP="00AD016C">
      <w:pPr>
        <w:spacing w:line="360" w:lineRule="auto"/>
        <w:rPr>
          <w:bCs/>
        </w:rPr>
      </w:pPr>
      <w:r>
        <w:rPr>
          <w:b/>
        </w:rPr>
        <w:t>6</w:t>
      </w:r>
      <w:r w:rsidR="00AD016C">
        <w:rPr>
          <w:b/>
        </w:rPr>
        <w:t xml:space="preserve">. </w:t>
      </w:r>
      <w:r w:rsidR="00AD016C">
        <w:rPr>
          <w:b/>
        </w:rPr>
        <w:tab/>
      </w:r>
      <w:r>
        <w:rPr>
          <w:b/>
        </w:rPr>
        <w:t>DATA FLOW DIAGRAM</w:t>
      </w:r>
      <w:r w:rsidR="00AD016C">
        <w:rPr>
          <w:b/>
        </w:rPr>
        <w:tab/>
      </w:r>
      <w:r w:rsidR="00AD016C">
        <w:rPr>
          <w:b/>
        </w:rPr>
        <w:tab/>
      </w:r>
      <w:r w:rsidR="00AD016C">
        <w:rPr>
          <w:b/>
        </w:rPr>
        <w:tab/>
      </w:r>
      <w:r w:rsidR="00AD016C">
        <w:rPr>
          <w:b/>
        </w:rPr>
        <w:tab/>
      </w:r>
      <w:r w:rsidR="00AD016C">
        <w:rPr>
          <w:b/>
        </w:rPr>
        <w:tab/>
      </w:r>
      <w:r w:rsidR="00AD016C">
        <w:rPr>
          <w:b/>
        </w:rPr>
        <w:tab/>
      </w:r>
      <w:r w:rsidR="00AD016C">
        <w:rPr>
          <w:b/>
        </w:rPr>
        <w:tab/>
      </w:r>
      <w:r w:rsidR="00AD016C">
        <w:rPr>
          <w:bCs/>
        </w:rPr>
        <w:t>2</w:t>
      </w:r>
      <w:r w:rsidR="00467EF5">
        <w:rPr>
          <w:bCs/>
        </w:rPr>
        <w:t>2</w:t>
      </w:r>
    </w:p>
    <w:p w14:paraId="0C017C8D" w14:textId="77777777" w:rsidR="00AD016C" w:rsidRDefault="00AD016C" w:rsidP="00AD016C">
      <w:pPr>
        <w:spacing w:line="360" w:lineRule="auto"/>
        <w:rPr>
          <w:b/>
        </w:rPr>
      </w:pPr>
    </w:p>
    <w:p w14:paraId="3013EDF6" w14:textId="520E6147" w:rsidR="00AD016C" w:rsidRDefault="00BF75DF" w:rsidP="00AD016C">
      <w:pPr>
        <w:spacing w:line="360" w:lineRule="auto"/>
        <w:rPr>
          <w:bCs/>
        </w:rPr>
      </w:pPr>
      <w:r>
        <w:rPr>
          <w:b/>
        </w:rPr>
        <w:t>7</w:t>
      </w:r>
      <w:r w:rsidR="00AD016C">
        <w:rPr>
          <w:b/>
        </w:rPr>
        <w:t xml:space="preserve">. </w:t>
      </w:r>
      <w:r w:rsidR="00AD016C">
        <w:rPr>
          <w:b/>
        </w:rPr>
        <w:tab/>
      </w:r>
      <w:r>
        <w:rPr>
          <w:b/>
        </w:rPr>
        <w:t>SOFTWARE FEATURES</w:t>
      </w:r>
      <w:r w:rsidR="00AD016C">
        <w:rPr>
          <w:b/>
        </w:rPr>
        <w:tab/>
      </w:r>
      <w:r w:rsidR="00AD016C">
        <w:rPr>
          <w:b/>
        </w:rPr>
        <w:tab/>
      </w:r>
      <w:r w:rsidR="00AD016C">
        <w:rPr>
          <w:b/>
        </w:rPr>
        <w:tab/>
      </w:r>
      <w:r w:rsidR="00AD016C">
        <w:rPr>
          <w:b/>
        </w:rPr>
        <w:tab/>
      </w:r>
      <w:r w:rsidR="00AD016C">
        <w:rPr>
          <w:b/>
        </w:rPr>
        <w:tab/>
      </w:r>
      <w:r w:rsidR="00AD016C">
        <w:rPr>
          <w:b/>
        </w:rPr>
        <w:tab/>
      </w:r>
      <w:r w:rsidR="00AD016C">
        <w:rPr>
          <w:b/>
        </w:rPr>
        <w:tab/>
      </w:r>
      <w:r w:rsidR="00AD016C">
        <w:rPr>
          <w:bCs/>
        </w:rPr>
        <w:t>2</w:t>
      </w:r>
      <w:r w:rsidR="00467EF5">
        <w:rPr>
          <w:bCs/>
        </w:rPr>
        <w:t>3</w:t>
      </w:r>
    </w:p>
    <w:p w14:paraId="061B1463" w14:textId="77777777" w:rsidR="00BF75DF" w:rsidRDefault="00BF75DF" w:rsidP="00AD016C">
      <w:pPr>
        <w:spacing w:line="360" w:lineRule="auto"/>
        <w:rPr>
          <w:bCs/>
        </w:rPr>
      </w:pPr>
    </w:p>
    <w:p w14:paraId="3FD175D8" w14:textId="2CC433C6" w:rsidR="00BF75DF" w:rsidRPr="00BF75DF" w:rsidRDefault="00BF75DF" w:rsidP="00AD016C">
      <w:pPr>
        <w:spacing w:line="360" w:lineRule="auto"/>
        <w:rPr>
          <w:bCs/>
        </w:rPr>
      </w:pPr>
      <w:r>
        <w:rPr>
          <w:b/>
          <w:bCs/>
        </w:rPr>
        <w:t xml:space="preserve">8. </w:t>
      </w:r>
      <w:r>
        <w:rPr>
          <w:b/>
          <w:bCs/>
        </w:rPr>
        <w:tab/>
        <w:t>TESTING AND EVALUATION</w:t>
      </w:r>
      <w:r>
        <w:rPr>
          <w:b/>
          <w:bCs/>
        </w:rPr>
        <w:tab/>
      </w:r>
      <w:r>
        <w:rPr>
          <w:b/>
          <w:bCs/>
        </w:rPr>
        <w:tab/>
      </w:r>
      <w:r>
        <w:rPr>
          <w:b/>
          <w:bCs/>
        </w:rPr>
        <w:tab/>
      </w:r>
      <w:r>
        <w:rPr>
          <w:b/>
          <w:bCs/>
        </w:rPr>
        <w:tab/>
      </w:r>
      <w:r>
        <w:rPr>
          <w:b/>
          <w:bCs/>
        </w:rPr>
        <w:tab/>
      </w:r>
      <w:r>
        <w:rPr>
          <w:b/>
          <w:bCs/>
        </w:rPr>
        <w:tab/>
      </w:r>
      <w:r>
        <w:rPr>
          <w:bCs/>
        </w:rPr>
        <w:t>2</w:t>
      </w:r>
      <w:r w:rsidR="00467EF5">
        <w:rPr>
          <w:bCs/>
        </w:rPr>
        <w:t>5</w:t>
      </w:r>
    </w:p>
    <w:p w14:paraId="1397FF4B" w14:textId="77777777" w:rsidR="00AD016C" w:rsidRDefault="00AD016C" w:rsidP="00AD016C">
      <w:pPr>
        <w:spacing w:line="360" w:lineRule="auto"/>
        <w:rPr>
          <w:bCs/>
        </w:rPr>
      </w:pPr>
    </w:p>
    <w:p w14:paraId="49299419" w14:textId="179BF961" w:rsidR="00AD016C" w:rsidRDefault="00BF75DF" w:rsidP="00AD016C">
      <w:pPr>
        <w:widowControl/>
        <w:numPr>
          <w:ilvl w:val="0"/>
          <w:numId w:val="35"/>
        </w:numPr>
        <w:autoSpaceDE/>
        <w:autoSpaceDN/>
        <w:spacing w:line="360" w:lineRule="auto"/>
        <w:rPr>
          <w:bCs/>
        </w:rPr>
      </w:pPr>
      <w:r>
        <w:rPr>
          <w:b/>
        </w:rPr>
        <w:lastRenderedPageBreak/>
        <w:t xml:space="preserve">PROJECT </w:t>
      </w:r>
      <w:r w:rsidR="00AD016C">
        <w:rPr>
          <w:b/>
        </w:rPr>
        <w:t>SNAPSHOTS</w:t>
      </w:r>
      <w:r w:rsidR="00AD016C">
        <w:rPr>
          <w:bCs/>
        </w:rPr>
        <w:tab/>
      </w:r>
      <w:r w:rsidR="00AD016C">
        <w:rPr>
          <w:bCs/>
        </w:rPr>
        <w:tab/>
      </w:r>
      <w:r w:rsidR="00AD016C">
        <w:rPr>
          <w:bCs/>
        </w:rPr>
        <w:tab/>
      </w:r>
      <w:r w:rsidR="00AD016C">
        <w:rPr>
          <w:bCs/>
        </w:rPr>
        <w:tab/>
      </w:r>
      <w:r w:rsidR="00AD016C">
        <w:rPr>
          <w:bCs/>
        </w:rPr>
        <w:tab/>
      </w:r>
      <w:r w:rsidR="00AD016C">
        <w:rPr>
          <w:bCs/>
        </w:rPr>
        <w:tab/>
      </w:r>
      <w:r w:rsidR="00AD016C">
        <w:rPr>
          <w:bCs/>
        </w:rPr>
        <w:tab/>
      </w:r>
      <w:r w:rsidR="005E5B9E">
        <w:rPr>
          <w:bCs/>
        </w:rPr>
        <w:t>27</w:t>
      </w:r>
    </w:p>
    <w:p w14:paraId="5B23513B" w14:textId="3832FDF4" w:rsidR="00AD016C" w:rsidRDefault="005E5B9E" w:rsidP="00AD016C">
      <w:pPr>
        <w:widowControl/>
        <w:numPr>
          <w:ilvl w:val="1"/>
          <w:numId w:val="35"/>
        </w:numPr>
        <w:autoSpaceDE/>
        <w:autoSpaceDN/>
        <w:spacing w:line="360" w:lineRule="auto"/>
        <w:rPr>
          <w:bCs/>
        </w:rPr>
      </w:pPr>
      <w:r>
        <w:rPr>
          <w:bCs/>
        </w:rPr>
        <w:t>MAIN MENU</w:t>
      </w:r>
      <w:r w:rsidR="00AD016C">
        <w:rPr>
          <w:bCs/>
        </w:rPr>
        <w:tab/>
      </w:r>
      <w:r w:rsidR="00AD016C">
        <w:rPr>
          <w:bCs/>
        </w:rPr>
        <w:tab/>
      </w:r>
      <w:r w:rsidR="00AD016C">
        <w:rPr>
          <w:bCs/>
        </w:rPr>
        <w:tab/>
      </w:r>
      <w:r w:rsidR="00AD016C">
        <w:rPr>
          <w:bCs/>
        </w:rPr>
        <w:tab/>
      </w:r>
      <w:r w:rsidR="00AD016C">
        <w:rPr>
          <w:bCs/>
        </w:rPr>
        <w:tab/>
      </w:r>
      <w:r w:rsidR="00AD016C">
        <w:rPr>
          <w:bCs/>
        </w:rPr>
        <w:tab/>
      </w:r>
      <w:r w:rsidR="00AD016C">
        <w:rPr>
          <w:bCs/>
        </w:rPr>
        <w:tab/>
      </w:r>
      <w:r w:rsidR="00AD016C">
        <w:rPr>
          <w:bCs/>
        </w:rPr>
        <w:tab/>
      </w:r>
      <w:r>
        <w:rPr>
          <w:bCs/>
        </w:rPr>
        <w:t>27</w:t>
      </w:r>
    </w:p>
    <w:p w14:paraId="74F02F94" w14:textId="7B639B06" w:rsidR="00AD016C" w:rsidRDefault="005E5B9E" w:rsidP="00AD016C">
      <w:pPr>
        <w:widowControl/>
        <w:numPr>
          <w:ilvl w:val="1"/>
          <w:numId w:val="35"/>
        </w:numPr>
        <w:autoSpaceDE/>
        <w:autoSpaceDN/>
        <w:spacing w:line="360" w:lineRule="auto"/>
        <w:rPr>
          <w:bCs/>
        </w:rPr>
      </w:pPr>
      <w:r>
        <w:rPr>
          <w:bCs/>
        </w:rPr>
        <w:t>IDENTIFY HASH PAGE</w:t>
      </w:r>
      <w:r w:rsidR="00AD016C">
        <w:rPr>
          <w:bCs/>
        </w:rPr>
        <w:tab/>
      </w:r>
      <w:r w:rsidR="00AD016C">
        <w:rPr>
          <w:bCs/>
        </w:rPr>
        <w:tab/>
      </w:r>
      <w:r w:rsidR="00AD016C">
        <w:rPr>
          <w:bCs/>
        </w:rPr>
        <w:tab/>
      </w:r>
      <w:r w:rsidR="00AD016C">
        <w:rPr>
          <w:bCs/>
        </w:rPr>
        <w:tab/>
      </w:r>
      <w:r w:rsidR="00AD016C">
        <w:rPr>
          <w:bCs/>
        </w:rPr>
        <w:tab/>
      </w:r>
      <w:r w:rsidR="00AD016C">
        <w:rPr>
          <w:bCs/>
        </w:rPr>
        <w:tab/>
      </w:r>
      <w:r w:rsidR="00AD016C">
        <w:rPr>
          <w:bCs/>
        </w:rPr>
        <w:tab/>
      </w:r>
      <w:r>
        <w:rPr>
          <w:bCs/>
        </w:rPr>
        <w:t>28</w:t>
      </w:r>
    </w:p>
    <w:p w14:paraId="15660BC7" w14:textId="6BDE06FD" w:rsidR="005E5B9E" w:rsidRDefault="005E5B9E" w:rsidP="00AD016C">
      <w:pPr>
        <w:widowControl/>
        <w:numPr>
          <w:ilvl w:val="1"/>
          <w:numId w:val="35"/>
        </w:numPr>
        <w:autoSpaceDE/>
        <w:autoSpaceDN/>
        <w:spacing w:line="360" w:lineRule="auto"/>
        <w:rPr>
          <w:bCs/>
        </w:rPr>
      </w:pPr>
      <w:r>
        <w:rPr>
          <w:bCs/>
        </w:rPr>
        <w:t>CREATE HASH PAGE</w:t>
      </w:r>
      <w:r>
        <w:rPr>
          <w:bCs/>
        </w:rPr>
        <w:tab/>
      </w:r>
      <w:r>
        <w:rPr>
          <w:bCs/>
        </w:rPr>
        <w:tab/>
      </w:r>
      <w:r>
        <w:rPr>
          <w:bCs/>
        </w:rPr>
        <w:tab/>
      </w:r>
      <w:r>
        <w:rPr>
          <w:bCs/>
        </w:rPr>
        <w:tab/>
      </w:r>
      <w:r>
        <w:rPr>
          <w:bCs/>
        </w:rPr>
        <w:tab/>
      </w:r>
      <w:r>
        <w:rPr>
          <w:bCs/>
        </w:rPr>
        <w:tab/>
      </w:r>
      <w:r>
        <w:rPr>
          <w:bCs/>
        </w:rPr>
        <w:tab/>
        <w:t>29</w:t>
      </w:r>
    </w:p>
    <w:p w14:paraId="3D5E373A" w14:textId="1B656B07" w:rsidR="00AD016C" w:rsidRDefault="005E5B9E" w:rsidP="00AD016C">
      <w:pPr>
        <w:widowControl/>
        <w:numPr>
          <w:ilvl w:val="1"/>
          <w:numId w:val="35"/>
        </w:numPr>
        <w:autoSpaceDE/>
        <w:autoSpaceDN/>
        <w:spacing w:line="360" w:lineRule="auto"/>
        <w:rPr>
          <w:bCs/>
        </w:rPr>
      </w:pPr>
      <w:r>
        <w:rPr>
          <w:bCs/>
        </w:rPr>
        <w:t>ENCRYPT FILE/FOLDER PAGE</w:t>
      </w:r>
      <w:r w:rsidR="00AD016C">
        <w:rPr>
          <w:bCs/>
        </w:rPr>
        <w:tab/>
      </w:r>
      <w:r w:rsidR="00AD016C">
        <w:rPr>
          <w:bCs/>
        </w:rPr>
        <w:tab/>
      </w:r>
      <w:r w:rsidR="00AD016C">
        <w:rPr>
          <w:bCs/>
        </w:rPr>
        <w:tab/>
      </w:r>
      <w:r w:rsidR="00AD016C">
        <w:rPr>
          <w:bCs/>
        </w:rPr>
        <w:tab/>
      </w:r>
      <w:r w:rsidR="00AD016C">
        <w:rPr>
          <w:bCs/>
        </w:rPr>
        <w:tab/>
      </w:r>
      <w:r w:rsidR="00AD016C">
        <w:rPr>
          <w:bCs/>
        </w:rPr>
        <w:tab/>
      </w:r>
      <w:r>
        <w:rPr>
          <w:bCs/>
        </w:rPr>
        <w:t>30</w:t>
      </w:r>
    </w:p>
    <w:p w14:paraId="65FDE92D" w14:textId="04ADC407" w:rsidR="00467EF5" w:rsidRDefault="005E5B9E" w:rsidP="00467EF5">
      <w:pPr>
        <w:widowControl/>
        <w:numPr>
          <w:ilvl w:val="1"/>
          <w:numId w:val="35"/>
        </w:numPr>
        <w:autoSpaceDE/>
        <w:autoSpaceDN/>
        <w:spacing w:line="360" w:lineRule="auto"/>
        <w:rPr>
          <w:bCs/>
        </w:rPr>
      </w:pPr>
      <w:r>
        <w:rPr>
          <w:bCs/>
        </w:rPr>
        <w:t>TEST FILE BEFORE ENCRYPTION</w:t>
      </w:r>
      <w:r w:rsidR="00467EF5">
        <w:rPr>
          <w:bCs/>
        </w:rPr>
        <w:tab/>
      </w:r>
      <w:r w:rsidR="00467EF5">
        <w:rPr>
          <w:bCs/>
        </w:rPr>
        <w:tab/>
      </w:r>
      <w:r w:rsidR="00467EF5">
        <w:rPr>
          <w:bCs/>
        </w:rPr>
        <w:tab/>
      </w:r>
      <w:r w:rsidR="00467EF5">
        <w:rPr>
          <w:bCs/>
        </w:rPr>
        <w:tab/>
      </w:r>
      <w:r w:rsidR="00467EF5">
        <w:rPr>
          <w:bCs/>
        </w:rPr>
        <w:tab/>
        <w:t>3</w:t>
      </w:r>
      <w:r>
        <w:rPr>
          <w:bCs/>
        </w:rPr>
        <w:t>1</w:t>
      </w:r>
    </w:p>
    <w:p w14:paraId="58E74B7F" w14:textId="4F7F1F9F" w:rsidR="00467EF5" w:rsidRDefault="005E5B9E" w:rsidP="00467EF5">
      <w:pPr>
        <w:widowControl/>
        <w:numPr>
          <w:ilvl w:val="1"/>
          <w:numId w:val="35"/>
        </w:numPr>
        <w:autoSpaceDE/>
        <w:autoSpaceDN/>
        <w:spacing w:line="360" w:lineRule="auto"/>
        <w:rPr>
          <w:bCs/>
        </w:rPr>
      </w:pPr>
      <w:r>
        <w:rPr>
          <w:bCs/>
        </w:rPr>
        <w:t>TEST FILE AFTER ENCRYPTION</w:t>
      </w:r>
      <w:r w:rsidR="00467EF5">
        <w:rPr>
          <w:bCs/>
        </w:rPr>
        <w:tab/>
      </w:r>
      <w:r w:rsidR="00467EF5">
        <w:rPr>
          <w:bCs/>
        </w:rPr>
        <w:tab/>
      </w:r>
      <w:r w:rsidR="00467EF5">
        <w:rPr>
          <w:bCs/>
        </w:rPr>
        <w:tab/>
      </w:r>
      <w:r w:rsidR="00467EF5">
        <w:rPr>
          <w:bCs/>
        </w:rPr>
        <w:tab/>
      </w:r>
      <w:r w:rsidR="00467EF5">
        <w:rPr>
          <w:bCs/>
        </w:rPr>
        <w:tab/>
      </w:r>
      <w:r w:rsidR="00467EF5">
        <w:rPr>
          <w:bCs/>
        </w:rPr>
        <w:tab/>
        <w:t>3</w:t>
      </w:r>
      <w:r>
        <w:rPr>
          <w:bCs/>
        </w:rPr>
        <w:t>2</w:t>
      </w:r>
    </w:p>
    <w:p w14:paraId="3C483369" w14:textId="26422C24" w:rsidR="00467EF5" w:rsidRDefault="005E5B9E" w:rsidP="00467EF5">
      <w:pPr>
        <w:widowControl/>
        <w:numPr>
          <w:ilvl w:val="1"/>
          <w:numId w:val="35"/>
        </w:numPr>
        <w:autoSpaceDE/>
        <w:autoSpaceDN/>
        <w:spacing w:line="360" w:lineRule="auto"/>
        <w:rPr>
          <w:bCs/>
        </w:rPr>
      </w:pPr>
      <w:r>
        <w:rPr>
          <w:bCs/>
        </w:rPr>
        <w:t>DECRYPT FILE/FOLDER PAGE</w:t>
      </w:r>
      <w:r w:rsidR="00467EF5">
        <w:rPr>
          <w:bCs/>
        </w:rPr>
        <w:tab/>
      </w:r>
      <w:r w:rsidR="00467EF5">
        <w:rPr>
          <w:bCs/>
        </w:rPr>
        <w:tab/>
      </w:r>
      <w:r w:rsidR="00467EF5">
        <w:rPr>
          <w:bCs/>
        </w:rPr>
        <w:tab/>
      </w:r>
      <w:r w:rsidR="00467EF5">
        <w:rPr>
          <w:bCs/>
        </w:rPr>
        <w:tab/>
      </w:r>
      <w:r w:rsidR="00467EF5">
        <w:rPr>
          <w:bCs/>
        </w:rPr>
        <w:tab/>
      </w:r>
      <w:r w:rsidR="00467EF5">
        <w:rPr>
          <w:bCs/>
        </w:rPr>
        <w:tab/>
        <w:t>3</w:t>
      </w:r>
      <w:r>
        <w:rPr>
          <w:bCs/>
        </w:rPr>
        <w:t>3</w:t>
      </w:r>
    </w:p>
    <w:p w14:paraId="17D8948B" w14:textId="2891BF6D" w:rsidR="00467EF5" w:rsidRDefault="005E5B9E" w:rsidP="00467EF5">
      <w:pPr>
        <w:widowControl/>
        <w:numPr>
          <w:ilvl w:val="1"/>
          <w:numId w:val="35"/>
        </w:numPr>
        <w:autoSpaceDE/>
        <w:autoSpaceDN/>
        <w:spacing w:line="360" w:lineRule="auto"/>
        <w:rPr>
          <w:bCs/>
        </w:rPr>
      </w:pPr>
      <w:r>
        <w:rPr>
          <w:bCs/>
        </w:rPr>
        <w:t>FILE BEFORE DECRYPTION</w:t>
      </w:r>
      <w:r w:rsidR="00467EF5">
        <w:rPr>
          <w:bCs/>
        </w:rPr>
        <w:tab/>
      </w:r>
      <w:r w:rsidR="00467EF5">
        <w:rPr>
          <w:bCs/>
        </w:rPr>
        <w:tab/>
      </w:r>
      <w:r w:rsidR="00467EF5">
        <w:rPr>
          <w:bCs/>
        </w:rPr>
        <w:tab/>
      </w:r>
      <w:r w:rsidR="00467EF5">
        <w:rPr>
          <w:bCs/>
        </w:rPr>
        <w:tab/>
      </w:r>
      <w:r w:rsidR="00467EF5">
        <w:rPr>
          <w:bCs/>
        </w:rPr>
        <w:tab/>
      </w:r>
      <w:r w:rsidR="00467EF5">
        <w:rPr>
          <w:bCs/>
        </w:rPr>
        <w:tab/>
        <w:t>3</w:t>
      </w:r>
      <w:r>
        <w:rPr>
          <w:bCs/>
        </w:rPr>
        <w:t>4</w:t>
      </w:r>
    </w:p>
    <w:p w14:paraId="6AC767FE" w14:textId="0EBAA911" w:rsidR="00467EF5" w:rsidRDefault="005E5B9E" w:rsidP="00467EF5">
      <w:pPr>
        <w:widowControl/>
        <w:numPr>
          <w:ilvl w:val="1"/>
          <w:numId w:val="35"/>
        </w:numPr>
        <w:autoSpaceDE/>
        <w:autoSpaceDN/>
        <w:spacing w:line="360" w:lineRule="auto"/>
        <w:rPr>
          <w:bCs/>
        </w:rPr>
      </w:pPr>
      <w:r>
        <w:rPr>
          <w:bCs/>
        </w:rPr>
        <w:t>FILE AFTER DECRYPTION</w:t>
      </w:r>
      <w:r w:rsidR="00467EF5">
        <w:rPr>
          <w:bCs/>
        </w:rPr>
        <w:tab/>
      </w:r>
      <w:r w:rsidR="00467EF5">
        <w:rPr>
          <w:bCs/>
        </w:rPr>
        <w:tab/>
      </w:r>
      <w:r w:rsidR="00467EF5">
        <w:rPr>
          <w:bCs/>
        </w:rPr>
        <w:tab/>
      </w:r>
      <w:r w:rsidR="00467EF5">
        <w:rPr>
          <w:bCs/>
        </w:rPr>
        <w:tab/>
      </w:r>
      <w:r w:rsidR="00467EF5">
        <w:rPr>
          <w:bCs/>
        </w:rPr>
        <w:tab/>
      </w:r>
      <w:r w:rsidR="00467EF5">
        <w:rPr>
          <w:bCs/>
        </w:rPr>
        <w:tab/>
        <w:t>3</w:t>
      </w:r>
      <w:r>
        <w:rPr>
          <w:bCs/>
        </w:rPr>
        <w:t>5</w:t>
      </w:r>
    </w:p>
    <w:p w14:paraId="64AD435B" w14:textId="1CB100DC" w:rsidR="00467EF5" w:rsidRPr="00467EF5" w:rsidRDefault="005E5B9E" w:rsidP="00467EF5">
      <w:pPr>
        <w:widowControl/>
        <w:numPr>
          <w:ilvl w:val="1"/>
          <w:numId w:val="35"/>
        </w:numPr>
        <w:autoSpaceDE/>
        <w:autoSpaceDN/>
        <w:spacing w:line="360" w:lineRule="auto"/>
        <w:rPr>
          <w:bCs/>
        </w:rPr>
      </w:pPr>
      <w:r>
        <w:rPr>
          <w:bCs/>
        </w:rPr>
        <w:t>EXIT OPTION</w:t>
      </w:r>
      <w:r>
        <w:rPr>
          <w:bCs/>
        </w:rPr>
        <w:tab/>
      </w:r>
      <w:r w:rsidR="00467EF5">
        <w:rPr>
          <w:bCs/>
        </w:rPr>
        <w:tab/>
      </w:r>
      <w:r w:rsidR="00467EF5">
        <w:rPr>
          <w:bCs/>
        </w:rPr>
        <w:tab/>
      </w:r>
      <w:r w:rsidR="00467EF5">
        <w:rPr>
          <w:bCs/>
        </w:rPr>
        <w:tab/>
      </w:r>
      <w:r w:rsidR="00467EF5">
        <w:rPr>
          <w:bCs/>
        </w:rPr>
        <w:tab/>
      </w:r>
      <w:r w:rsidR="00467EF5">
        <w:rPr>
          <w:bCs/>
        </w:rPr>
        <w:tab/>
      </w:r>
      <w:r w:rsidR="00467EF5">
        <w:rPr>
          <w:bCs/>
        </w:rPr>
        <w:tab/>
      </w:r>
      <w:r w:rsidR="00467EF5">
        <w:rPr>
          <w:bCs/>
        </w:rPr>
        <w:tab/>
        <w:t>3</w:t>
      </w:r>
      <w:r>
        <w:rPr>
          <w:bCs/>
        </w:rPr>
        <w:t>6</w:t>
      </w:r>
    </w:p>
    <w:p w14:paraId="62798CA7" w14:textId="77777777" w:rsidR="00AD016C" w:rsidRDefault="00AD016C" w:rsidP="00AD016C">
      <w:pPr>
        <w:spacing w:line="360" w:lineRule="auto"/>
        <w:rPr>
          <w:bCs/>
        </w:rPr>
      </w:pPr>
    </w:p>
    <w:p w14:paraId="6C15C1AD" w14:textId="37C32E7D" w:rsidR="00AD016C" w:rsidRDefault="00AD016C" w:rsidP="00AD016C">
      <w:pPr>
        <w:widowControl/>
        <w:numPr>
          <w:ilvl w:val="0"/>
          <w:numId w:val="35"/>
        </w:numPr>
        <w:autoSpaceDE/>
        <w:autoSpaceDN/>
        <w:spacing w:line="360" w:lineRule="auto"/>
        <w:rPr>
          <w:b/>
        </w:rPr>
      </w:pPr>
      <w:r>
        <w:rPr>
          <w:b/>
        </w:rPr>
        <w:t>LIMITATIONS</w:t>
      </w:r>
      <w:r>
        <w:rPr>
          <w:b/>
        </w:rPr>
        <w:tab/>
      </w:r>
      <w:r>
        <w:rPr>
          <w:b/>
        </w:rPr>
        <w:tab/>
      </w:r>
      <w:r>
        <w:rPr>
          <w:b/>
        </w:rPr>
        <w:tab/>
      </w:r>
      <w:r>
        <w:rPr>
          <w:b/>
        </w:rPr>
        <w:tab/>
      </w:r>
      <w:r>
        <w:rPr>
          <w:b/>
        </w:rPr>
        <w:tab/>
      </w:r>
      <w:r>
        <w:rPr>
          <w:b/>
        </w:rPr>
        <w:tab/>
      </w:r>
      <w:r>
        <w:rPr>
          <w:b/>
        </w:rPr>
        <w:tab/>
      </w:r>
      <w:r>
        <w:rPr>
          <w:b/>
        </w:rPr>
        <w:tab/>
      </w:r>
      <w:r>
        <w:rPr>
          <w:bCs/>
        </w:rPr>
        <w:t>3</w:t>
      </w:r>
      <w:r w:rsidR="005E5B9E">
        <w:rPr>
          <w:bCs/>
        </w:rPr>
        <w:t>7</w:t>
      </w:r>
    </w:p>
    <w:p w14:paraId="3F0C59E1" w14:textId="77777777" w:rsidR="00AD016C" w:rsidRDefault="00AD016C" w:rsidP="00AD016C">
      <w:pPr>
        <w:spacing w:line="360" w:lineRule="auto"/>
        <w:rPr>
          <w:bCs/>
        </w:rPr>
      </w:pPr>
    </w:p>
    <w:p w14:paraId="340EA3BE" w14:textId="0FAF7FF2" w:rsidR="00AD016C" w:rsidRPr="005E5B9E" w:rsidRDefault="00AD016C" w:rsidP="005E5B9E">
      <w:pPr>
        <w:widowControl/>
        <w:numPr>
          <w:ilvl w:val="0"/>
          <w:numId w:val="35"/>
        </w:numPr>
        <w:autoSpaceDE/>
        <w:autoSpaceDN/>
        <w:spacing w:line="360" w:lineRule="auto"/>
        <w:rPr>
          <w:bCs/>
        </w:rPr>
      </w:pPr>
      <w:r>
        <w:rPr>
          <w:b/>
        </w:rPr>
        <w:t>FUTURE SCOPE</w:t>
      </w:r>
      <w:r>
        <w:rPr>
          <w:bCs/>
        </w:rPr>
        <w:tab/>
      </w:r>
      <w:r>
        <w:rPr>
          <w:bCs/>
        </w:rPr>
        <w:tab/>
      </w:r>
      <w:r>
        <w:rPr>
          <w:bCs/>
        </w:rPr>
        <w:tab/>
      </w:r>
      <w:r>
        <w:rPr>
          <w:bCs/>
        </w:rPr>
        <w:tab/>
      </w:r>
      <w:r>
        <w:rPr>
          <w:bCs/>
        </w:rPr>
        <w:tab/>
      </w:r>
      <w:r>
        <w:rPr>
          <w:bCs/>
        </w:rPr>
        <w:tab/>
      </w:r>
      <w:r>
        <w:rPr>
          <w:bCs/>
        </w:rPr>
        <w:tab/>
      </w:r>
      <w:r>
        <w:rPr>
          <w:bCs/>
        </w:rPr>
        <w:tab/>
      </w:r>
      <w:r w:rsidR="005E5B9E">
        <w:rPr>
          <w:bCs/>
        </w:rPr>
        <w:t>40</w:t>
      </w:r>
    </w:p>
    <w:p w14:paraId="30AC782E" w14:textId="77777777" w:rsidR="00AD016C" w:rsidRDefault="00AD016C" w:rsidP="00AD016C">
      <w:pPr>
        <w:spacing w:line="360" w:lineRule="auto"/>
        <w:rPr>
          <w:bCs/>
        </w:rPr>
      </w:pPr>
    </w:p>
    <w:p w14:paraId="638B537A" w14:textId="63E0B734" w:rsidR="00AD016C" w:rsidRDefault="00AD016C" w:rsidP="00AD016C">
      <w:pPr>
        <w:spacing w:line="360" w:lineRule="auto"/>
        <w:rPr>
          <w:b/>
        </w:rPr>
      </w:pPr>
      <w:r>
        <w:rPr>
          <w:b/>
        </w:rPr>
        <w:tab/>
        <w:t>CONCLUSION</w:t>
      </w:r>
      <w:r>
        <w:rPr>
          <w:b/>
        </w:rPr>
        <w:tab/>
      </w:r>
      <w:r>
        <w:rPr>
          <w:b/>
        </w:rPr>
        <w:tab/>
      </w:r>
      <w:r>
        <w:rPr>
          <w:b/>
        </w:rPr>
        <w:tab/>
      </w:r>
      <w:r>
        <w:rPr>
          <w:b/>
        </w:rPr>
        <w:tab/>
      </w:r>
      <w:r>
        <w:rPr>
          <w:b/>
        </w:rPr>
        <w:tab/>
      </w:r>
      <w:r>
        <w:rPr>
          <w:b/>
        </w:rPr>
        <w:tab/>
      </w:r>
      <w:r>
        <w:rPr>
          <w:b/>
        </w:rPr>
        <w:tab/>
      </w:r>
      <w:r>
        <w:rPr>
          <w:b/>
        </w:rPr>
        <w:tab/>
        <w:t>4</w:t>
      </w:r>
      <w:r w:rsidR="005E5B9E">
        <w:rPr>
          <w:b/>
        </w:rPr>
        <w:t>3</w:t>
      </w:r>
    </w:p>
    <w:p w14:paraId="730E5632" w14:textId="61792D57" w:rsidR="00AD016C" w:rsidRDefault="00AD016C" w:rsidP="00AD016C">
      <w:pPr>
        <w:spacing w:line="360" w:lineRule="auto"/>
        <w:rPr>
          <w:b/>
        </w:rPr>
      </w:pPr>
      <w:r>
        <w:rPr>
          <w:b/>
        </w:rPr>
        <w:t xml:space="preserve"> </w:t>
      </w:r>
      <w:r>
        <w:rPr>
          <w:b/>
        </w:rPr>
        <w:tab/>
        <w:t>REFERENCES</w:t>
      </w:r>
      <w:r>
        <w:rPr>
          <w:b/>
        </w:rPr>
        <w:tab/>
      </w:r>
      <w:r>
        <w:rPr>
          <w:b/>
        </w:rPr>
        <w:tab/>
      </w:r>
      <w:r>
        <w:rPr>
          <w:b/>
        </w:rPr>
        <w:tab/>
      </w:r>
      <w:r>
        <w:rPr>
          <w:b/>
        </w:rPr>
        <w:tab/>
      </w:r>
      <w:r>
        <w:rPr>
          <w:b/>
        </w:rPr>
        <w:tab/>
      </w:r>
      <w:r>
        <w:rPr>
          <w:b/>
        </w:rPr>
        <w:tab/>
      </w:r>
      <w:r>
        <w:rPr>
          <w:b/>
        </w:rPr>
        <w:tab/>
      </w:r>
      <w:r>
        <w:rPr>
          <w:b/>
        </w:rPr>
        <w:tab/>
        <w:t>4</w:t>
      </w:r>
      <w:r w:rsidR="005E5B9E">
        <w:rPr>
          <w:b/>
        </w:rPr>
        <w:t>4</w:t>
      </w:r>
    </w:p>
    <w:p w14:paraId="080DA511" w14:textId="4DC377B5" w:rsidR="00AD016C" w:rsidRDefault="00AD016C" w:rsidP="00AD016C">
      <w:pPr>
        <w:spacing w:line="360" w:lineRule="auto"/>
        <w:rPr>
          <w:b/>
        </w:rPr>
      </w:pPr>
      <w:r>
        <w:rPr>
          <w:b/>
        </w:rPr>
        <w:tab/>
      </w:r>
      <w:r w:rsidR="005E5B9E">
        <w:rPr>
          <w:b/>
        </w:rPr>
        <w:t xml:space="preserve">PUBLISHED </w:t>
      </w:r>
      <w:r>
        <w:rPr>
          <w:b/>
        </w:rPr>
        <w:t>RESEARCH PAPER</w:t>
      </w:r>
      <w:r>
        <w:rPr>
          <w:b/>
        </w:rPr>
        <w:tab/>
      </w:r>
      <w:r>
        <w:rPr>
          <w:b/>
        </w:rPr>
        <w:tab/>
      </w:r>
      <w:r>
        <w:rPr>
          <w:b/>
        </w:rPr>
        <w:tab/>
      </w:r>
      <w:r>
        <w:rPr>
          <w:b/>
        </w:rPr>
        <w:tab/>
      </w:r>
      <w:r>
        <w:rPr>
          <w:b/>
        </w:rPr>
        <w:tab/>
      </w:r>
      <w:r>
        <w:rPr>
          <w:b/>
        </w:rPr>
        <w:tab/>
        <w:t>42</w:t>
      </w:r>
    </w:p>
    <w:p w14:paraId="0E823C0B" w14:textId="6EF46068" w:rsidR="00AD016C" w:rsidRDefault="00AD016C" w:rsidP="00AD016C">
      <w:pPr>
        <w:spacing w:line="360" w:lineRule="auto"/>
        <w:rPr>
          <w:b/>
          <w:bCs/>
        </w:rPr>
      </w:pPr>
      <w:r>
        <w:rPr>
          <w:b/>
        </w:rPr>
        <w:tab/>
      </w:r>
      <w:r w:rsidR="005E5B9E">
        <w:rPr>
          <w:b/>
          <w:bCs/>
        </w:rPr>
        <w:t>ACCEPTANCE CERTIFICATE</w:t>
      </w:r>
      <w:r>
        <w:rPr>
          <w:b/>
          <w:bCs/>
        </w:rPr>
        <w:tab/>
      </w:r>
      <w:r>
        <w:rPr>
          <w:b/>
          <w:bCs/>
        </w:rPr>
        <w:tab/>
      </w:r>
      <w:r>
        <w:rPr>
          <w:b/>
          <w:bCs/>
        </w:rPr>
        <w:tab/>
      </w:r>
      <w:r>
        <w:rPr>
          <w:b/>
          <w:bCs/>
        </w:rPr>
        <w:tab/>
      </w:r>
      <w:r>
        <w:rPr>
          <w:b/>
          <w:bCs/>
        </w:rPr>
        <w:tab/>
      </w:r>
      <w:r>
        <w:rPr>
          <w:b/>
          <w:bCs/>
        </w:rPr>
        <w:tab/>
        <w:t>47</w:t>
      </w:r>
    </w:p>
    <w:p w14:paraId="587858A4" w14:textId="38AEC854" w:rsidR="005E5B9E" w:rsidRDefault="005E5B9E" w:rsidP="00AD016C">
      <w:pPr>
        <w:spacing w:line="360" w:lineRule="auto"/>
        <w:rPr>
          <w:b/>
        </w:rPr>
      </w:pPr>
      <w:r>
        <w:rPr>
          <w:b/>
          <w:bCs/>
        </w:rPr>
        <w:tab/>
        <w:t>PUBLICATION CERTIFICATE</w:t>
      </w:r>
      <w:r>
        <w:rPr>
          <w:b/>
          <w:bCs/>
        </w:rPr>
        <w:tab/>
      </w:r>
      <w:r>
        <w:rPr>
          <w:b/>
          <w:bCs/>
        </w:rPr>
        <w:tab/>
      </w:r>
      <w:r>
        <w:rPr>
          <w:b/>
          <w:bCs/>
        </w:rPr>
        <w:tab/>
      </w:r>
      <w:r>
        <w:rPr>
          <w:b/>
          <w:bCs/>
        </w:rPr>
        <w:tab/>
      </w:r>
      <w:r>
        <w:rPr>
          <w:b/>
          <w:bCs/>
        </w:rPr>
        <w:tab/>
      </w:r>
      <w:r>
        <w:rPr>
          <w:b/>
          <w:bCs/>
        </w:rPr>
        <w:tab/>
        <w:t>50</w:t>
      </w:r>
    </w:p>
    <w:p w14:paraId="3D4818AA" w14:textId="77777777" w:rsidR="00AD016C" w:rsidRDefault="00AD016C">
      <w:pPr>
        <w:widowControl/>
        <w:autoSpaceDE/>
        <w:autoSpaceDN/>
        <w:rPr>
          <w:b/>
          <w:bCs/>
          <w:spacing w:val="-2"/>
          <w:sz w:val="32"/>
          <w:szCs w:val="32"/>
        </w:rPr>
      </w:pPr>
      <w:r>
        <w:rPr>
          <w:spacing w:val="-2"/>
        </w:rPr>
        <w:br w:type="page"/>
      </w:r>
    </w:p>
    <w:p w14:paraId="7BED23A1" w14:textId="7A30CD7C" w:rsidR="00AD016C" w:rsidRDefault="00AD016C">
      <w:pPr>
        <w:widowControl/>
        <w:autoSpaceDE/>
        <w:autoSpaceDN/>
        <w:rPr>
          <w:b/>
          <w:bCs/>
          <w:spacing w:val="-2"/>
          <w:sz w:val="32"/>
          <w:szCs w:val="32"/>
        </w:rPr>
      </w:pPr>
    </w:p>
    <w:p w14:paraId="3AF364B8" w14:textId="737F7660" w:rsidR="00D76658" w:rsidRDefault="00000000">
      <w:pPr>
        <w:pStyle w:val="Heading1"/>
        <w:spacing w:before="61"/>
      </w:pPr>
      <w:r>
        <w:rPr>
          <w:spacing w:val="-2"/>
        </w:rPr>
        <w:t>ABSTRACT</w:t>
      </w:r>
    </w:p>
    <w:p w14:paraId="79DFCAF5" w14:textId="5289A9E8" w:rsidR="004909C0" w:rsidRDefault="00000000" w:rsidP="004909C0">
      <w:pPr>
        <w:pStyle w:val="BodyText"/>
        <w:spacing w:before="335" w:line="362" w:lineRule="auto"/>
        <w:ind w:left="656" w:right="597"/>
        <w:jc w:val="both"/>
      </w:pPr>
      <w:r>
        <w:t>Data</w:t>
      </w:r>
      <w:r w:rsidR="004909C0">
        <w:t xml:space="preserve"> security has emerged as a pivotal domain in the sphere of digital protection, and the </w:t>
      </w:r>
      <w:proofErr w:type="spellStart"/>
      <w:r w:rsidR="004909C0">
        <w:t>KeyGuardian</w:t>
      </w:r>
      <w:proofErr w:type="spellEnd"/>
      <w:r w:rsidR="004909C0">
        <w:t xml:space="preserve"> project addresses this critical need with a state-of-the-art approach. This project signifies a significant venture into the dynamic field of cybersecurity, utilizing advanced techniques to fortify digital identities through robust data management. </w:t>
      </w:r>
      <w:proofErr w:type="spellStart"/>
      <w:r w:rsidR="004909C0">
        <w:t>KeyGuardian</w:t>
      </w:r>
      <w:proofErr w:type="spellEnd"/>
      <w:r w:rsidR="004909C0">
        <w:t xml:space="preserve"> employs a sophisticated architecture that ensures the confidentiality and integrity of user credentials.</w:t>
      </w:r>
    </w:p>
    <w:p w14:paraId="197A135D" w14:textId="77777777" w:rsidR="004909C0" w:rsidRDefault="004909C0" w:rsidP="004909C0">
      <w:pPr>
        <w:pStyle w:val="BodyText"/>
        <w:spacing w:before="335" w:line="362" w:lineRule="auto"/>
        <w:ind w:left="656" w:right="597"/>
        <w:jc w:val="both"/>
      </w:pPr>
      <w:r>
        <w:t xml:space="preserve">The primary goal of </w:t>
      </w:r>
      <w:proofErr w:type="spellStart"/>
      <w:r>
        <w:t>KeyGuardian</w:t>
      </w:r>
      <w:proofErr w:type="spellEnd"/>
      <w:r>
        <w:t xml:space="preserve"> is to offer a secure and centralized platform for cybersecurity enthusiasts to encrypt, decrypt, identify, or attempt force-decryption using a wordlist, among other functionalities. The inspiration for this project came during a Capture the Flag Event organized by KPMG, where I had to navigate through multiple tools like “</w:t>
      </w:r>
      <w:proofErr w:type="spellStart"/>
      <w:r>
        <w:t>hashid</w:t>
      </w:r>
      <w:proofErr w:type="spellEnd"/>
      <w:r>
        <w:t xml:space="preserve">” to identify the type of hash, then an online </w:t>
      </w:r>
      <w:proofErr w:type="spellStart"/>
      <w:r>
        <w:t>XORcipher</w:t>
      </w:r>
      <w:proofErr w:type="spellEnd"/>
      <w:r>
        <w:t xml:space="preserve"> crack tool, followed by “John”, “</w:t>
      </w:r>
      <w:proofErr w:type="spellStart"/>
      <w:r>
        <w:t>hashcat</w:t>
      </w:r>
      <w:proofErr w:type="spellEnd"/>
      <w:r>
        <w:t>”, etc.</w:t>
      </w:r>
    </w:p>
    <w:p w14:paraId="7B45A216" w14:textId="77777777" w:rsidR="004909C0" w:rsidRDefault="004909C0" w:rsidP="004909C0">
      <w:pPr>
        <w:pStyle w:val="BodyText"/>
        <w:spacing w:before="335" w:line="362" w:lineRule="auto"/>
        <w:ind w:left="656" w:right="597"/>
        <w:jc w:val="both"/>
      </w:pPr>
      <w:r>
        <w:t xml:space="preserve">This experience led me to envision a project that could consolidate all these tools into a single platform. </w:t>
      </w:r>
      <w:proofErr w:type="spellStart"/>
      <w:r>
        <w:t>KeyGuardian</w:t>
      </w:r>
      <w:proofErr w:type="spellEnd"/>
      <w:r>
        <w:t xml:space="preserve"> is an innovative cybersecurity project aimed at enhancing digital security through a robust and dynamic data management solution. Developed with a focus on user-friendly accessibility, the project tackles the escalating challenges associated with data protection in an era of increasing cyber threats.</w:t>
      </w:r>
    </w:p>
    <w:p w14:paraId="396814E3" w14:textId="77777777" w:rsidR="004909C0" w:rsidRDefault="004909C0" w:rsidP="004909C0">
      <w:pPr>
        <w:pStyle w:val="BodyText"/>
        <w:spacing w:before="335" w:line="362" w:lineRule="auto"/>
        <w:ind w:left="656" w:right="597"/>
        <w:jc w:val="both"/>
      </w:pPr>
      <w:r>
        <w:t xml:space="preserve">Key features of the project include a user-friendly interface, enabling individuals to store, generate, and retrieve complex passwords effortlessly. The system emphasizes the generation of strong and unique passwords for each account, minimizing the risk of unauthorized access. Through encryption protocols, </w:t>
      </w:r>
      <w:proofErr w:type="spellStart"/>
      <w:r>
        <w:t>KeyGuardian</w:t>
      </w:r>
      <w:proofErr w:type="spellEnd"/>
      <w:r>
        <w:t xml:space="preserve"> ensures that even in the event of a security breach, the compromised data remains indecipherable, safeguarding user privacy and security.</w:t>
      </w:r>
    </w:p>
    <w:p w14:paraId="68F61BB5" w14:textId="77777777" w:rsidR="004909C0" w:rsidRDefault="004909C0" w:rsidP="004909C0">
      <w:pPr>
        <w:pStyle w:val="BodyText"/>
        <w:spacing w:before="335" w:line="362" w:lineRule="auto"/>
        <w:ind w:left="656" w:right="597"/>
        <w:jc w:val="both"/>
      </w:pPr>
      <w:r>
        <w:t xml:space="preserve">Furthermore, </w:t>
      </w:r>
      <w:proofErr w:type="spellStart"/>
      <w:r>
        <w:t>KeyGuardian</w:t>
      </w:r>
      <w:proofErr w:type="spellEnd"/>
      <w:r>
        <w:t xml:space="preserve"> introduces innovative features such as password strength analysis and expiration reminders. These functionalities empower users to proactively manage their passwords, encouraging regular updates and adherence to best practices in password hygiene. The system's integration with multi-factor authentication adds an extra layer of security, fortifying the defense against unauthorized access.</w:t>
      </w:r>
    </w:p>
    <w:p w14:paraId="4491E763" w14:textId="77777777" w:rsidR="004909C0" w:rsidRDefault="004909C0" w:rsidP="004909C0">
      <w:pPr>
        <w:pStyle w:val="BodyText"/>
        <w:spacing w:before="335" w:line="362" w:lineRule="auto"/>
        <w:ind w:left="656" w:right="597"/>
        <w:jc w:val="both"/>
      </w:pPr>
      <w:r>
        <w:lastRenderedPageBreak/>
        <w:t xml:space="preserve">The project's architecture is designed to be scalable and adaptable, catering to the evolving landscape of cybersecurity threats. </w:t>
      </w:r>
      <w:proofErr w:type="spellStart"/>
      <w:r>
        <w:t>KeyGuardian</w:t>
      </w:r>
      <w:proofErr w:type="spellEnd"/>
      <w:r>
        <w:t xml:space="preserve"> incorporates machine learning algorithms to detect patterns and anomalies in user behavior, enhancing its ability to identify potential security risks. The platform's compatibility with various devices and operating systems ensures a seamless user experience across different digital environments.</w:t>
      </w:r>
    </w:p>
    <w:p w14:paraId="12CE124B" w14:textId="79D74547" w:rsidR="00D76658" w:rsidRDefault="004909C0" w:rsidP="004909C0">
      <w:pPr>
        <w:pStyle w:val="BodyText"/>
        <w:spacing w:before="335" w:line="362" w:lineRule="auto"/>
        <w:ind w:left="656" w:right="597"/>
        <w:jc w:val="both"/>
      </w:pPr>
      <w:r>
        <w:t xml:space="preserve">In summary, </w:t>
      </w:r>
      <w:proofErr w:type="spellStart"/>
      <w:r>
        <w:t>KeyGuardian</w:t>
      </w:r>
      <w:proofErr w:type="spellEnd"/>
      <w:r>
        <w:t xml:space="preserve"> stands as a comprehensive solution to the pressing challenges of password security. By combining encryption, password management, and proactive security features, the project provides users with a reliable tool to safeguard their digital identities. As cyber threats continue to evolve, </w:t>
      </w:r>
      <w:proofErr w:type="spellStart"/>
      <w:r>
        <w:t>KeyGuardian</w:t>
      </w:r>
      <w:proofErr w:type="spellEnd"/>
      <w:r>
        <w:t xml:space="preserve"> remains at the forefront of ensuring robust and user-centric protection in the realm of digital security.</w:t>
      </w:r>
    </w:p>
    <w:p w14:paraId="06A07E3F" w14:textId="77777777" w:rsidR="00D76658" w:rsidRDefault="00D76658">
      <w:pPr>
        <w:spacing w:line="360" w:lineRule="auto"/>
        <w:jc w:val="both"/>
        <w:sectPr w:rsidR="00D76658">
          <w:footerReference w:type="default" r:id="rId13"/>
          <w:pgSz w:w="11910" w:h="16840"/>
          <w:pgMar w:top="1340" w:right="1200" w:bottom="280" w:left="1140" w:header="720" w:footer="720" w:gutter="0"/>
          <w:pgNumType w:fmt="upperRoman" w:start="4"/>
          <w:cols w:space="720"/>
        </w:sectPr>
      </w:pPr>
    </w:p>
    <w:p w14:paraId="5617F6CD" w14:textId="77777777" w:rsidR="00D76658" w:rsidRDefault="00000000">
      <w:pPr>
        <w:pStyle w:val="Heading2"/>
        <w:spacing w:before="76" w:line="360" w:lineRule="auto"/>
        <w:ind w:right="3615" w:firstLineChars="950" w:firstLine="3052"/>
        <w:jc w:val="both"/>
        <w:rPr>
          <w:rStyle w:val="Heading1Char"/>
        </w:rPr>
      </w:pPr>
      <w:r>
        <w:rPr>
          <w:rStyle w:val="Heading1Char"/>
        </w:rPr>
        <w:lastRenderedPageBreak/>
        <w:t>CHAPTER 1</w:t>
      </w:r>
    </w:p>
    <w:p w14:paraId="7063EDFC" w14:textId="77777777" w:rsidR="00D76658" w:rsidRDefault="00000000">
      <w:pPr>
        <w:pStyle w:val="Heading2"/>
        <w:spacing w:before="76" w:line="360" w:lineRule="auto"/>
        <w:ind w:right="3615" w:firstLineChars="850" w:firstLine="2731"/>
        <w:jc w:val="both"/>
        <w:rPr>
          <w:rStyle w:val="Heading1Char"/>
        </w:rPr>
      </w:pPr>
      <w:r>
        <w:rPr>
          <w:rStyle w:val="Heading1Char"/>
        </w:rPr>
        <w:t>INTRODUCTION</w:t>
      </w:r>
    </w:p>
    <w:p w14:paraId="44ADE2BE" w14:textId="77777777" w:rsidR="00D76658" w:rsidRDefault="00D76658">
      <w:pPr>
        <w:pStyle w:val="Heading2"/>
        <w:spacing w:before="76" w:line="360" w:lineRule="auto"/>
        <w:ind w:right="3615" w:firstLineChars="850" w:firstLine="2731"/>
        <w:jc w:val="both"/>
        <w:rPr>
          <w:rStyle w:val="Heading1Char"/>
        </w:rPr>
      </w:pPr>
    </w:p>
    <w:p w14:paraId="2270EB54" w14:textId="66B5D924" w:rsidR="001A3D04" w:rsidRDefault="001A3D04" w:rsidP="001A3D04">
      <w:pPr>
        <w:pStyle w:val="BodyText"/>
        <w:spacing w:before="3" w:line="360" w:lineRule="auto"/>
        <w:ind w:left="656" w:right="592"/>
        <w:jc w:val="both"/>
      </w:pPr>
      <w:proofErr w:type="spellStart"/>
      <w:r>
        <w:t>KeyGuardian</w:t>
      </w:r>
      <w:proofErr w:type="spellEnd"/>
      <w:r>
        <w:t xml:space="preserve"> is an innovative command-line tool engineered to enhance digital security through personalized encryption, precise decryption, and secure data handling. In today's climate of increasing data breaches and cyber threats, robust security measures are more critical than ever. </w:t>
      </w:r>
      <w:proofErr w:type="spellStart"/>
      <w:r>
        <w:t>KeyGuardian</w:t>
      </w:r>
      <w:proofErr w:type="spellEnd"/>
      <w:r>
        <w:t xml:space="preserve"> equips users with essential tools to effectively protect their digital assets, addressing the shortcomings of conventional key management systems. </w:t>
      </w:r>
      <w:proofErr w:type="spellStart"/>
      <w:r>
        <w:t>KeyGuardian</w:t>
      </w:r>
      <w:proofErr w:type="spellEnd"/>
      <w:r>
        <w:t xml:space="preserve"> differentiates itself by offering a comprehensive solution for cryptographic key management, ensuring keys are stored and managed securely. By utilizing advanced encryption techniques, strong access control mechanisms, and a decentralized storage infrastructure, it strengthens cryptographic infrastructures against unauthorized access and misuse [1]. This ensures that sensitive information remains safeguarded, even in the face of sophisticated cyber threats. A key feature of </w:t>
      </w:r>
      <w:proofErr w:type="spellStart"/>
      <w:r>
        <w:t>KeyGuardian</w:t>
      </w:r>
      <w:proofErr w:type="spellEnd"/>
      <w:r>
        <w:t xml:space="preserve"> is its ability to identify various hash algorithms. This functionality allows users to analyze and understand the type of hashing used in their data, providing insights into existing security measures.</w:t>
      </w:r>
    </w:p>
    <w:p w14:paraId="6100BDF3" w14:textId="77777777" w:rsidR="001A3D04" w:rsidRDefault="001A3D04" w:rsidP="001A3D04">
      <w:pPr>
        <w:pStyle w:val="BodyText"/>
        <w:spacing w:before="3" w:line="360" w:lineRule="auto"/>
        <w:ind w:left="656" w:right="592"/>
        <w:jc w:val="both"/>
      </w:pPr>
      <w:r>
        <w:t xml:space="preserve">Additionally, </w:t>
      </w:r>
      <w:proofErr w:type="spellStart"/>
      <w:r>
        <w:t>KeyGuardian</w:t>
      </w:r>
      <w:proofErr w:type="spellEnd"/>
      <w:r>
        <w:t xml:space="preserve"> includes a </w:t>
      </w:r>
      <w:proofErr w:type="spellStart"/>
      <w:r>
        <w:t>Hashify</w:t>
      </w:r>
      <w:proofErr w:type="spellEnd"/>
      <w:r>
        <w:t xml:space="preserve"> option, enabling users to convert plain text into multiple hash formats, which is particularly useful for securing passwords and other</w:t>
      </w:r>
    </w:p>
    <w:p w14:paraId="118412A4" w14:textId="0911B130" w:rsidR="00D76658" w:rsidRDefault="001A3D04" w:rsidP="001A3D04">
      <w:pPr>
        <w:pStyle w:val="BodyText"/>
        <w:spacing w:before="3" w:line="360" w:lineRule="auto"/>
        <w:ind w:left="656" w:right="592"/>
        <w:jc w:val="both"/>
      </w:pPr>
      <w:r>
        <w:t xml:space="preserve">sensitive information. The tool excels in the encryption and decryption of files and folders. With the Encrypt Files/Folder option, users can encrypt their data and generate appropriate keys, which are securely stored in a default folder named </w:t>
      </w:r>
      <w:proofErr w:type="spellStart"/>
      <w:r>
        <w:t>FKeys</w:t>
      </w:r>
      <w:proofErr w:type="spellEnd"/>
      <w:r>
        <w:t xml:space="preserve">. The corresponding Decrypt Files/Folder option allows users to decrypt their data using a provided key or by automatically selecting the appropriate key from the </w:t>
      </w:r>
      <w:proofErr w:type="spellStart"/>
      <w:r>
        <w:t>FKeys</w:t>
      </w:r>
      <w:proofErr w:type="spellEnd"/>
      <w:r>
        <w:t xml:space="preserve"> folder if available. This seamless integration of encryption and decryption processes ensures data remains protected throughout its lifecycle. </w:t>
      </w:r>
      <w:proofErr w:type="spellStart"/>
      <w:r>
        <w:t>KeyGuardian’s</w:t>
      </w:r>
      <w:proofErr w:type="spellEnd"/>
      <w:r>
        <w:t xml:space="preserve"> architecture is designed to be versatile and scalable, making it suitable for a wide range of environments. Whether used by individuals seeking to protect personal data or by organizations aiming to secure corporate information, </w:t>
      </w:r>
      <w:proofErr w:type="spellStart"/>
      <w:r>
        <w:t>KeyGuardian</w:t>
      </w:r>
      <w:proofErr w:type="spellEnd"/>
      <w:r>
        <w:t xml:space="preserve"> adapts to various security needs. Its implementation balances user-friendliness with robust security, making advanced encryption accessible to users with different levels of technical expertise. In summary, </w:t>
      </w:r>
      <w:proofErr w:type="spellStart"/>
      <w:r>
        <w:t>KeyGuardian</w:t>
      </w:r>
      <w:proofErr w:type="spellEnd"/>
      <w:r>
        <w:t xml:space="preserve"> is a powerful command-line tool that significantly enhances digital </w:t>
      </w:r>
      <w:r>
        <w:lastRenderedPageBreak/>
        <w:t xml:space="preserve">security through personalized encryption, precise decryption, and secure data handling. By addressing the limitations of traditional key management systems and utilizing advanced cryptographic techniques, </w:t>
      </w:r>
      <w:proofErr w:type="spellStart"/>
      <w:r>
        <w:t>KeyGuardian</w:t>
      </w:r>
      <w:proofErr w:type="spellEnd"/>
      <w:r>
        <w:t xml:space="preserve"> sets a new standard for data protection. Its versatile and scalable architecture ensures it can meet the security demands of diverse environments, paving the way for a more resilient cybersecurity landscape [2,3].</w:t>
      </w:r>
    </w:p>
    <w:p w14:paraId="12CBE643" w14:textId="77777777" w:rsidR="00D76658" w:rsidRDefault="00D76658">
      <w:pPr>
        <w:spacing w:line="360" w:lineRule="auto"/>
        <w:jc w:val="both"/>
        <w:sectPr w:rsidR="00D76658">
          <w:footerReference w:type="default" r:id="rId14"/>
          <w:pgSz w:w="11910" w:h="16840"/>
          <w:pgMar w:top="1340" w:right="1200" w:bottom="280" w:left="1140" w:header="720" w:footer="720" w:gutter="0"/>
          <w:pgNumType w:start="1"/>
          <w:cols w:space="720"/>
        </w:sectPr>
      </w:pPr>
    </w:p>
    <w:p w14:paraId="334D5329" w14:textId="77777777" w:rsidR="00D76658" w:rsidRDefault="00000000">
      <w:pPr>
        <w:pStyle w:val="Heading5"/>
        <w:numPr>
          <w:ilvl w:val="1"/>
          <w:numId w:val="1"/>
        </w:numPr>
        <w:tabs>
          <w:tab w:val="left" w:pos="1077"/>
        </w:tabs>
        <w:spacing w:before="75"/>
        <w:ind w:left="1077" w:hanging="421"/>
        <w:jc w:val="both"/>
      </w:pPr>
      <w:r>
        <w:lastRenderedPageBreak/>
        <w:t>Problem</w:t>
      </w:r>
      <w:r>
        <w:rPr>
          <w:spacing w:val="-15"/>
        </w:rPr>
        <w:t xml:space="preserve"> </w:t>
      </w:r>
      <w:r>
        <w:rPr>
          <w:spacing w:val="-2"/>
        </w:rPr>
        <w:t>Statement</w:t>
      </w:r>
    </w:p>
    <w:p w14:paraId="0B61EA43" w14:textId="19BDE33E" w:rsidR="00D76658" w:rsidRDefault="006D77CD" w:rsidP="006D77CD">
      <w:pPr>
        <w:pStyle w:val="BodyText"/>
        <w:spacing w:before="267" w:line="360" w:lineRule="auto"/>
        <w:ind w:left="656" w:right="592"/>
        <w:jc w:val="both"/>
      </w:pPr>
      <w:r w:rsidRPr="006D77CD">
        <w:t xml:space="preserve">In the ever-evolving landscape of cybersecurity, the secure management of cryptographic keys remains a persistent challenge. Traditional key management systems often fall short, plagued by fragmentation, susceptibility to human error, and a lack of robust security measures. Recognizing the critical need for a centralized and sophisticated solution, </w:t>
      </w:r>
      <w:proofErr w:type="spellStart"/>
      <w:r w:rsidRPr="006D77CD">
        <w:t>KeyGuardian</w:t>
      </w:r>
      <w:proofErr w:type="spellEnd"/>
      <w:r w:rsidRPr="006D77CD">
        <w:t xml:space="preserve"> emerges as a pioneering platform designed to revolutionize encryption data management. By offering a cutting-edge approach to key management, </w:t>
      </w:r>
      <w:proofErr w:type="spellStart"/>
      <w:r w:rsidRPr="006D77CD">
        <w:t>KeyGuardian</w:t>
      </w:r>
      <w:proofErr w:type="spellEnd"/>
      <w:r w:rsidRPr="006D77CD">
        <w:t xml:space="preserve"> addresses the vulnerabilities inherent in traditional systems, providing users with a reliable and secure means of safeguarding their cryptographic keys. Through its centralized architecture and comprehensive security features, </w:t>
      </w:r>
      <w:proofErr w:type="spellStart"/>
      <w:r w:rsidRPr="006D77CD">
        <w:t>KeyGuardian</w:t>
      </w:r>
      <w:proofErr w:type="spellEnd"/>
      <w:r w:rsidRPr="006D77CD">
        <w:t xml:space="preserve"> empowers users to mitigate risks effectively while ensuring the integrity and confidentiality of their encrypted data. By bridging the gap between security needs and technological advancements, </w:t>
      </w:r>
      <w:proofErr w:type="spellStart"/>
      <w:r w:rsidRPr="006D77CD">
        <w:t>KeyGuardian</w:t>
      </w:r>
      <w:proofErr w:type="spellEnd"/>
      <w:r w:rsidRPr="006D77CD">
        <w:t xml:space="preserve"> sets a new standard for cryptographic key management, paving the way for a safer and more resilient cybersecurity landscape</w:t>
      </w:r>
      <w:r>
        <w:t>.</w:t>
      </w:r>
    </w:p>
    <w:p w14:paraId="4664B28E" w14:textId="77777777" w:rsidR="00D76658" w:rsidRDefault="00000000">
      <w:pPr>
        <w:pStyle w:val="Heading5"/>
        <w:numPr>
          <w:ilvl w:val="1"/>
          <w:numId w:val="1"/>
        </w:numPr>
        <w:tabs>
          <w:tab w:val="left" w:pos="1077"/>
        </w:tabs>
        <w:spacing w:before="95"/>
        <w:ind w:left="1077" w:hanging="421"/>
        <w:jc w:val="both"/>
      </w:pPr>
      <w:r>
        <w:rPr>
          <w:spacing w:val="-2"/>
        </w:rPr>
        <w:t>Objective</w:t>
      </w:r>
    </w:p>
    <w:p w14:paraId="097FCECC" w14:textId="38397CAE" w:rsidR="00D76658" w:rsidRDefault="00000000" w:rsidP="006D77CD">
      <w:pPr>
        <w:pStyle w:val="BodyText"/>
        <w:spacing w:before="263" w:line="360" w:lineRule="auto"/>
        <w:ind w:left="656" w:right="586"/>
        <w:jc w:val="both"/>
      </w:pPr>
      <w:r>
        <w:t>T</w:t>
      </w:r>
      <w:r w:rsidR="008A7A9E" w:rsidRPr="008A7A9E">
        <w:t xml:space="preserve">he objective of </w:t>
      </w:r>
      <w:proofErr w:type="spellStart"/>
      <w:r w:rsidR="008A7A9E" w:rsidRPr="008A7A9E">
        <w:t>KeyGuardian</w:t>
      </w:r>
      <w:proofErr w:type="spellEnd"/>
      <w:r w:rsidR="008A7A9E" w:rsidRPr="008A7A9E">
        <w:t xml:space="preserve"> is to streamline the encryption and decryption process by providing a user-friendly interface for managing cryptographic keys and performing cryptographic operations. Here's a sample objective statement for </w:t>
      </w:r>
      <w:proofErr w:type="spellStart"/>
      <w:r w:rsidR="008A7A9E" w:rsidRPr="008A7A9E">
        <w:t>KeyGuardian</w:t>
      </w:r>
      <w:proofErr w:type="spellEnd"/>
      <w:r w:rsidR="008A7A9E" w:rsidRPr="008A7A9E">
        <w:t xml:space="preserve">: "Objective: Develop and deploy </w:t>
      </w:r>
      <w:proofErr w:type="spellStart"/>
      <w:r w:rsidR="008A7A9E" w:rsidRPr="008A7A9E">
        <w:t>KeyGuardian</w:t>
      </w:r>
      <w:proofErr w:type="spellEnd"/>
      <w:r w:rsidR="008A7A9E" w:rsidRPr="008A7A9E">
        <w:t xml:space="preserve">, a versatile cryptographic tool, to simplify key management and cryptographic operations for users. </w:t>
      </w:r>
      <w:proofErr w:type="spellStart"/>
      <w:r w:rsidR="008A7A9E" w:rsidRPr="008A7A9E">
        <w:t>KeyGuardian</w:t>
      </w:r>
      <w:proofErr w:type="spellEnd"/>
      <w:r w:rsidR="008A7A9E" w:rsidRPr="008A7A9E">
        <w:t xml:space="preserve"> aims to provide a seamless experience for encrypting and decrypting data while ensuring the security and integrity of cryptographic keys. The tool should offer a default key folder feature for easy key storage and retrieval, as well as integrate various cryptographic functionalities, such as hash identification and encryption, into a unified platform. Additionally, </w:t>
      </w:r>
      <w:proofErr w:type="spellStart"/>
      <w:r w:rsidR="008A7A9E" w:rsidRPr="008A7A9E">
        <w:t>KeyGuardian</w:t>
      </w:r>
      <w:proofErr w:type="spellEnd"/>
      <w:r w:rsidR="008A7A9E" w:rsidRPr="008A7A9E">
        <w:t xml:space="preserve"> should prioritize user convenience and security, offering intuitive controls and robust encryption algorithms to meet the diverse needs of users</w:t>
      </w:r>
      <w:r>
        <w:rPr>
          <w:spacing w:val="-2"/>
        </w:rPr>
        <w:t>.</w:t>
      </w:r>
    </w:p>
    <w:p w14:paraId="072D1718" w14:textId="77777777" w:rsidR="00D76658" w:rsidRDefault="00000000">
      <w:pPr>
        <w:pStyle w:val="Heading6"/>
        <w:numPr>
          <w:ilvl w:val="2"/>
          <w:numId w:val="1"/>
        </w:numPr>
        <w:tabs>
          <w:tab w:val="left" w:pos="1198"/>
        </w:tabs>
        <w:spacing w:before="5"/>
        <w:ind w:hanging="542"/>
        <w:jc w:val="both"/>
      </w:pPr>
      <w:r>
        <w:rPr>
          <w:spacing w:val="-4"/>
        </w:rPr>
        <w:t>Scope</w:t>
      </w:r>
    </w:p>
    <w:p w14:paraId="67DBA2EC" w14:textId="77777777" w:rsidR="00D76658" w:rsidRDefault="00D76658">
      <w:pPr>
        <w:pStyle w:val="BodyText"/>
        <w:spacing w:before="5"/>
        <w:rPr>
          <w:b/>
        </w:rPr>
      </w:pPr>
    </w:p>
    <w:p w14:paraId="6B49FFB3" w14:textId="705CEF7D" w:rsidR="008A7A9E" w:rsidRDefault="008A7A9E" w:rsidP="008A7A9E">
      <w:pPr>
        <w:pStyle w:val="BodyText"/>
        <w:spacing w:line="360" w:lineRule="auto"/>
        <w:ind w:left="656" w:right="596"/>
        <w:jc w:val="both"/>
      </w:pPr>
      <w:r>
        <w:t xml:space="preserve">The scope of the </w:t>
      </w:r>
      <w:proofErr w:type="spellStart"/>
      <w:r>
        <w:t>KeyGuardian</w:t>
      </w:r>
      <w:proofErr w:type="spellEnd"/>
      <w:r>
        <w:t xml:space="preserve"> project is extensive, encompassing various aspects related to data encryption, decryption, and key management. Here is an outline of the potential scope for the </w:t>
      </w:r>
      <w:proofErr w:type="spellStart"/>
      <w:r>
        <w:t>KeyGuardian</w:t>
      </w:r>
      <w:proofErr w:type="spellEnd"/>
      <w:r>
        <w:t xml:space="preserve"> project:</w:t>
      </w:r>
    </w:p>
    <w:p w14:paraId="10E359E9" w14:textId="77777777" w:rsidR="008A7A9E" w:rsidRDefault="008A7A9E" w:rsidP="008A7A9E">
      <w:pPr>
        <w:pStyle w:val="BodyText"/>
        <w:spacing w:line="360" w:lineRule="auto"/>
        <w:ind w:left="656" w:right="596"/>
        <w:jc w:val="both"/>
      </w:pPr>
    </w:p>
    <w:p w14:paraId="7CFCF810" w14:textId="77777777" w:rsidR="008A7A9E" w:rsidRDefault="008A7A9E" w:rsidP="008A7A9E">
      <w:pPr>
        <w:pStyle w:val="BodyText"/>
        <w:spacing w:line="360" w:lineRule="auto"/>
        <w:ind w:left="656" w:right="596"/>
        <w:jc w:val="both"/>
      </w:pPr>
      <w:r>
        <w:t>1. Encryption and Decryption Operations:</w:t>
      </w:r>
    </w:p>
    <w:p w14:paraId="2535A000" w14:textId="5E7B40A9" w:rsidR="008A7A9E" w:rsidRDefault="008A7A9E" w:rsidP="008A7A9E">
      <w:pPr>
        <w:pStyle w:val="BodyText"/>
        <w:spacing w:line="360" w:lineRule="auto"/>
        <w:ind w:left="836" w:right="596"/>
        <w:jc w:val="both"/>
      </w:pPr>
      <w:r>
        <w:t xml:space="preserve">Implement algorithms for encrypting and decrypting data using cryptographic </w:t>
      </w:r>
      <w:r>
        <w:lastRenderedPageBreak/>
        <w:t>techniques. Support a wide range of file formats and data types for encryption and decryption operations.</w:t>
      </w:r>
    </w:p>
    <w:p w14:paraId="1547E097" w14:textId="77777777" w:rsidR="008A7A9E" w:rsidRDefault="008A7A9E" w:rsidP="008A7A9E">
      <w:pPr>
        <w:pStyle w:val="BodyText"/>
        <w:spacing w:line="360" w:lineRule="auto"/>
        <w:ind w:left="656" w:right="596"/>
        <w:jc w:val="both"/>
      </w:pPr>
    </w:p>
    <w:p w14:paraId="017FCA5D" w14:textId="77777777" w:rsidR="008A7A9E" w:rsidRDefault="008A7A9E" w:rsidP="008A7A9E">
      <w:pPr>
        <w:pStyle w:val="BodyText"/>
        <w:spacing w:line="360" w:lineRule="auto"/>
        <w:ind w:left="656" w:right="596"/>
        <w:jc w:val="both"/>
      </w:pPr>
      <w:r>
        <w:t>2. Key Management:</w:t>
      </w:r>
    </w:p>
    <w:p w14:paraId="24848078" w14:textId="65F0ACA5" w:rsidR="008A7A9E" w:rsidRDefault="008A7A9E" w:rsidP="008A7A9E">
      <w:pPr>
        <w:pStyle w:val="BodyText"/>
        <w:spacing w:line="360" w:lineRule="auto"/>
        <w:ind w:left="836" w:right="596"/>
        <w:jc w:val="both"/>
      </w:pPr>
      <w:r>
        <w:t xml:space="preserve">Introduce a default key folder feature for secure storage and management of cryptographic keys. Enable users to generate, store, and retrieve keys conveniently within the </w:t>
      </w:r>
      <w:proofErr w:type="spellStart"/>
      <w:r>
        <w:t>KeyGuardian</w:t>
      </w:r>
      <w:proofErr w:type="spellEnd"/>
      <w:r>
        <w:t xml:space="preserve"> platform.</w:t>
      </w:r>
    </w:p>
    <w:p w14:paraId="0A415061" w14:textId="77777777" w:rsidR="008A7A9E" w:rsidRDefault="008A7A9E" w:rsidP="008A7A9E">
      <w:pPr>
        <w:pStyle w:val="BodyText"/>
        <w:spacing w:line="360" w:lineRule="auto"/>
        <w:ind w:left="656" w:right="596"/>
        <w:jc w:val="both"/>
      </w:pPr>
    </w:p>
    <w:p w14:paraId="06B54DBB" w14:textId="77777777" w:rsidR="008A7A9E" w:rsidRDefault="008A7A9E" w:rsidP="008A7A9E">
      <w:pPr>
        <w:pStyle w:val="BodyText"/>
        <w:spacing w:line="360" w:lineRule="auto"/>
        <w:ind w:left="656" w:right="596"/>
        <w:jc w:val="both"/>
      </w:pPr>
      <w:r>
        <w:t>3. Integration of Cryptographic Tools:</w:t>
      </w:r>
    </w:p>
    <w:p w14:paraId="14107916" w14:textId="6A14E764" w:rsidR="008A7A9E" w:rsidRDefault="008A7A9E" w:rsidP="008A7A9E">
      <w:pPr>
        <w:pStyle w:val="BodyText"/>
        <w:spacing w:line="360" w:lineRule="auto"/>
        <w:ind w:left="836" w:right="596"/>
        <w:jc w:val="both"/>
      </w:pPr>
      <w:r>
        <w:t xml:space="preserve">Merge multiple cryptographic tools, such as hash identification and hash generation, into a unified platform. Provide seamless integration of these tools within the </w:t>
      </w:r>
      <w:proofErr w:type="spellStart"/>
      <w:r>
        <w:t>KeyGuardian</w:t>
      </w:r>
      <w:proofErr w:type="spellEnd"/>
      <w:r>
        <w:t xml:space="preserve"> interface for enhanced user experience.</w:t>
      </w:r>
    </w:p>
    <w:p w14:paraId="5701EE06" w14:textId="77777777" w:rsidR="008A7A9E" w:rsidRDefault="008A7A9E" w:rsidP="008A7A9E">
      <w:pPr>
        <w:pStyle w:val="BodyText"/>
        <w:spacing w:line="360" w:lineRule="auto"/>
        <w:ind w:left="656" w:right="596"/>
        <w:jc w:val="both"/>
      </w:pPr>
    </w:p>
    <w:p w14:paraId="00153C64" w14:textId="77777777" w:rsidR="008A7A9E" w:rsidRDefault="008A7A9E" w:rsidP="008A7A9E">
      <w:pPr>
        <w:pStyle w:val="BodyText"/>
        <w:spacing w:line="360" w:lineRule="auto"/>
        <w:ind w:left="656" w:right="596"/>
        <w:jc w:val="both"/>
      </w:pPr>
      <w:r>
        <w:t>4. Security Enhancement:</w:t>
      </w:r>
    </w:p>
    <w:p w14:paraId="1379D083" w14:textId="33625EED" w:rsidR="008A7A9E" w:rsidRDefault="008A7A9E" w:rsidP="008A7A9E">
      <w:pPr>
        <w:pStyle w:val="BodyText"/>
        <w:spacing w:line="360" w:lineRule="auto"/>
        <w:ind w:left="836" w:right="596"/>
        <w:jc w:val="both"/>
      </w:pPr>
      <w:r>
        <w:t>Implement robust security measures to ensure the confidentiality and integrity of encrypted data. Employ advanced encryption techniques to protect against unauthorized access and data breaches.</w:t>
      </w:r>
    </w:p>
    <w:p w14:paraId="4340E092" w14:textId="77777777" w:rsidR="008A7A9E" w:rsidRDefault="008A7A9E" w:rsidP="008A7A9E">
      <w:pPr>
        <w:pStyle w:val="BodyText"/>
        <w:spacing w:line="360" w:lineRule="auto"/>
        <w:ind w:left="656" w:right="596"/>
        <w:jc w:val="both"/>
      </w:pPr>
    </w:p>
    <w:p w14:paraId="2AF4169C" w14:textId="77777777" w:rsidR="008A7A9E" w:rsidRDefault="008A7A9E" w:rsidP="008A7A9E">
      <w:pPr>
        <w:pStyle w:val="BodyText"/>
        <w:spacing w:line="360" w:lineRule="auto"/>
        <w:ind w:left="656" w:right="596"/>
        <w:jc w:val="both"/>
      </w:pPr>
      <w:r>
        <w:t>5. User Interface and Experience:</w:t>
      </w:r>
    </w:p>
    <w:p w14:paraId="2C8730C5" w14:textId="7EE44282" w:rsidR="008A7A9E" w:rsidRDefault="008A7A9E" w:rsidP="008A7A9E">
      <w:pPr>
        <w:pStyle w:val="BodyText"/>
        <w:spacing w:line="360" w:lineRule="auto"/>
        <w:ind w:left="836" w:right="596"/>
        <w:jc w:val="both"/>
      </w:pPr>
      <w:r>
        <w:t xml:space="preserve">Design a user-friendly </w:t>
      </w:r>
      <w:r w:rsidR="00460C94">
        <w:t xml:space="preserve">option-menu </w:t>
      </w:r>
      <w:r>
        <w:t xml:space="preserve">interface that simplifies </w:t>
      </w:r>
      <w:r w:rsidR="00460C94">
        <w:t xml:space="preserve">hash identification, creating hashes, </w:t>
      </w:r>
      <w:r>
        <w:t>encryption,</w:t>
      </w:r>
      <w:r w:rsidR="00460C94">
        <w:t xml:space="preserve"> and</w:t>
      </w:r>
      <w:r>
        <w:t xml:space="preserve"> decryption</w:t>
      </w:r>
      <w:r w:rsidR="00460C94">
        <w:t xml:space="preserve"> </w:t>
      </w:r>
      <w:r>
        <w:t>tasks.</w:t>
      </w:r>
    </w:p>
    <w:p w14:paraId="5966AE70" w14:textId="77777777" w:rsidR="008A7A9E" w:rsidRDefault="008A7A9E" w:rsidP="008A7A9E">
      <w:pPr>
        <w:pStyle w:val="BodyText"/>
        <w:spacing w:line="360" w:lineRule="auto"/>
        <w:ind w:left="656" w:right="596"/>
        <w:jc w:val="both"/>
      </w:pPr>
    </w:p>
    <w:p w14:paraId="533ED35B" w14:textId="77777777" w:rsidR="008A7A9E" w:rsidRDefault="008A7A9E" w:rsidP="008A7A9E">
      <w:pPr>
        <w:pStyle w:val="BodyText"/>
        <w:spacing w:line="360" w:lineRule="auto"/>
        <w:ind w:left="656" w:right="596"/>
        <w:jc w:val="both"/>
      </w:pPr>
      <w:r>
        <w:t>6. Performance Optimization:</w:t>
      </w:r>
    </w:p>
    <w:p w14:paraId="0EC6AF6B" w14:textId="593EBFC6" w:rsidR="008A7A9E" w:rsidRDefault="008A7A9E" w:rsidP="00460C94">
      <w:pPr>
        <w:pStyle w:val="BodyText"/>
        <w:spacing w:line="360" w:lineRule="auto"/>
        <w:ind w:left="836" w:right="596"/>
        <w:jc w:val="both"/>
      </w:pPr>
      <w:r>
        <w:t>Optimize encryption and decryption algorithms for efficient resource utilization and faster processing speeds.</w:t>
      </w:r>
      <w:r w:rsidR="00460C94">
        <w:t xml:space="preserve"> </w:t>
      </w:r>
      <w:r>
        <w:t>Conduct performance testing to identify bottlenecks and areas for improvement in cryptographic operations.</w:t>
      </w:r>
    </w:p>
    <w:p w14:paraId="7744503E" w14:textId="77777777" w:rsidR="008A7A9E" w:rsidRDefault="008A7A9E" w:rsidP="008A7A9E">
      <w:pPr>
        <w:pStyle w:val="BodyText"/>
        <w:spacing w:line="360" w:lineRule="auto"/>
        <w:ind w:left="656" w:right="596"/>
        <w:jc w:val="both"/>
      </w:pPr>
    </w:p>
    <w:p w14:paraId="12C75974" w14:textId="77777777" w:rsidR="008A7A9E" w:rsidRDefault="008A7A9E" w:rsidP="008A7A9E">
      <w:pPr>
        <w:pStyle w:val="BodyText"/>
        <w:spacing w:line="360" w:lineRule="auto"/>
        <w:ind w:left="656" w:right="596"/>
        <w:jc w:val="both"/>
      </w:pPr>
      <w:r>
        <w:t>7. Documentation and Support:</w:t>
      </w:r>
    </w:p>
    <w:p w14:paraId="535AC805" w14:textId="6F6B00B1" w:rsidR="00460C94" w:rsidRDefault="008A7A9E" w:rsidP="00460C94">
      <w:pPr>
        <w:pStyle w:val="BodyText"/>
        <w:spacing w:line="360" w:lineRule="auto"/>
        <w:ind w:left="836" w:right="596"/>
        <w:jc w:val="both"/>
      </w:pPr>
      <w:r>
        <w:t xml:space="preserve">Generate comprehensive documentation outlining the functionalities and usage guidelines of </w:t>
      </w:r>
      <w:proofErr w:type="spellStart"/>
      <w:r>
        <w:t>KeyGuardian</w:t>
      </w:r>
      <w:proofErr w:type="spellEnd"/>
      <w:r>
        <w:t>.</w:t>
      </w:r>
      <w:r w:rsidR="00460C94">
        <w:t xml:space="preserve"> </w:t>
      </w:r>
      <w:r>
        <w:t xml:space="preserve">Offer technical support and assistance to users for troubleshooting and resolving issues related to </w:t>
      </w:r>
      <w:proofErr w:type="spellStart"/>
      <w:r>
        <w:t>KeyGuardian</w:t>
      </w:r>
      <w:proofErr w:type="spellEnd"/>
      <w:r>
        <w:t>.</w:t>
      </w:r>
    </w:p>
    <w:p w14:paraId="221A8B9E" w14:textId="4C9FDFDC" w:rsidR="00460C94" w:rsidRPr="00460C94" w:rsidRDefault="00460C94" w:rsidP="00460C94">
      <w:pPr>
        <w:widowControl/>
        <w:autoSpaceDE/>
        <w:autoSpaceDN/>
        <w:rPr>
          <w:sz w:val="24"/>
          <w:szCs w:val="24"/>
        </w:rPr>
      </w:pPr>
      <w:r>
        <w:br w:type="page"/>
      </w:r>
    </w:p>
    <w:p w14:paraId="1B939A9A" w14:textId="59DB9010" w:rsidR="00D76658" w:rsidRDefault="00000000" w:rsidP="00D576C0">
      <w:pPr>
        <w:pStyle w:val="Heading5"/>
        <w:numPr>
          <w:ilvl w:val="1"/>
          <w:numId w:val="1"/>
        </w:numPr>
        <w:tabs>
          <w:tab w:val="left" w:pos="1077"/>
        </w:tabs>
        <w:spacing w:before="3" w:after="240"/>
        <w:ind w:left="1077" w:hanging="421"/>
        <w:jc w:val="both"/>
      </w:pPr>
      <w:r>
        <w:lastRenderedPageBreak/>
        <w:t>Existing</w:t>
      </w:r>
      <w:r w:rsidRPr="00460C94">
        <w:rPr>
          <w:spacing w:val="-14"/>
        </w:rPr>
        <w:t xml:space="preserve"> </w:t>
      </w:r>
      <w:r w:rsidRPr="00460C94">
        <w:rPr>
          <w:spacing w:val="-2"/>
        </w:rPr>
        <w:t>Software</w:t>
      </w:r>
    </w:p>
    <w:p w14:paraId="7E42CE60" w14:textId="77777777" w:rsidR="008A0D98" w:rsidRDefault="008A0D98" w:rsidP="008A0D98">
      <w:pPr>
        <w:pStyle w:val="BodyText"/>
        <w:spacing w:line="360" w:lineRule="auto"/>
        <w:ind w:left="656" w:right="591" w:firstLine="57"/>
        <w:jc w:val="both"/>
      </w:pPr>
      <w:r w:rsidRPr="008A0D98">
        <w:rPr>
          <w:i/>
        </w:rPr>
        <w:t>Traditional Key Management Systems:</w:t>
      </w:r>
      <w:r w:rsidRPr="008A0D98">
        <w:t xml:space="preserve"> Conventional systems often rely on manual processes for key management, leading to complexities, inefficiencies, and potential security vulnerabilities.</w:t>
      </w:r>
    </w:p>
    <w:p w14:paraId="31F5FA0F" w14:textId="4CCF0454" w:rsidR="008A0D98" w:rsidRPr="008A0D98" w:rsidRDefault="008A0D98" w:rsidP="008A0D98">
      <w:pPr>
        <w:pStyle w:val="BodyText"/>
        <w:spacing w:line="360" w:lineRule="auto"/>
        <w:ind w:left="656" w:right="591" w:firstLine="57"/>
        <w:jc w:val="both"/>
        <w:rPr>
          <w:i/>
        </w:rPr>
      </w:pPr>
      <w:proofErr w:type="spellStart"/>
      <w:r>
        <w:rPr>
          <w:i/>
        </w:rPr>
        <w:t>h</w:t>
      </w:r>
      <w:r w:rsidRPr="008A0D98">
        <w:rPr>
          <w:i/>
        </w:rPr>
        <w:t>ash</w:t>
      </w:r>
      <w:r>
        <w:rPr>
          <w:i/>
        </w:rPr>
        <w:t>ID</w:t>
      </w:r>
      <w:proofErr w:type="spellEnd"/>
      <w:r w:rsidRPr="008A0D98">
        <w:rPr>
          <w:i/>
        </w:rPr>
        <w:t>:</w:t>
      </w:r>
      <w:r>
        <w:t xml:space="preserve"> </w:t>
      </w:r>
      <w:r w:rsidRPr="008A0D98">
        <w:t xml:space="preserve">Kali Linux introduces </w:t>
      </w:r>
      <w:proofErr w:type="spellStart"/>
      <w:r w:rsidRPr="008A0D98">
        <w:t>hashID</w:t>
      </w:r>
      <w:proofErr w:type="spellEnd"/>
      <w:r w:rsidRPr="008A0D98">
        <w:t xml:space="preserve"> as a powerful alternative. This Python-based tool streamlines the hashing process, HashID </w:t>
      </w:r>
      <w:r w:rsidR="00D576C0">
        <w:t>has</w:t>
      </w:r>
      <w:r w:rsidRPr="008A0D98">
        <w:t xml:space="preserve"> the ability to recognize over 175 unique hash types. Simply provide the hash, and HashID will identify its type.</w:t>
      </w:r>
      <w:r>
        <w:br/>
      </w:r>
      <w:r>
        <w:rPr>
          <w:i/>
        </w:rPr>
        <w:tab/>
      </w:r>
      <w:proofErr w:type="spellStart"/>
      <w:r w:rsidRPr="008A0D98">
        <w:rPr>
          <w:i/>
        </w:rPr>
        <w:t>CyberChef</w:t>
      </w:r>
      <w:proofErr w:type="spellEnd"/>
      <w:r w:rsidRPr="008A0D98">
        <w:rPr>
          <w:i/>
        </w:rPr>
        <w:t>:</w:t>
      </w:r>
      <w:r w:rsidRPr="008A0D98">
        <w:t xml:space="preserve"> It is a versatile online tool that facilitates the encryption and decryption of data using various algorithms, with the added convenience of an offline version. Beyond its encryption capabilities, </w:t>
      </w:r>
      <w:proofErr w:type="spellStart"/>
      <w:r w:rsidRPr="008A0D98">
        <w:t>CyberChef</w:t>
      </w:r>
      <w:proofErr w:type="spellEnd"/>
      <w:r w:rsidRPr="008A0D98">
        <w:t xml:space="preserve"> offers functionalities such as defanging URLs, identifying </w:t>
      </w:r>
      <w:proofErr w:type="spellStart"/>
      <w:r w:rsidRPr="008A0D98">
        <w:t>RegEx</w:t>
      </w:r>
      <w:proofErr w:type="spellEnd"/>
      <w:r w:rsidRPr="008A0D98">
        <w:t xml:space="preserve"> patterns, and performing a myriad of other tasks, rendering it an invaluable resource for cybersecurity enthusiasts and professionals. Its multifaceted features make it a comprehensive and indispensable tool for handling diverse cybersecurity challenges with efficiency and ease</w:t>
      </w:r>
      <w:r>
        <w:t>.</w:t>
      </w:r>
    </w:p>
    <w:p w14:paraId="4F6C912D" w14:textId="77777777" w:rsidR="00D76658" w:rsidRDefault="00000000">
      <w:pPr>
        <w:pStyle w:val="Heading5"/>
        <w:numPr>
          <w:ilvl w:val="1"/>
          <w:numId w:val="1"/>
        </w:numPr>
        <w:tabs>
          <w:tab w:val="left" w:pos="1135"/>
        </w:tabs>
        <w:spacing w:before="155"/>
        <w:ind w:left="1135" w:hanging="422"/>
        <w:jc w:val="both"/>
      </w:pPr>
      <w:r>
        <w:t>Background</w:t>
      </w:r>
      <w:r>
        <w:rPr>
          <w:spacing w:val="-11"/>
        </w:rPr>
        <w:t xml:space="preserve"> </w:t>
      </w:r>
      <w:r>
        <w:t>and</w:t>
      </w:r>
      <w:r>
        <w:rPr>
          <w:spacing w:val="-11"/>
        </w:rPr>
        <w:t xml:space="preserve"> </w:t>
      </w:r>
      <w:r>
        <w:t>related</w:t>
      </w:r>
      <w:r>
        <w:rPr>
          <w:spacing w:val="-7"/>
        </w:rPr>
        <w:t xml:space="preserve"> </w:t>
      </w:r>
      <w:r>
        <w:rPr>
          <w:spacing w:val="-4"/>
        </w:rPr>
        <w:t>work</w:t>
      </w:r>
    </w:p>
    <w:p w14:paraId="130A579F" w14:textId="77777777" w:rsidR="00D76658" w:rsidRDefault="00D76658">
      <w:pPr>
        <w:pStyle w:val="BodyText"/>
        <w:spacing w:before="137"/>
        <w:rPr>
          <w:b/>
          <w:sz w:val="28"/>
        </w:rPr>
      </w:pPr>
    </w:p>
    <w:p w14:paraId="0ED0344C" w14:textId="77777777" w:rsidR="00D76658" w:rsidRDefault="00000000">
      <w:pPr>
        <w:pStyle w:val="Heading6"/>
        <w:ind w:left="303" w:right="197" w:firstLine="0"/>
        <w:jc w:val="center"/>
      </w:pPr>
      <w:r>
        <w:t>TABLE</w:t>
      </w:r>
      <w:r>
        <w:rPr>
          <w:spacing w:val="-5"/>
        </w:rPr>
        <w:t xml:space="preserve"> </w:t>
      </w:r>
      <w:r>
        <w:t>1.1.</w:t>
      </w:r>
      <w:r>
        <w:rPr>
          <w:spacing w:val="-3"/>
        </w:rPr>
        <w:t xml:space="preserve"> </w:t>
      </w:r>
      <w:r>
        <w:t>Comparison</w:t>
      </w:r>
      <w:r>
        <w:rPr>
          <w:spacing w:val="-1"/>
        </w:rPr>
        <w:t xml:space="preserve"> </w:t>
      </w:r>
      <w:r>
        <w:t>of</w:t>
      </w:r>
      <w:r>
        <w:rPr>
          <w:spacing w:val="-3"/>
        </w:rPr>
        <w:t xml:space="preserve"> </w:t>
      </w:r>
      <w:r>
        <w:t>various</w:t>
      </w:r>
      <w:r>
        <w:rPr>
          <w:spacing w:val="-3"/>
        </w:rPr>
        <w:t xml:space="preserve"> </w:t>
      </w:r>
      <w:r>
        <w:t>methodology suggested</w:t>
      </w:r>
      <w:r>
        <w:rPr>
          <w:spacing w:val="-1"/>
        </w:rPr>
        <w:t xml:space="preserve"> </w:t>
      </w:r>
      <w:r>
        <w:t xml:space="preserve">by </w:t>
      </w:r>
      <w:r>
        <w:rPr>
          <w:spacing w:val="-2"/>
        </w:rPr>
        <w:t>authors</w:t>
      </w:r>
    </w:p>
    <w:p w14:paraId="647310AA" w14:textId="77777777" w:rsidR="00D76658" w:rsidRDefault="00D76658">
      <w:pPr>
        <w:pStyle w:val="BodyText"/>
        <w:spacing w:before="88"/>
        <w:rPr>
          <w:b/>
          <w:sz w:val="20"/>
        </w:rPr>
      </w:pPr>
    </w:p>
    <w:tbl>
      <w:tblPr>
        <w:tblW w:w="0" w:type="auto"/>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89"/>
        <w:gridCol w:w="1890"/>
        <w:gridCol w:w="1800"/>
        <w:gridCol w:w="540"/>
        <w:gridCol w:w="3990"/>
      </w:tblGrid>
      <w:tr w:rsidR="00896AD6" w14:paraId="6BF18B66" w14:textId="77777777" w:rsidTr="00896AD6">
        <w:trPr>
          <w:trHeight w:val="530"/>
        </w:trPr>
        <w:tc>
          <w:tcPr>
            <w:tcW w:w="689" w:type="dxa"/>
            <w:tcBorders>
              <w:top w:val="single" w:sz="4" w:space="0" w:color="000000"/>
              <w:left w:val="single" w:sz="4" w:space="0" w:color="000000"/>
              <w:bottom w:val="single" w:sz="4" w:space="0" w:color="000000"/>
              <w:right w:val="single" w:sz="4" w:space="0" w:color="000000"/>
            </w:tcBorders>
          </w:tcPr>
          <w:p w14:paraId="7F97611B" w14:textId="77777777" w:rsidR="00896AD6" w:rsidRPr="00896AD6" w:rsidRDefault="00896AD6" w:rsidP="00896AD6">
            <w:pPr>
              <w:pStyle w:val="TableParagraph"/>
              <w:spacing w:line="268" w:lineRule="exact"/>
              <w:rPr>
                <w:spacing w:val="-5"/>
                <w:sz w:val="24"/>
              </w:rPr>
            </w:pPr>
            <w:r w:rsidRPr="00896AD6">
              <w:rPr>
                <w:spacing w:val="-5"/>
                <w:sz w:val="24"/>
              </w:rPr>
              <w:t>S. No.</w:t>
            </w:r>
          </w:p>
        </w:tc>
        <w:tc>
          <w:tcPr>
            <w:tcW w:w="1890" w:type="dxa"/>
            <w:tcBorders>
              <w:top w:val="single" w:sz="4" w:space="0" w:color="000000"/>
              <w:left w:val="single" w:sz="4" w:space="0" w:color="000000"/>
              <w:bottom w:val="single" w:sz="4" w:space="0" w:color="000000"/>
              <w:right w:val="single" w:sz="4" w:space="0" w:color="000000"/>
            </w:tcBorders>
          </w:tcPr>
          <w:p w14:paraId="6D755153" w14:textId="77777777" w:rsidR="00896AD6" w:rsidRPr="00896AD6" w:rsidRDefault="00896AD6" w:rsidP="00896AD6">
            <w:pPr>
              <w:pStyle w:val="TableParagraph"/>
              <w:spacing w:line="360" w:lineRule="auto"/>
              <w:ind w:right="254" w:firstLine="62"/>
              <w:rPr>
                <w:sz w:val="24"/>
              </w:rPr>
            </w:pPr>
            <w:r w:rsidRPr="00896AD6">
              <w:rPr>
                <w:sz w:val="24"/>
              </w:rPr>
              <w:t>Paper Name</w:t>
            </w:r>
          </w:p>
        </w:tc>
        <w:tc>
          <w:tcPr>
            <w:tcW w:w="1800" w:type="dxa"/>
            <w:tcBorders>
              <w:top w:val="single" w:sz="4" w:space="0" w:color="000000"/>
              <w:left w:val="single" w:sz="4" w:space="0" w:color="000000"/>
              <w:bottom w:val="single" w:sz="4" w:space="0" w:color="000000"/>
              <w:right w:val="single" w:sz="4" w:space="0" w:color="000000"/>
            </w:tcBorders>
          </w:tcPr>
          <w:p w14:paraId="48BDDB8E"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t>Author</w:t>
            </w:r>
          </w:p>
        </w:tc>
        <w:tc>
          <w:tcPr>
            <w:tcW w:w="540" w:type="dxa"/>
            <w:tcBorders>
              <w:top w:val="single" w:sz="4" w:space="0" w:color="000000"/>
              <w:left w:val="single" w:sz="4" w:space="0" w:color="000000"/>
              <w:bottom w:val="single" w:sz="4" w:space="0" w:color="000000"/>
              <w:right w:val="single" w:sz="4" w:space="0" w:color="000000"/>
            </w:tcBorders>
          </w:tcPr>
          <w:p w14:paraId="369CC0E9" w14:textId="77777777" w:rsidR="00896AD6" w:rsidRPr="00896AD6" w:rsidRDefault="00896AD6" w:rsidP="00896AD6">
            <w:pPr>
              <w:pStyle w:val="TableParagraph"/>
              <w:spacing w:line="268" w:lineRule="exact"/>
              <w:ind w:left="2"/>
              <w:rPr>
                <w:spacing w:val="-4"/>
                <w:sz w:val="24"/>
              </w:rPr>
            </w:pPr>
            <w:r w:rsidRPr="00896AD6">
              <w:rPr>
                <w:spacing w:val="-4"/>
                <w:sz w:val="24"/>
              </w:rPr>
              <w:t>Year</w:t>
            </w:r>
          </w:p>
        </w:tc>
        <w:tc>
          <w:tcPr>
            <w:tcW w:w="3990" w:type="dxa"/>
            <w:tcBorders>
              <w:top w:val="single" w:sz="4" w:space="0" w:color="000000"/>
              <w:left w:val="single" w:sz="4" w:space="0" w:color="000000"/>
              <w:bottom w:val="single" w:sz="4" w:space="0" w:color="000000"/>
              <w:right w:val="single" w:sz="4" w:space="0" w:color="000000"/>
            </w:tcBorders>
          </w:tcPr>
          <w:p w14:paraId="36A17AD2" w14:textId="77777777" w:rsidR="00896AD6" w:rsidRPr="00896AD6" w:rsidRDefault="00896AD6" w:rsidP="00896AD6">
            <w:pPr>
              <w:pStyle w:val="TableParagraph"/>
              <w:spacing w:line="360" w:lineRule="auto"/>
              <w:ind w:left="2" w:right="286"/>
              <w:rPr>
                <w:sz w:val="24"/>
              </w:rPr>
            </w:pPr>
            <w:r w:rsidRPr="00896AD6">
              <w:rPr>
                <w:sz w:val="24"/>
              </w:rPr>
              <w:t>Methodology</w:t>
            </w:r>
          </w:p>
        </w:tc>
      </w:tr>
      <w:tr w:rsidR="00896AD6" w14:paraId="644C8AE4" w14:textId="77777777" w:rsidTr="00896AD6">
        <w:trPr>
          <w:trHeight w:val="1689"/>
        </w:trPr>
        <w:tc>
          <w:tcPr>
            <w:tcW w:w="689" w:type="dxa"/>
            <w:tcBorders>
              <w:top w:val="single" w:sz="4" w:space="0" w:color="000000"/>
              <w:left w:val="single" w:sz="4" w:space="0" w:color="000000"/>
              <w:bottom w:val="single" w:sz="4" w:space="0" w:color="000000"/>
              <w:right w:val="single" w:sz="4" w:space="0" w:color="000000"/>
            </w:tcBorders>
          </w:tcPr>
          <w:p w14:paraId="2C7DC257" w14:textId="77777777" w:rsidR="00896AD6" w:rsidRPr="00896AD6" w:rsidRDefault="00896AD6" w:rsidP="00896AD6">
            <w:pPr>
              <w:pStyle w:val="TableParagraph"/>
              <w:spacing w:line="268" w:lineRule="exact"/>
              <w:rPr>
                <w:spacing w:val="-5"/>
                <w:sz w:val="24"/>
              </w:rPr>
            </w:pPr>
            <w:r w:rsidRPr="00896AD6">
              <w:rPr>
                <w:spacing w:val="-5"/>
                <w:sz w:val="24"/>
              </w:rPr>
              <w:t>1</w:t>
            </w:r>
          </w:p>
        </w:tc>
        <w:tc>
          <w:tcPr>
            <w:tcW w:w="1890" w:type="dxa"/>
            <w:tcBorders>
              <w:top w:val="single" w:sz="4" w:space="0" w:color="000000"/>
              <w:left w:val="single" w:sz="4" w:space="0" w:color="000000"/>
              <w:bottom w:val="single" w:sz="4" w:space="0" w:color="000000"/>
              <w:right w:val="single" w:sz="4" w:space="0" w:color="000000"/>
            </w:tcBorders>
          </w:tcPr>
          <w:p w14:paraId="6F9547DD" w14:textId="77777777" w:rsidR="00896AD6" w:rsidRPr="00896AD6" w:rsidRDefault="00896AD6" w:rsidP="00896AD6">
            <w:pPr>
              <w:pStyle w:val="TableParagraph"/>
              <w:spacing w:line="360" w:lineRule="auto"/>
              <w:ind w:right="254" w:firstLine="62"/>
              <w:rPr>
                <w:sz w:val="24"/>
              </w:rPr>
            </w:pPr>
            <w:r>
              <w:rPr>
                <w:sz w:val="24"/>
              </w:rPr>
              <w:t>“</w:t>
            </w:r>
            <w:r w:rsidRPr="00896AD6">
              <w:rPr>
                <w:sz w:val="24"/>
              </w:rPr>
              <w:t xml:space="preserve">Cloud Storage Security using Firebase and Fernet </w:t>
            </w:r>
          </w:p>
          <w:p w14:paraId="4CF2D555" w14:textId="77777777" w:rsidR="00896AD6" w:rsidRPr="00896AD6" w:rsidRDefault="00896AD6" w:rsidP="00896AD6">
            <w:pPr>
              <w:pStyle w:val="TableParagraph"/>
              <w:spacing w:line="360" w:lineRule="auto"/>
              <w:ind w:right="254" w:firstLine="62"/>
              <w:rPr>
                <w:sz w:val="24"/>
              </w:rPr>
            </w:pPr>
            <w:r w:rsidRPr="00896AD6">
              <w:rPr>
                <w:sz w:val="24"/>
              </w:rPr>
              <w:t>Encryption</w:t>
            </w:r>
            <w:r>
              <w:rPr>
                <w:sz w:val="24"/>
              </w:rPr>
              <w:t>”</w:t>
            </w:r>
          </w:p>
        </w:tc>
        <w:tc>
          <w:tcPr>
            <w:tcW w:w="1800" w:type="dxa"/>
            <w:tcBorders>
              <w:top w:val="single" w:sz="4" w:space="0" w:color="000000"/>
              <w:left w:val="single" w:sz="4" w:space="0" w:color="000000"/>
              <w:bottom w:val="single" w:sz="4" w:space="0" w:color="000000"/>
              <w:right w:val="single" w:sz="4" w:space="0" w:color="000000"/>
            </w:tcBorders>
          </w:tcPr>
          <w:p w14:paraId="1AEEF506"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t>Dhruv Sharma, C. Fancy</w:t>
            </w:r>
          </w:p>
        </w:tc>
        <w:tc>
          <w:tcPr>
            <w:tcW w:w="540" w:type="dxa"/>
            <w:tcBorders>
              <w:top w:val="single" w:sz="4" w:space="0" w:color="000000"/>
              <w:left w:val="single" w:sz="4" w:space="0" w:color="000000"/>
              <w:bottom w:val="single" w:sz="4" w:space="0" w:color="000000"/>
              <w:right w:val="single" w:sz="4" w:space="0" w:color="000000"/>
            </w:tcBorders>
          </w:tcPr>
          <w:p w14:paraId="5C3AA42C" w14:textId="77777777" w:rsidR="00896AD6" w:rsidRPr="00896AD6" w:rsidRDefault="00896AD6" w:rsidP="00896AD6">
            <w:pPr>
              <w:pStyle w:val="TableParagraph"/>
              <w:spacing w:line="268" w:lineRule="exact"/>
              <w:ind w:left="2"/>
              <w:rPr>
                <w:spacing w:val="-4"/>
                <w:sz w:val="24"/>
              </w:rPr>
            </w:pPr>
            <w:r w:rsidRPr="00896AD6">
              <w:rPr>
                <w:spacing w:val="-4"/>
                <w:sz w:val="24"/>
              </w:rPr>
              <w:t>2022</w:t>
            </w:r>
          </w:p>
        </w:tc>
        <w:tc>
          <w:tcPr>
            <w:tcW w:w="3990" w:type="dxa"/>
            <w:tcBorders>
              <w:top w:val="single" w:sz="4" w:space="0" w:color="000000"/>
              <w:left w:val="single" w:sz="4" w:space="0" w:color="000000"/>
              <w:bottom w:val="single" w:sz="4" w:space="0" w:color="000000"/>
              <w:right w:val="single" w:sz="4" w:space="0" w:color="000000"/>
            </w:tcBorders>
          </w:tcPr>
          <w:p w14:paraId="50B90047" w14:textId="7D4707F9" w:rsidR="00896AD6" w:rsidRDefault="00896AD6" w:rsidP="00896AD6">
            <w:pPr>
              <w:pStyle w:val="TableParagraph"/>
              <w:spacing w:line="360" w:lineRule="auto"/>
              <w:ind w:left="2" w:right="286"/>
              <w:rPr>
                <w:sz w:val="24"/>
              </w:rPr>
            </w:pPr>
            <w:r w:rsidRPr="00896AD6">
              <w:rPr>
                <w:sz w:val="24"/>
              </w:rPr>
              <w:t>This research explores cloud security as traditional networks move to virtualized environments. It analyzes security mechanisms for Infrastructure (IaaS), Platform (PaaS), and Software (SaaS) cloud services. The study emphasizes encryption (DES, AES, RSA, Blowfish) for data protection and proposes additional encryption to address the growing problem of cloud data breaches.</w:t>
            </w:r>
          </w:p>
        </w:tc>
      </w:tr>
      <w:tr w:rsidR="00896AD6" w14:paraId="2FB91944" w14:textId="77777777" w:rsidTr="00896AD6">
        <w:trPr>
          <w:trHeight w:val="1689"/>
        </w:trPr>
        <w:tc>
          <w:tcPr>
            <w:tcW w:w="689" w:type="dxa"/>
            <w:tcBorders>
              <w:top w:val="single" w:sz="4" w:space="0" w:color="000000"/>
              <w:left w:val="single" w:sz="4" w:space="0" w:color="000000"/>
              <w:bottom w:val="single" w:sz="4" w:space="0" w:color="000000"/>
              <w:right w:val="single" w:sz="4" w:space="0" w:color="000000"/>
            </w:tcBorders>
          </w:tcPr>
          <w:p w14:paraId="67794AA1" w14:textId="77777777" w:rsidR="00896AD6" w:rsidRPr="00896AD6" w:rsidRDefault="00896AD6" w:rsidP="00896AD6">
            <w:pPr>
              <w:pStyle w:val="TableParagraph"/>
              <w:spacing w:line="268" w:lineRule="exact"/>
              <w:rPr>
                <w:spacing w:val="-5"/>
                <w:sz w:val="24"/>
              </w:rPr>
            </w:pPr>
            <w:r w:rsidRPr="00896AD6">
              <w:rPr>
                <w:spacing w:val="-5"/>
                <w:sz w:val="24"/>
              </w:rPr>
              <w:t>2</w:t>
            </w:r>
          </w:p>
        </w:tc>
        <w:tc>
          <w:tcPr>
            <w:tcW w:w="1890" w:type="dxa"/>
            <w:tcBorders>
              <w:top w:val="single" w:sz="4" w:space="0" w:color="000000"/>
              <w:left w:val="single" w:sz="4" w:space="0" w:color="000000"/>
              <w:bottom w:val="single" w:sz="4" w:space="0" w:color="000000"/>
              <w:right w:val="single" w:sz="4" w:space="0" w:color="000000"/>
            </w:tcBorders>
          </w:tcPr>
          <w:p w14:paraId="333101B8" w14:textId="77777777" w:rsidR="00896AD6" w:rsidRPr="00896AD6" w:rsidRDefault="00896AD6" w:rsidP="00896AD6">
            <w:pPr>
              <w:pStyle w:val="TableParagraph"/>
              <w:spacing w:line="360" w:lineRule="auto"/>
              <w:ind w:right="254" w:firstLine="62"/>
              <w:rPr>
                <w:sz w:val="24"/>
              </w:rPr>
            </w:pPr>
            <w:r>
              <w:rPr>
                <w:sz w:val="24"/>
              </w:rPr>
              <w:t>"</w:t>
            </w:r>
            <w:r w:rsidRPr="00896AD6">
              <w:rPr>
                <w:sz w:val="24"/>
              </w:rPr>
              <w:t>Fernet Symmetric Encryption method to</w:t>
            </w:r>
          </w:p>
          <w:p w14:paraId="7A1BB3A7" w14:textId="77777777" w:rsidR="00896AD6" w:rsidRPr="00896AD6" w:rsidRDefault="00896AD6" w:rsidP="00896AD6">
            <w:pPr>
              <w:pStyle w:val="TableParagraph"/>
              <w:spacing w:line="360" w:lineRule="auto"/>
              <w:ind w:right="254" w:firstLine="62"/>
              <w:rPr>
                <w:sz w:val="24"/>
              </w:rPr>
            </w:pPr>
            <w:r w:rsidRPr="00896AD6">
              <w:rPr>
                <w:sz w:val="24"/>
              </w:rPr>
              <w:lastRenderedPageBreak/>
              <w:t>gather MQTT E2E secure communications for</w:t>
            </w:r>
          </w:p>
          <w:p w14:paraId="13C7F645" w14:textId="77777777" w:rsidR="00896AD6" w:rsidRPr="00896AD6" w:rsidRDefault="00896AD6" w:rsidP="00896AD6">
            <w:pPr>
              <w:pStyle w:val="TableParagraph"/>
              <w:spacing w:line="360" w:lineRule="auto"/>
              <w:ind w:right="254" w:firstLine="62"/>
              <w:rPr>
                <w:sz w:val="24"/>
              </w:rPr>
            </w:pPr>
            <w:r w:rsidRPr="00896AD6">
              <w:rPr>
                <w:sz w:val="24"/>
              </w:rPr>
              <w:t>IOT Devices</w:t>
            </w:r>
            <w:r>
              <w:rPr>
                <w:sz w:val="24"/>
              </w:rPr>
              <w:t>"</w:t>
            </w:r>
          </w:p>
        </w:tc>
        <w:tc>
          <w:tcPr>
            <w:tcW w:w="1800" w:type="dxa"/>
            <w:tcBorders>
              <w:top w:val="single" w:sz="4" w:space="0" w:color="000000"/>
              <w:left w:val="single" w:sz="4" w:space="0" w:color="000000"/>
              <w:bottom w:val="single" w:sz="4" w:space="0" w:color="000000"/>
              <w:right w:val="single" w:sz="4" w:space="0" w:color="000000"/>
            </w:tcBorders>
          </w:tcPr>
          <w:p w14:paraId="793F7E6B"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lastRenderedPageBreak/>
              <w:t xml:space="preserve">El </w:t>
            </w:r>
            <w:proofErr w:type="spellStart"/>
            <w:r w:rsidRPr="00896AD6">
              <w:rPr>
                <w:rFonts w:eastAsia="SimSun"/>
                <w:color w:val="000000"/>
                <w:sz w:val="24"/>
                <w:szCs w:val="24"/>
                <w:lang w:eastAsia="zh-CN" w:bidi="ar"/>
              </w:rPr>
              <w:t>Gaabouri</w:t>
            </w:r>
            <w:proofErr w:type="spellEnd"/>
            <w:r w:rsidRPr="00896AD6">
              <w:rPr>
                <w:rFonts w:eastAsia="SimSun"/>
                <w:color w:val="000000"/>
                <w:sz w:val="24"/>
                <w:szCs w:val="24"/>
                <w:lang w:eastAsia="zh-CN" w:bidi="ar"/>
              </w:rPr>
              <w:t xml:space="preserve"> Ismail, </w:t>
            </w:r>
            <w:proofErr w:type="spellStart"/>
            <w:r w:rsidRPr="00896AD6">
              <w:rPr>
                <w:rFonts w:eastAsia="SimSun"/>
                <w:color w:val="000000"/>
                <w:sz w:val="24"/>
                <w:szCs w:val="24"/>
                <w:lang w:eastAsia="zh-CN" w:bidi="ar"/>
              </w:rPr>
              <w:t>Chahboun</w:t>
            </w:r>
            <w:proofErr w:type="spellEnd"/>
            <w:r w:rsidRPr="00896AD6">
              <w:rPr>
                <w:rFonts w:eastAsia="SimSun"/>
                <w:color w:val="000000"/>
                <w:sz w:val="24"/>
                <w:szCs w:val="24"/>
                <w:lang w:eastAsia="zh-CN" w:bidi="ar"/>
              </w:rPr>
              <w:t xml:space="preserve"> Asaad, and </w:t>
            </w:r>
            <w:proofErr w:type="spellStart"/>
            <w:r w:rsidRPr="00896AD6">
              <w:rPr>
                <w:rFonts w:eastAsia="SimSun"/>
                <w:color w:val="000000"/>
                <w:sz w:val="24"/>
                <w:szCs w:val="24"/>
                <w:lang w:eastAsia="zh-CN" w:bidi="ar"/>
              </w:rPr>
              <w:t>Raissouni</w:t>
            </w:r>
            <w:proofErr w:type="spellEnd"/>
            <w:r w:rsidRPr="00896AD6">
              <w:rPr>
                <w:rFonts w:eastAsia="SimSun"/>
                <w:color w:val="000000"/>
                <w:sz w:val="24"/>
                <w:szCs w:val="24"/>
                <w:lang w:eastAsia="zh-CN" w:bidi="ar"/>
              </w:rPr>
              <w:t xml:space="preserve"> Naoufal</w:t>
            </w:r>
          </w:p>
        </w:tc>
        <w:tc>
          <w:tcPr>
            <w:tcW w:w="540" w:type="dxa"/>
            <w:tcBorders>
              <w:top w:val="single" w:sz="4" w:space="0" w:color="000000"/>
              <w:left w:val="single" w:sz="4" w:space="0" w:color="000000"/>
              <w:bottom w:val="single" w:sz="4" w:space="0" w:color="000000"/>
              <w:right w:val="single" w:sz="4" w:space="0" w:color="000000"/>
            </w:tcBorders>
          </w:tcPr>
          <w:p w14:paraId="13E1C868" w14:textId="77777777" w:rsidR="00896AD6" w:rsidRPr="00896AD6" w:rsidRDefault="00896AD6" w:rsidP="00896AD6">
            <w:pPr>
              <w:pStyle w:val="TableParagraph"/>
              <w:spacing w:line="268" w:lineRule="exact"/>
              <w:ind w:left="2"/>
              <w:rPr>
                <w:spacing w:val="-4"/>
                <w:sz w:val="24"/>
              </w:rPr>
            </w:pPr>
            <w:r w:rsidRPr="00896AD6">
              <w:rPr>
                <w:spacing w:val="-4"/>
                <w:sz w:val="24"/>
              </w:rPr>
              <w:t>2020</w:t>
            </w:r>
          </w:p>
        </w:tc>
        <w:tc>
          <w:tcPr>
            <w:tcW w:w="3990" w:type="dxa"/>
            <w:tcBorders>
              <w:top w:val="single" w:sz="4" w:space="0" w:color="000000"/>
              <w:left w:val="single" w:sz="4" w:space="0" w:color="000000"/>
              <w:bottom w:val="single" w:sz="4" w:space="0" w:color="000000"/>
              <w:right w:val="single" w:sz="4" w:space="0" w:color="000000"/>
            </w:tcBorders>
          </w:tcPr>
          <w:p w14:paraId="57D2093C" w14:textId="1C72BBB5" w:rsidR="00896AD6" w:rsidRDefault="00896AD6" w:rsidP="00896AD6">
            <w:pPr>
              <w:pStyle w:val="TableParagraph"/>
              <w:spacing w:line="360" w:lineRule="auto"/>
              <w:ind w:left="2" w:right="286"/>
              <w:rPr>
                <w:sz w:val="24"/>
              </w:rPr>
            </w:pPr>
            <w:r w:rsidRPr="00896AD6">
              <w:rPr>
                <w:sz w:val="24"/>
              </w:rPr>
              <w:t xml:space="preserve">This research tackles securing communication between devices in the Internet of Things (IoT). It highlights the vulnerability of </w:t>
            </w:r>
            <w:r w:rsidRPr="00896AD6">
              <w:rPr>
                <w:sz w:val="24"/>
              </w:rPr>
              <w:lastRenderedPageBreak/>
              <w:t>MQTT's unencrypted messages and proposes Fernet, a lightweight encryption method, as a solution for resource-constrained IoT devices.</w:t>
            </w:r>
          </w:p>
        </w:tc>
      </w:tr>
      <w:tr w:rsidR="00896AD6" w14:paraId="1EB46E3D" w14:textId="77777777" w:rsidTr="00896AD6">
        <w:trPr>
          <w:trHeight w:val="1689"/>
        </w:trPr>
        <w:tc>
          <w:tcPr>
            <w:tcW w:w="689" w:type="dxa"/>
            <w:tcBorders>
              <w:top w:val="single" w:sz="4" w:space="0" w:color="000000"/>
              <w:left w:val="single" w:sz="4" w:space="0" w:color="000000"/>
              <w:bottom w:val="single" w:sz="4" w:space="0" w:color="000000"/>
              <w:right w:val="single" w:sz="4" w:space="0" w:color="000000"/>
            </w:tcBorders>
          </w:tcPr>
          <w:p w14:paraId="6B0B10B4" w14:textId="77777777" w:rsidR="00896AD6" w:rsidRPr="00896AD6" w:rsidRDefault="00896AD6" w:rsidP="00896AD6">
            <w:pPr>
              <w:pStyle w:val="TableParagraph"/>
              <w:spacing w:line="268" w:lineRule="exact"/>
              <w:rPr>
                <w:spacing w:val="-5"/>
                <w:sz w:val="24"/>
              </w:rPr>
            </w:pPr>
            <w:r w:rsidRPr="00896AD6">
              <w:rPr>
                <w:spacing w:val="-5"/>
                <w:sz w:val="24"/>
              </w:rPr>
              <w:t>3</w:t>
            </w:r>
          </w:p>
        </w:tc>
        <w:tc>
          <w:tcPr>
            <w:tcW w:w="1890" w:type="dxa"/>
            <w:tcBorders>
              <w:top w:val="single" w:sz="4" w:space="0" w:color="000000"/>
              <w:left w:val="single" w:sz="4" w:space="0" w:color="000000"/>
              <w:bottom w:val="single" w:sz="4" w:space="0" w:color="000000"/>
              <w:right w:val="single" w:sz="4" w:space="0" w:color="000000"/>
            </w:tcBorders>
          </w:tcPr>
          <w:p w14:paraId="228CC2C7" w14:textId="77777777" w:rsidR="00896AD6" w:rsidRPr="00896AD6" w:rsidRDefault="00896AD6" w:rsidP="00896AD6">
            <w:pPr>
              <w:pStyle w:val="TableParagraph"/>
              <w:spacing w:line="360" w:lineRule="auto"/>
              <w:ind w:right="254" w:firstLine="62"/>
              <w:rPr>
                <w:sz w:val="24"/>
              </w:rPr>
            </w:pPr>
            <w:r w:rsidRPr="00276E8B">
              <w:rPr>
                <w:sz w:val="24"/>
              </w:rPr>
              <w:t>"</w:t>
            </w:r>
            <w:r w:rsidRPr="003F3A5D">
              <w:rPr>
                <w:sz w:val="24"/>
              </w:rPr>
              <w:t xml:space="preserve">Architectural Design of Representational State Transfer Application Programming Interface with Application-Level Base64-Encoding and </w:t>
            </w:r>
            <w:proofErr w:type="spellStart"/>
            <w:r w:rsidRPr="003F3A5D">
              <w:rPr>
                <w:sz w:val="24"/>
              </w:rPr>
              <w:t>Zlib</w:t>
            </w:r>
            <w:proofErr w:type="spellEnd"/>
            <w:r w:rsidRPr="003F3A5D">
              <w:rPr>
                <w:sz w:val="24"/>
              </w:rPr>
              <w:t xml:space="preserve"> Data Compression</w:t>
            </w:r>
            <w:r w:rsidRPr="00276E8B">
              <w:rPr>
                <w:sz w:val="24"/>
              </w:rPr>
              <w:t>"</w:t>
            </w:r>
          </w:p>
        </w:tc>
        <w:tc>
          <w:tcPr>
            <w:tcW w:w="1800" w:type="dxa"/>
            <w:tcBorders>
              <w:top w:val="single" w:sz="4" w:space="0" w:color="000000"/>
              <w:left w:val="single" w:sz="4" w:space="0" w:color="000000"/>
              <w:bottom w:val="single" w:sz="4" w:space="0" w:color="000000"/>
              <w:right w:val="single" w:sz="4" w:space="0" w:color="000000"/>
            </w:tcBorders>
          </w:tcPr>
          <w:p w14:paraId="0D1909AA"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t xml:space="preserve">Aryo </w:t>
            </w:r>
            <w:proofErr w:type="spellStart"/>
            <w:r w:rsidRPr="00896AD6">
              <w:rPr>
                <w:rFonts w:eastAsia="SimSun"/>
                <w:color w:val="000000"/>
                <w:sz w:val="24"/>
                <w:szCs w:val="24"/>
                <w:lang w:eastAsia="zh-CN" w:bidi="ar"/>
              </w:rPr>
              <w:t>Pinanditoa</w:t>
            </w:r>
            <w:proofErr w:type="spellEnd"/>
            <w:r w:rsidRPr="00896AD6">
              <w:rPr>
                <w:rFonts w:eastAsia="SimSun"/>
                <w:color w:val="000000"/>
                <w:sz w:val="24"/>
                <w:szCs w:val="24"/>
                <w:lang w:eastAsia="zh-CN" w:bidi="ar"/>
              </w:rPr>
              <w:t xml:space="preserve">, Agi Putra </w:t>
            </w:r>
            <w:proofErr w:type="spellStart"/>
            <w:r w:rsidRPr="00896AD6">
              <w:rPr>
                <w:rFonts w:eastAsia="SimSun"/>
                <w:color w:val="000000"/>
                <w:sz w:val="24"/>
                <w:szCs w:val="24"/>
                <w:lang w:eastAsia="zh-CN" w:bidi="ar"/>
              </w:rPr>
              <w:t>Kharismab</w:t>
            </w:r>
            <w:proofErr w:type="spellEnd"/>
            <w:r w:rsidRPr="00896AD6">
              <w:rPr>
                <w:rFonts w:eastAsia="SimSun"/>
                <w:color w:val="000000"/>
                <w:sz w:val="24"/>
                <w:szCs w:val="24"/>
                <w:lang w:eastAsia="zh-CN" w:bidi="ar"/>
              </w:rPr>
              <w:t xml:space="preserve">, Eriq Muhammad Adams </w:t>
            </w:r>
            <w:proofErr w:type="spellStart"/>
            <w:r w:rsidRPr="00896AD6">
              <w:rPr>
                <w:rFonts w:eastAsia="SimSun"/>
                <w:color w:val="000000"/>
                <w:sz w:val="24"/>
                <w:szCs w:val="24"/>
                <w:lang w:eastAsia="zh-CN" w:bidi="ar"/>
              </w:rPr>
              <w:t>Jonemarob</w:t>
            </w:r>
            <w:proofErr w:type="spellEnd"/>
          </w:p>
        </w:tc>
        <w:tc>
          <w:tcPr>
            <w:tcW w:w="540" w:type="dxa"/>
            <w:tcBorders>
              <w:top w:val="single" w:sz="4" w:space="0" w:color="000000"/>
              <w:left w:val="single" w:sz="4" w:space="0" w:color="000000"/>
              <w:bottom w:val="single" w:sz="4" w:space="0" w:color="000000"/>
              <w:right w:val="single" w:sz="4" w:space="0" w:color="000000"/>
            </w:tcBorders>
          </w:tcPr>
          <w:p w14:paraId="1494692C" w14:textId="77777777" w:rsidR="00896AD6" w:rsidRPr="00896AD6" w:rsidRDefault="00896AD6" w:rsidP="00896AD6">
            <w:pPr>
              <w:pStyle w:val="TableParagraph"/>
              <w:spacing w:line="268" w:lineRule="exact"/>
              <w:ind w:left="2"/>
              <w:rPr>
                <w:spacing w:val="-4"/>
                <w:sz w:val="24"/>
              </w:rPr>
            </w:pPr>
            <w:r w:rsidRPr="00896AD6">
              <w:rPr>
                <w:spacing w:val="-4"/>
                <w:sz w:val="24"/>
              </w:rPr>
              <w:t>2023</w:t>
            </w:r>
          </w:p>
        </w:tc>
        <w:tc>
          <w:tcPr>
            <w:tcW w:w="3990" w:type="dxa"/>
            <w:tcBorders>
              <w:top w:val="single" w:sz="4" w:space="0" w:color="000000"/>
              <w:left w:val="single" w:sz="4" w:space="0" w:color="000000"/>
              <w:bottom w:val="single" w:sz="4" w:space="0" w:color="000000"/>
              <w:right w:val="single" w:sz="4" w:space="0" w:color="000000"/>
            </w:tcBorders>
          </w:tcPr>
          <w:p w14:paraId="5E347D36" w14:textId="70B21052" w:rsidR="00896AD6" w:rsidRPr="00896AD6" w:rsidRDefault="00896AD6" w:rsidP="00896AD6">
            <w:pPr>
              <w:pStyle w:val="TableParagraph"/>
              <w:spacing w:line="360" w:lineRule="auto"/>
              <w:ind w:left="2" w:right="286"/>
              <w:rPr>
                <w:sz w:val="24"/>
                <w:lang w:val="en-IN"/>
              </w:rPr>
            </w:pPr>
            <w:r w:rsidRPr="00896AD6">
              <w:rPr>
                <w:sz w:val="24"/>
                <w:lang w:val="en-IN"/>
              </w:rPr>
              <w:t xml:space="preserve">This study examines how compressing data with </w:t>
            </w:r>
            <w:proofErr w:type="spellStart"/>
            <w:r w:rsidRPr="00896AD6">
              <w:rPr>
                <w:sz w:val="24"/>
                <w:lang w:val="en-IN"/>
              </w:rPr>
              <w:t>Zlib</w:t>
            </w:r>
            <w:proofErr w:type="spellEnd"/>
            <w:r w:rsidRPr="00896AD6">
              <w:rPr>
                <w:sz w:val="24"/>
                <w:lang w:val="en-IN"/>
              </w:rPr>
              <w:t xml:space="preserve"> and Base64 encoding improves RESTful API performance, especially for mobile apps on limited data plans. It </w:t>
            </w:r>
            <w:proofErr w:type="spellStart"/>
            <w:r w:rsidRPr="00896AD6">
              <w:rPr>
                <w:sz w:val="24"/>
                <w:lang w:val="en-IN"/>
              </w:rPr>
              <w:t>analyzes</w:t>
            </w:r>
            <w:proofErr w:type="spellEnd"/>
            <w:r w:rsidRPr="00896AD6">
              <w:rPr>
                <w:sz w:val="24"/>
                <w:lang w:val="en-IN"/>
              </w:rPr>
              <w:t xml:space="preserve"> the trade-off between reduced bandwidth usage (up to 66%!) and the minimal overhead of compression/decompression. The results suggest data compression can significantly speed up RESTful API performance.</w:t>
            </w:r>
          </w:p>
        </w:tc>
      </w:tr>
      <w:tr w:rsidR="00896AD6" w14:paraId="665007B3" w14:textId="77777777" w:rsidTr="00896AD6">
        <w:trPr>
          <w:trHeight w:val="1689"/>
        </w:trPr>
        <w:tc>
          <w:tcPr>
            <w:tcW w:w="689" w:type="dxa"/>
            <w:tcBorders>
              <w:top w:val="single" w:sz="4" w:space="0" w:color="000000"/>
              <w:left w:val="single" w:sz="4" w:space="0" w:color="000000"/>
              <w:bottom w:val="single" w:sz="4" w:space="0" w:color="000000"/>
              <w:right w:val="single" w:sz="4" w:space="0" w:color="000000"/>
            </w:tcBorders>
          </w:tcPr>
          <w:p w14:paraId="0AF5EA0A" w14:textId="77777777" w:rsidR="00896AD6" w:rsidRPr="00896AD6" w:rsidRDefault="00896AD6" w:rsidP="00896AD6">
            <w:pPr>
              <w:pStyle w:val="TableParagraph"/>
              <w:spacing w:line="268" w:lineRule="exact"/>
              <w:rPr>
                <w:spacing w:val="-5"/>
                <w:sz w:val="24"/>
              </w:rPr>
            </w:pPr>
            <w:r w:rsidRPr="00896AD6">
              <w:rPr>
                <w:spacing w:val="-5"/>
                <w:sz w:val="24"/>
              </w:rPr>
              <w:t>4</w:t>
            </w:r>
          </w:p>
        </w:tc>
        <w:tc>
          <w:tcPr>
            <w:tcW w:w="1890" w:type="dxa"/>
            <w:tcBorders>
              <w:top w:val="single" w:sz="4" w:space="0" w:color="000000"/>
              <w:left w:val="single" w:sz="4" w:space="0" w:color="000000"/>
              <w:bottom w:val="single" w:sz="4" w:space="0" w:color="000000"/>
              <w:right w:val="single" w:sz="4" w:space="0" w:color="000000"/>
            </w:tcBorders>
          </w:tcPr>
          <w:p w14:paraId="172026E0" w14:textId="77777777" w:rsidR="00896AD6" w:rsidRPr="00276E8B" w:rsidRDefault="00896AD6" w:rsidP="00896AD6">
            <w:pPr>
              <w:pStyle w:val="TableParagraph"/>
              <w:spacing w:line="360" w:lineRule="auto"/>
              <w:ind w:right="254" w:firstLine="62"/>
              <w:rPr>
                <w:sz w:val="24"/>
              </w:rPr>
            </w:pPr>
            <w:r>
              <w:rPr>
                <w:sz w:val="24"/>
              </w:rPr>
              <w:t>“</w:t>
            </w:r>
            <w:r w:rsidRPr="003F3A5D">
              <w:rPr>
                <w:sz w:val="24"/>
              </w:rPr>
              <w:t xml:space="preserve">Improving Data Embedding Capacity in LSB Steganography Utilizing LSB2 and </w:t>
            </w:r>
            <w:proofErr w:type="spellStart"/>
            <w:r w:rsidRPr="003F3A5D">
              <w:rPr>
                <w:sz w:val="24"/>
              </w:rPr>
              <w:t>Zlib</w:t>
            </w:r>
            <w:proofErr w:type="spellEnd"/>
            <w:r w:rsidRPr="003F3A5D">
              <w:rPr>
                <w:sz w:val="24"/>
              </w:rPr>
              <w:t xml:space="preserve"> Compression</w:t>
            </w:r>
            <w:r>
              <w:rPr>
                <w:sz w:val="24"/>
              </w:rPr>
              <w:t>”</w:t>
            </w:r>
          </w:p>
        </w:tc>
        <w:tc>
          <w:tcPr>
            <w:tcW w:w="1800" w:type="dxa"/>
            <w:tcBorders>
              <w:top w:val="single" w:sz="4" w:space="0" w:color="000000"/>
              <w:left w:val="single" w:sz="4" w:space="0" w:color="000000"/>
              <w:bottom w:val="single" w:sz="4" w:space="0" w:color="000000"/>
              <w:right w:val="single" w:sz="4" w:space="0" w:color="000000"/>
            </w:tcBorders>
          </w:tcPr>
          <w:p w14:paraId="47801D6A"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t xml:space="preserve">Joshua Calvin </w:t>
            </w:r>
            <w:proofErr w:type="spellStart"/>
            <w:r w:rsidRPr="00896AD6">
              <w:rPr>
                <w:rFonts w:eastAsia="SimSun"/>
                <w:color w:val="000000"/>
                <w:sz w:val="24"/>
                <w:szCs w:val="24"/>
                <w:lang w:eastAsia="zh-CN" w:bidi="ar"/>
              </w:rPr>
              <w:t>Kurniawan,Adhitya</w:t>
            </w:r>
            <w:proofErr w:type="spellEnd"/>
            <w:r w:rsidRPr="00896AD6">
              <w:rPr>
                <w:rFonts w:eastAsia="SimSun"/>
                <w:color w:val="000000"/>
                <w:sz w:val="24"/>
                <w:szCs w:val="24"/>
                <w:lang w:eastAsia="zh-CN" w:bidi="ar"/>
              </w:rPr>
              <w:t xml:space="preserve"> </w:t>
            </w:r>
            <w:proofErr w:type="spellStart"/>
            <w:r w:rsidRPr="00896AD6">
              <w:rPr>
                <w:rFonts w:eastAsia="SimSun"/>
                <w:color w:val="000000"/>
                <w:sz w:val="24"/>
                <w:szCs w:val="24"/>
                <w:lang w:eastAsia="zh-CN" w:bidi="ar"/>
              </w:rPr>
              <w:t>Nugraha</w:t>
            </w:r>
            <w:proofErr w:type="spellEnd"/>
            <w:r w:rsidRPr="00896AD6">
              <w:rPr>
                <w:rFonts w:eastAsia="SimSun"/>
                <w:color w:val="000000"/>
                <w:sz w:val="24"/>
                <w:szCs w:val="24"/>
                <w:lang w:eastAsia="zh-CN" w:bidi="ar"/>
              </w:rPr>
              <w:t>,</w:t>
            </w:r>
          </w:p>
          <w:p w14:paraId="18F554A3"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t xml:space="preserve">Ariel Immanuel </w:t>
            </w:r>
            <w:proofErr w:type="spellStart"/>
            <w:r w:rsidRPr="00896AD6">
              <w:rPr>
                <w:rFonts w:eastAsia="SimSun"/>
                <w:color w:val="000000"/>
                <w:sz w:val="24"/>
                <w:szCs w:val="24"/>
                <w:lang w:eastAsia="zh-CN" w:bidi="ar"/>
              </w:rPr>
              <w:t>Prayogo</w:t>
            </w:r>
            <w:proofErr w:type="spellEnd"/>
            <w:r w:rsidRPr="00896AD6">
              <w:rPr>
                <w:rFonts w:eastAsia="SimSun"/>
                <w:color w:val="000000"/>
                <w:sz w:val="24"/>
                <w:szCs w:val="24"/>
                <w:lang w:eastAsia="zh-CN" w:bidi="ar"/>
              </w:rPr>
              <w:t xml:space="preserve">, The Fandy </w:t>
            </w:r>
            <w:proofErr w:type="spellStart"/>
            <w:r w:rsidRPr="00896AD6">
              <w:rPr>
                <w:rFonts w:eastAsia="SimSun"/>
                <w:color w:val="000000"/>
                <w:sz w:val="24"/>
                <w:szCs w:val="24"/>
                <w:lang w:eastAsia="zh-CN" w:bidi="ar"/>
              </w:rPr>
              <w:t>Novanto</w:t>
            </w:r>
            <w:proofErr w:type="spellEnd"/>
          </w:p>
        </w:tc>
        <w:tc>
          <w:tcPr>
            <w:tcW w:w="540" w:type="dxa"/>
            <w:tcBorders>
              <w:top w:val="single" w:sz="4" w:space="0" w:color="000000"/>
              <w:left w:val="single" w:sz="4" w:space="0" w:color="000000"/>
              <w:bottom w:val="single" w:sz="4" w:space="0" w:color="000000"/>
              <w:right w:val="single" w:sz="4" w:space="0" w:color="000000"/>
            </w:tcBorders>
          </w:tcPr>
          <w:p w14:paraId="16BC9EA0" w14:textId="77777777" w:rsidR="00896AD6" w:rsidRPr="00896AD6" w:rsidRDefault="00896AD6" w:rsidP="00896AD6">
            <w:pPr>
              <w:pStyle w:val="TableParagraph"/>
              <w:spacing w:line="268" w:lineRule="exact"/>
              <w:ind w:left="2"/>
              <w:rPr>
                <w:spacing w:val="-4"/>
                <w:sz w:val="24"/>
              </w:rPr>
            </w:pPr>
            <w:r w:rsidRPr="00896AD6">
              <w:rPr>
                <w:spacing w:val="-4"/>
                <w:sz w:val="24"/>
              </w:rPr>
              <w:t>2024</w:t>
            </w:r>
          </w:p>
        </w:tc>
        <w:tc>
          <w:tcPr>
            <w:tcW w:w="3990" w:type="dxa"/>
            <w:tcBorders>
              <w:top w:val="single" w:sz="4" w:space="0" w:color="000000"/>
              <w:left w:val="single" w:sz="4" w:space="0" w:color="000000"/>
              <w:bottom w:val="single" w:sz="4" w:space="0" w:color="000000"/>
              <w:right w:val="single" w:sz="4" w:space="0" w:color="000000"/>
            </w:tcBorders>
          </w:tcPr>
          <w:p w14:paraId="5D1E1672" w14:textId="3B5F3889" w:rsidR="00896AD6" w:rsidRPr="00896AD6" w:rsidRDefault="00896AD6" w:rsidP="00896AD6">
            <w:pPr>
              <w:pStyle w:val="TableParagraph"/>
              <w:spacing w:line="360" w:lineRule="auto"/>
              <w:ind w:left="2" w:right="286"/>
              <w:rPr>
                <w:sz w:val="24"/>
                <w:lang w:val="en-IN"/>
              </w:rPr>
            </w:pPr>
            <w:r w:rsidRPr="00896AD6">
              <w:rPr>
                <w:sz w:val="24"/>
                <w:lang w:val="en-IN"/>
              </w:rPr>
              <w:t xml:space="preserve">Steganography gets a boost! This research improves data hiding in images by using a modified LSB method with </w:t>
            </w:r>
            <w:proofErr w:type="spellStart"/>
            <w:r w:rsidRPr="00896AD6">
              <w:rPr>
                <w:sz w:val="24"/>
                <w:lang w:val="en-IN"/>
              </w:rPr>
              <w:t>Zlib</w:t>
            </w:r>
            <w:proofErr w:type="spellEnd"/>
            <w:r w:rsidRPr="00896AD6">
              <w:rPr>
                <w:sz w:val="24"/>
                <w:lang w:val="en-IN"/>
              </w:rPr>
              <w:t xml:space="preserve"> compression. They can hide 36.54% more data while keeping image quality high.</w:t>
            </w:r>
          </w:p>
        </w:tc>
      </w:tr>
      <w:tr w:rsidR="00896AD6" w14:paraId="60C7FA1D" w14:textId="77777777" w:rsidTr="00896AD6">
        <w:trPr>
          <w:trHeight w:val="1689"/>
        </w:trPr>
        <w:tc>
          <w:tcPr>
            <w:tcW w:w="689" w:type="dxa"/>
            <w:tcBorders>
              <w:top w:val="single" w:sz="4" w:space="0" w:color="000000"/>
              <w:left w:val="single" w:sz="4" w:space="0" w:color="000000"/>
              <w:bottom w:val="single" w:sz="4" w:space="0" w:color="000000"/>
              <w:right w:val="single" w:sz="4" w:space="0" w:color="000000"/>
            </w:tcBorders>
          </w:tcPr>
          <w:p w14:paraId="27445AA3" w14:textId="77777777" w:rsidR="00896AD6" w:rsidRPr="00896AD6" w:rsidRDefault="00896AD6" w:rsidP="00896AD6">
            <w:pPr>
              <w:pStyle w:val="TableParagraph"/>
              <w:spacing w:line="268" w:lineRule="exact"/>
              <w:rPr>
                <w:spacing w:val="-5"/>
                <w:sz w:val="24"/>
              </w:rPr>
            </w:pPr>
            <w:r w:rsidRPr="00896AD6">
              <w:rPr>
                <w:spacing w:val="-5"/>
                <w:sz w:val="24"/>
              </w:rPr>
              <w:t>5</w:t>
            </w:r>
          </w:p>
        </w:tc>
        <w:tc>
          <w:tcPr>
            <w:tcW w:w="1890" w:type="dxa"/>
            <w:tcBorders>
              <w:top w:val="single" w:sz="4" w:space="0" w:color="000000"/>
              <w:left w:val="single" w:sz="4" w:space="0" w:color="000000"/>
              <w:bottom w:val="single" w:sz="4" w:space="0" w:color="000000"/>
              <w:right w:val="single" w:sz="4" w:space="0" w:color="000000"/>
            </w:tcBorders>
          </w:tcPr>
          <w:p w14:paraId="0455D551" w14:textId="77777777" w:rsidR="00896AD6" w:rsidRDefault="00896AD6" w:rsidP="00896AD6">
            <w:pPr>
              <w:pStyle w:val="TableParagraph"/>
              <w:spacing w:line="360" w:lineRule="auto"/>
              <w:ind w:right="254" w:firstLine="62"/>
              <w:rPr>
                <w:sz w:val="24"/>
              </w:rPr>
            </w:pPr>
            <w:r>
              <w:rPr>
                <w:sz w:val="24"/>
              </w:rPr>
              <w:t>“</w:t>
            </w:r>
            <w:r w:rsidRPr="00287876">
              <w:rPr>
                <w:sz w:val="24"/>
              </w:rPr>
              <w:t>The Next Frontier of Security: Homomorphic Encryption in Action</w:t>
            </w:r>
            <w:r>
              <w:rPr>
                <w:sz w:val="24"/>
              </w:rPr>
              <w:t>”</w:t>
            </w:r>
          </w:p>
        </w:tc>
        <w:tc>
          <w:tcPr>
            <w:tcW w:w="1800" w:type="dxa"/>
            <w:tcBorders>
              <w:top w:val="single" w:sz="4" w:space="0" w:color="000000"/>
              <w:left w:val="single" w:sz="4" w:space="0" w:color="000000"/>
              <w:bottom w:val="single" w:sz="4" w:space="0" w:color="000000"/>
              <w:right w:val="single" w:sz="4" w:space="0" w:color="000000"/>
            </w:tcBorders>
          </w:tcPr>
          <w:p w14:paraId="6BE53D72"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t>Prof. Shweta Sabnis, Prof. Pavan Mitragotri</w:t>
            </w:r>
          </w:p>
        </w:tc>
        <w:tc>
          <w:tcPr>
            <w:tcW w:w="540" w:type="dxa"/>
            <w:tcBorders>
              <w:top w:val="single" w:sz="4" w:space="0" w:color="000000"/>
              <w:left w:val="single" w:sz="4" w:space="0" w:color="000000"/>
              <w:bottom w:val="single" w:sz="4" w:space="0" w:color="000000"/>
              <w:right w:val="single" w:sz="4" w:space="0" w:color="000000"/>
            </w:tcBorders>
          </w:tcPr>
          <w:p w14:paraId="54732105" w14:textId="77777777" w:rsidR="00896AD6" w:rsidRPr="00896AD6" w:rsidRDefault="00896AD6" w:rsidP="00896AD6">
            <w:pPr>
              <w:pStyle w:val="TableParagraph"/>
              <w:spacing w:line="268" w:lineRule="exact"/>
              <w:ind w:left="2"/>
              <w:rPr>
                <w:spacing w:val="-4"/>
                <w:sz w:val="24"/>
              </w:rPr>
            </w:pPr>
            <w:r w:rsidRPr="00896AD6">
              <w:rPr>
                <w:spacing w:val="-4"/>
                <w:sz w:val="24"/>
              </w:rPr>
              <w:t>2024</w:t>
            </w:r>
          </w:p>
        </w:tc>
        <w:tc>
          <w:tcPr>
            <w:tcW w:w="3990" w:type="dxa"/>
            <w:tcBorders>
              <w:top w:val="single" w:sz="4" w:space="0" w:color="000000"/>
              <w:left w:val="single" w:sz="4" w:space="0" w:color="000000"/>
              <w:bottom w:val="single" w:sz="4" w:space="0" w:color="000000"/>
              <w:right w:val="single" w:sz="4" w:space="0" w:color="000000"/>
            </w:tcBorders>
          </w:tcPr>
          <w:p w14:paraId="5FC69827" w14:textId="206798C2" w:rsidR="00896AD6" w:rsidRPr="00896AD6" w:rsidRDefault="00896AD6" w:rsidP="00896AD6">
            <w:pPr>
              <w:pStyle w:val="TableParagraph"/>
              <w:spacing w:line="360" w:lineRule="auto"/>
              <w:ind w:left="2" w:right="286"/>
              <w:rPr>
                <w:sz w:val="24"/>
                <w:lang w:val="en-IN"/>
              </w:rPr>
            </w:pPr>
            <w:r w:rsidRPr="00896AD6">
              <w:rPr>
                <w:sz w:val="24"/>
                <w:lang w:val="en-IN"/>
              </w:rPr>
              <w:t xml:space="preserve">This study </w:t>
            </w:r>
            <w:proofErr w:type="spellStart"/>
            <w:r w:rsidRPr="00896AD6">
              <w:rPr>
                <w:sz w:val="24"/>
                <w:lang w:val="en-IN"/>
              </w:rPr>
              <w:t>analyzes</w:t>
            </w:r>
            <w:proofErr w:type="spellEnd"/>
            <w:r w:rsidRPr="00896AD6">
              <w:rPr>
                <w:sz w:val="24"/>
                <w:lang w:val="en-IN"/>
              </w:rPr>
              <w:t xml:space="preserve"> homomorphic encryption (PHE, SHE, FHE) for cloud security. It helps users pick the right encryption method for their cloud data, balancing security and performance. This research improves cloud data privacy and opens doors for secure data processing in the future.</w:t>
            </w:r>
          </w:p>
        </w:tc>
      </w:tr>
      <w:tr w:rsidR="00896AD6" w14:paraId="16F1E3A7" w14:textId="77777777" w:rsidTr="00896AD6">
        <w:trPr>
          <w:trHeight w:val="1689"/>
        </w:trPr>
        <w:tc>
          <w:tcPr>
            <w:tcW w:w="689" w:type="dxa"/>
            <w:tcBorders>
              <w:top w:val="single" w:sz="4" w:space="0" w:color="000000"/>
              <w:left w:val="single" w:sz="4" w:space="0" w:color="000000"/>
              <w:bottom w:val="single" w:sz="4" w:space="0" w:color="000000"/>
              <w:right w:val="single" w:sz="4" w:space="0" w:color="000000"/>
            </w:tcBorders>
          </w:tcPr>
          <w:p w14:paraId="72D32497" w14:textId="77777777" w:rsidR="00896AD6" w:rsidRPr="00896AD6" w:rsidRDefault="00896AD6" w:rsidP="00896AD6">
            <w:pPr>
              <w:pStyle w:val="TableParagraph"/>
              <w:spacing w:line="268" w:lineRule="exact"/>
              <w:rPr>
                <w:spacing w:val="-5"/>
                <w:sz w:val="24"/>
              </w:rPr>
            </w:pPr>
            <w:r w:rsidRPr="00896AD6">
              <w:rPr>
                <w:spacing w:val="-5"/>
                <w:sz w:val="24"/>
              </w:rPr>
              <w:lastRenderedPageBreak/>
              <w:t>6</w:t>
            </w:r>
          </w:p>
        </w:tc>
        <w:tc>
          <w:tcPr>
            <w:tcW w:w="1890" w:type="dxa"/>
            <w:tcBorders>
              <w:top w:val="single" w:sz="4" w:space="0" w:color="000000"/>
              <w:left w:val="single" w:sz="4" w:space="0" w:color="000000"/>
              <w:bottom w:val="single" w:sz="4" w:space="0" w:color="000000"/>
              <w:right w:val="single" w:sz="4" w:space="0" w:color="000000"/>
            </w:tcBorders>
          </w:tcPr>
          <w:p w14:paraId="292FB0F0" w14:textId="77777777" w:rsidR="00896AD6" w:rsidRDefault="00896AD6" w:rsidP="00896AD6">
            <w:pPr>
              <w:pStyle w:val="TableParagraph"/>
              <w:spacing w:line="360" w:lineRule="auto"/>
              <w:ind w:right="254" w:firstLine="62"/>
              <w:rPr>
                <w:sz w:val="24"/>
              </w:rPr>
            </w:pPr>
            <w:r>
              <w:rPr>
                <w:sz w:val="24"/>
              </w:rPr>
              <w:t>“</w:t>
            </w:r>
            <w:r w:rsidRPr="00C23E2D">
              <w:rPr>
                <w:sz w:val="24"/>
              </w:rPr>
              <w:t>Research on Various Cryptography Techniques</w:t>
            </w:r>
            <w:r>
              <w:rPr>
                <w:sz w:val="24"/>
              </w:rPr>
              <w:t>”</w:t>
            </w:r>
          </w:p>
        </w:tc>
        <w:tc>
          <w:tcPr>
            <w:tcW w:w="1800" w:type="dxa"/>
            <w:tcBorders>
              <w:top w:val="single" w:sz="4" w:space="0" w:color="000000"/>
              <w:left w:val="single" w:sz="4" w:space="0" w:color="000000"/>
              <w:bottom w:val="single" w:sz="4" w:space="0" w:color="000000"/>
              <w:right w:val="single" w:sz="4" w:space="0" w:color="000000"/>
            </w:tcBorders>
          </w:tcPr>
          <w:p w14:paraId="25A3B93C"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t xml:space="preserve">Bharati A. Patil, Prajakta R. Toke, Sharyu S. </w:t>
            </w:r>
            <w:proofErr w:type="spellStart"/>
            <w:r w:rsidRPr="00896AD6">
              <w:rPr>
                <w:rFonts w:eastAsia="SimSun"/>
                <w:color w:val="000000"/>
                <w:sz w:val="24"/>
                <w:szCs w:val="24"/>
                <w:lang w:eastAsia="zh-CN" w:bidi="ar"/>
              </w:rPr>
              <w:t>Naiknavare</w:t>
            </w:r>
            <w:proofErr w:type="spellEnd"/>
          </w:p>
        </w:tc>
        <w:tc>
          <w:tcPr>
            <w:tcW w:w="540" w:type="dxa"/>
            <w:tcBorders>
              <w:top w:val="single" w:sz="4" w:space="0" w:color="000000"/>
              <w:left w:val="single" w:sz="4" w:space="0" w:color="000000"/>
              <w:bottom w:val="single" w:sz="4" w:space="0" w:color="000000"/>
              <w:right w:val="single" w:sz="4" w:space="0" w:color="000000"/>
            </w:tcBorders>
          </w:tcPr>
          <w:p w14:paraId="150608AB" w14:textId="77777777" w:rsidR="00896AD6" w:rsidRPr="00896AD6" w:rsidRDefault="00896AD6" w:rsidP="00896AD6">
            <w:pPr>
              <w:pStyle w:val="TableParagraph"/>
              <w:spacing w:line="268" w:lineRule="exact"/>
              <w:ind w:left="2"/>
              <w:rPr>
                <w:spacing w:val="-4"/>
                <w:sz w:val="24"/>
              </w:rPr>
            </w:pPr>
            <w:r w:rsidRPr="00896AD6">
              <w:rPr>
                <w:spacing w:val="-4"/>
                <w:sz w:val="24"/>
              </w:rPr>
              <w:t>2024</w:t>
            </w:r>
          </w:p>
        </w:tc>
        <w:tc>
          <w:tcPr>
            <w:tcW w:w="3990" w:type="dxa"/>
            <w:tcBorders>
              <w:top w:val="single" w:sz="4" w:space="0" w:color="000000"/>
              <w:left w:val="single" w:sz="4" w:space="0" w:color="000000"/>
              <w:bottom w:val="single" w:sz="4" w:space="0" w:color="000000"/>
              <w:right w:val="single" w:sz="4" w:space="0" w:color="000000"/>
            </w:tcBorders>
          </w:tcPr>
          <w:p w14:paraId="238741BE" w14:textId="6976C1CC" w:rsidR="00896AD6" w:rsidRPr="00896AD6" w:rsidRDefault="00896AD6" w:rsidP="00896AD6">
            <w:pPr>
              <w:pStyle w:val="TableParagraph"/>
              <w:spacing w:line="360" w:lineRule="auto"/>
              <w:ind w:left="2" w:right="286"/>
              <w:rPr>
                <w:sz w:val="24"/>
              </w:rPr>
            </w:pPr>
            <w:r w:rsidRPr="00896AD6">
              <w:rPr>
                <w:sz w:val="24"/>
              </w:rPr>
              <w:t>This research emphasizes cryptography's role in data security. It highlights key cryptographic goals like authentication, confidentiality, data integrity, and non-repudiation. The study also explores symmetric and asymmetric encryption algorithms. Overall, cryptography plays a vital role in securing data transmission and digital transactions.</w:t>
            </w:r>
          </w:p>
        </w:tc>
      </w:tr>
      <w:tr w:rsidR="00896AD6" w14:paraId="6D52F311" w14:textId="77777777" w:rsidTr="00896AD6">
        <w:trPr>
          <w:trHeight w:val="1689"/>
        </w:trPr>
        <w:tc>
          <w:tcPr>
            <w:tcW w:w="689" w:type="dxa"/>
            <w:tcBorders>
              <w:top w:val="single" w:sz="4" w:space="0" w:color="000000"/>
              <w:left w:val="single" w:sz="4" w:space="0" w:color="000000"/>
              <w:bottom w:val="single" w:sz="4" w:space="0" w:color="000000"/>
              <w:right w:val="single" w:sz="4" w:space="0" w:color="000000"/>
            </w:tcBorders>
          </w:tcPr>
          <w:p w14:paraId="58B73809" w14:textId="77777777" w:rsidR="00896AD6" w:rsidRPr="00896AD6" w:rsidRDefault="00896AD6" w:rsidP="00896AD6">
            <w:pPr>
              <w:pStyle w:val="TableParagraph"/>
              <w:spacing w:line="268" w:lineRule="exact"/>
              <w:rPr>
                <w:spacing w:val="-5"/>
                <w:sz w:val="24"/>
              </w:rPr>
            </w:pPr>
            <w:r w:rsidRPr="00896AD6">
              <w:rPr>
                <w:spacing w:val="-5"/>
                <w:sz w:val="24"/>
              </w:rPr>
              <w:t>7</w:t>
            </w:r>
          </w:p>
        </w:tc>
        <w:tc>
          <w:tcPr>
            <w:tcW w:w="1890" w:type="dxa"/>
            <w:tcBorders>
              <w:top w:val="single" w:sz="4" w:space="0" w:color="000000"/>
              <w:left w:val="single" w:sz="4" w:space="0" w:color="000000"/>
              <w:bottom w:val="single" w:sz="4" w:space="0" w:color="000000"/>
              <w:right w:val="single" w:sz="4" w:space="0" w:color="000000"/>
            </w:tcBorders>
          </w:tcPr>
          <w:p w14:paraId="07ED9E38" w14:textId="77777777" w:rsidR="00896AD6" w:rsidRDefault="00896AD6" w:rsidP="00896AD6">
            <w:pPr>
              <w:pStyle w:val="TableParagraph"/>
              <w:spacing w:line="360" w:lineRule="auto"/>
              <w:ind w:right="254" w:firstLine="62"/>
              <w:rPr>
                <w:sz w:val="24"/>
              </w:rPr>
            </w:pPr>
            <w:r>
              <w:rPr>
                <w:sz w:val="24"/>
              </w:rPr>
              <w:t>“</w:t>
            </w:r>
            <w:r w:rsidRPr="00C23E2D">
              <w:rPr>
                <w:sz w:val="24"/>
              </w:rPr>
              <w:t>A Fernet Based Lightweight Cryptography Adopted Enhancing Certificate Validation through Blockchain Technology</w:t>
            </w:r>
            <w:r>
              <w:rPr>
                <w:sz w:val="24"/>
              </w:rPr>
              <w:t>”</w:t>
            </w:r>
          </w:p>
        </w:tc>
        <w:tc>
          <w:tcPr>
            <w:tcW w:w="1800" w:type="dxa"/>
            <w:tcBorders>
              <w:top w:val="single" w:sz="4" w:space="0" w:color="000000"/>
              <w:left w:val="single" w:sz="4" w:space="0" w:color="000000"/>
              <w:bottom w:val="single" w:sz="4" w:space="0" w:color="000000"/>
              <w:right w:val="single" w:sz="4" w:space="0" w:color="000000"/>
            </w:tcBorders>
          </w:tcPr>
          <w:p w14:paraId="41DB81DE"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t xml:space="preserve">K. </w:t>
            </w:r>
            <w:proofErr w:type="spellStart"/>
            <w:r w:rsidRPr="00896AD6">
              <w:rPr>
                <w:rFonts w:eastAsia="SimSun"/>
                <w:color w:val="000000"/>
                <w:sz w:val="24"/>
                <w:szCs w:val="24"/>
                <w:lang w:eastAsia="zh-CN" w:bidi="ar"/>
              </w:rPr>
              <w:t>Obulesh</w:t>
            </w:r>
            <w:proofErr w:type="spellEnd"/>
            <w:r w:rsidRPr="00896AD6">
              <w:rPr>
                <w:rFonts w:eastAsia="SimSun"/>
                <w:color w:val="000000"/>
                <w:sz w:val="24"/>
                <w:szCs w:val="24"/>
                <w:lang w:eastAsia="zh-CN" w:bidi="ar"/>
              </w:rPr>
              <w:t>, R. Laxmi Prasana,</w:t>
            </w:r>
          </w:p>
          <w:p w14:paraId="1D11EBFB"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t>S. Lakshmi Supraja, Sameena Begum</w:t>
            </w:r>
          </w:p>
        </w:tc>
        <w:tc>
          <w:tcPr>
            <w:tcW w:w="540" w:type="dxa"/>
            <w:tcBorders>
              <w:top w:val="single" w:sz="4" w:space="0" w:color="000000"/>
              <w:left w:val="single" w:sz="4" w:space="0" w:color="000000"/>
              <w:bottom w:val="single" w:sz="4" w:space="0" w:color="000000"/>
              <w:right w:val="single" w:sz="4" w:space="0" w:color="000000"/>
            </w:tcBorders>
          </w:tcPr>
          <w:p w14:paraId="5396B6DA" w14:textId="77777777" w:rsidR="00896AD6" w:rsidRPr="00896AD6" w:rsidRDefault="00896AD6" w:rsidP="00896AD6">
            <w:pPr>
              <w:pStyle w:val="TableParagraph"/>
              <w:spacing w:line="268" w:lineRule="exact"/>
              <w:ind w:left="2"/>
              <w:rPr>
                <w:spacing w:val="-4"/>
                <w:sz w:val="24"/>
              </w:rPr>
            </w:pPr>
            <w:r w:rsidRPr="00896AD6">
              <w:rPr>
                <w:spacing w:val="-4"/>
                <w:sz w:val="24"/>
              </w:rPr>
              <w:t>2024</w:t>
            </w:r>
          </w:p>
        </w:tc>
        <w:tc>
          <w:tcPr>
            <w:tcW w:w="3990" w:type="dxa"/>
            <w:tcBorders>
              <w:top w:val="single" w:sz="4" w:space="0" w:color="000000"/>
              <w:left w:val="single" w:sz="4" w:space="0" w:color="000000"/>
              <w:bottom w:val="single" w:sz="4" w:space="0" w:color="000000"/>
              <w:right w:val="single" w:sz="4" w:space="0" w:color="000000"/>
            </w:tcBorders>
          </w:tcPr>
          <w:p w14:paraId="57F1ABA6" w14:textId="2D7E9A3A" w:rsidR="00896AD6" w:rsidRPr="00896AD6" w:rsidRDefault="00896AD6" w:rsidP="00896AD6">
            <w:pPr>
              <w:pStyle w:val="TableParagraph"/>
              <w:spacing w:line="360" w:lineRule="auto"/>
              <w:ind w:left="2" w:right="286"/>
              <w:rPr>
                <w:sz w:val="24"/>
              </w:rPr>
            </w:pPr>
            <w:r w:rsidRPr="00896AD6">
              <w:rPr>
                <w:sz w:val="24"/>
              </w:rPr>
              <w:t>This research tackles fake certificates with a blockchain solution. Traditional methods are slow, prone to error, and easy to tamper with. This new system uses blockchain and the Fernet-LWC algorithm to create a secure, transparent, and efficient way to validate certificates.</w:t>
            </w:r>
          </w:p>
        </w:tc>
      </w:tr>
      <w:tr w:rsidR="00896AD6" w14:paraId="7CC822BD" w14:textId="77777777" w:rsidTr="00896AD6">
        <w:trPr>
          <w:trHeight w:val="1689"/>
        </w:trPr>
        <w:tc>
          <w:tcPr>
            <w:tcW w:w="689" w:type="dxa"/>
            <w:tcBorders>
              <w:top w:val="single" w:sz="4" w:space="0" w:color="000000"/>
              <w:left w:val="single" w:sz="4" w:space="0" w:color="000000"/>
              <w:bottom w:val="single" w:sz="4" w:space="0" w:color="000000"/>
              <w:right w:val="single" w:sz="4" w:space="0" w:color="000000"/>
            </w:tcBorders>
          </w:tcPr>
          <w:p w14:paraId="2243C55E" w14:textId="77777777" w:rsidR="00896AD6" w:rsidRPr="00896AD6" w:rsidRDefault="00896AD6" w:rsidP="00896AD6">
            <w:pPr>
              <w:pStyle w:val="TableParagraph"/>
              <w:spacing w:line="268" w:lineRule="exact"/>
              <w:rPr>
                <w:spacing w:val="-5"/>
                <w:sz w:val="24"/>
              </w:rPr>
            </w:pPr>
            <w:r w:rsidRPr="00896AD6">
              <w:rPr>
                <w:spacing w:val="-5"/>
                <w:sz w:val="24"/>
              </w:rPr>
              <w:t>8</w:t>
            </w:r>
          </w:p>
        </w:tc>
        <w:tc>
          <w:tcPr>
            <w:tcW w:w="1890" w:type="dxa"/>
            <w:tcBorders>
              <w:top w:val="single" w:sz="4" w:space="0" w:color="000000"/>
              <w:left w:val="single" w:sz="4" w:space="0" w:color="000000"/>
              <w:bottom w:val="single" w:sz="4" w:space="0" w:color="000000"/>
              <w:right w:val="single" w:sz="4" w:space="0" w:color="000000"/>
            </w:tcBorders>
          </w:tcPr>
          <w:p w14:paraId="1CF77A19" w14:textId="77777777" w:rsidR="00896AD6" w:rsidRDefault="00896AD6" w:rsidP="00896AD6">
            <w:pPr>
              <w:pStyle w:val="TableParagraph"/>
              <w:spacing w:line="360" w:lineRule="auto"/>
              <w:ind w:right="254" w:firstLine="62"/>
              <w:rPr>
                <w:sz w:val="24"/>
              </w:rPr>
            </w:pPr>
            <w:r>
              <w:rPr>
                <w:sz w:val="24"/>
              </w:rPr>
              <w:t>“</w:t>
            </w:r>
            <w:r w:rsidRPr="00C23E2D">
              <w:rPr>
                <w:sz w:val="24"/>
              </w:rPr>
              <w:t>Secure File Storage On Cloud Using Hybrid Cryptography</w:t>
            </w:r>
            <w:r>
              <w:rPr>
                <w:sz w:val="24"/>
              </w:rPr>
              <w:t>”</w:t>
            </w:r>
          </w:p>
        </w:tc>
        <w:tc>
          <w:tcPr>
            <w:tcW w:w="1800" w:type="dxa"/>
            <w:tcBorders>
              <w:top w:val="single" w:sz="4" w:space="0" w:color="000000"/>
              <w:left w:val="single" w:sz="4" w:space="0" w:color="000000"/>
              <w:bottom w:val="single" w:sz="4" w:space="0" w:color="000000"/>
              <w:right w:val="single" w:sz="4" w:space="0" w:color="000000"/>
            </w:tcBorders>
          </w:tcPr>
          <w:p w14:paraId="5D13C77B" w14:textId="77777777" w:rsidR="00896AD6" w:rsidRPr="00896AD6" w:rsidRDefault="00896AD6" w:rsidP="00896AD6">
            <w:pPr>
              <w:widowControl/>
              <w:rPr>
                <w:rFonts w:eastAsia="SimSun"/>
                <w:color w:val="000000"/>
                <w:sz w:val="24"/>
                <w:szCs w:val="24"/>
                <w:lang w:eastAsia="zh-CN" w:bidi="ar"/>
              </w:rPr>
            </w:pPr>
            <w:proofErr w:type="spellStart"/>
            <w:r w:rsidRPr="00896AD6">
              <w:rPr>
                <w:rFonts w:eastAsia="SimSun"/>
                <w:color w:val="000000"/>
                <w:sz w:val="24"/>
                <w:szCs w:val="24"/>
                <w:lang w:eastAsia="zh-CN" w:bidi="ar"/>
              </w:rPr>
              <w:t>AishwaryaNawal</w:t>
            </w:r>
            <w:proofErr w:type="spellEnd"/>
            <w:r w:rsidRPr="00896AD6">
              <w:rPr>
                <w:rFonts w:eastAsia="SimSun"/>
                <w:color w:val="000000"/>
                <w:sz w:val="24"/>
                <w:szCs w:val="24"/>
                <w:lang w:eastAsia="zh-CN" w:bidi="ar"/>
              </w:rPr>
              <w:t>,</w:t>
            </w:r>
          </w:p>
          <w:p w14:paraId="5AD88E93"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t xml:space="preserve">Harish Soni, Shweta </w:t>
            </w:r>
            <w:proofErr w:type="spellStart"/>
            <w:r w:rsidRPr="00896AD6">
              <w:rPr>
                <w:rFonts w:eastAsia="SimSun"/>
                <w:color w:val="000000"/>
                <w:sz w:val="24"/>
                <w:szCs w:val="24"/>
                <w:lang w:eastAsia="zh-CN" w:bidi="ar"/>
              </w:rPr>
              <w:t>Arewar</w:t>
            </w:r>
            <w:proofErr w:type="spellEnd"/>
            <w:r w:rsidRPr="00896AD6">
              <w:rPr>
                <w:rFonts w:eastAsia="SimSun"/>
                <w:color w:val="000000"/>
                <w:sz w:val="24"/>
                <w:szCs w:val="24"/>
                <w:lang w:eastAsia="zh-CN" w:bidi="ar"/>
              </w:rPr>
              <w:t>,</w:t>
            </w:r>
          </w:p>
          <w:p w14:paraId="40E295E3" w14:textId="77777777" w:rsidR="00896AD6" w:rsidRPr="00896AD6" w:rsidRDefault="00896AD6" w:rsidP="00896AD6">
            <w:pPr>
              <w:widowControl/>
              <w:rPr>
                <w:rFonts w:eastAsia="SimSun"/>
                <w:color w:val="000000"/>
                <w:sz w:val="24"/>
                <w:szCs w:val="24"/>
                <w:lang w:eastAsia="zh-CN" w:bidi="ar"/>
              </w:rPr>
            </w:pPr>
            <w:r w:rsidRPr="00896AD6">
              <w:rPr>
                <w:rFonts w:eastAsia="SimSun"/>
                <w:color w:val="000000"/>
                <w:sz w:val="24"/>
                <w:szCs w:val="24"/>
                <w:lang w:eastAsia="zh-CN" w:bidi="ar"/>
              </w:rPr>
              <w:t>Varshita Gangadhara</w:t>
            </w:r>
          </w:p>
        </w:tc>
        <w:tc>
          <w:tcPr>
            <w:tcW w:w="540" w:type="dxa"/>
            <w:tcBorders>
              <w:top w:val="single" w:sz="4" w:space="0" w:color="000000"/>
              <w:left w:val="single" w:sz="4" w:space="0" w:color="000000"/>
              <w:bottom w:val="single" w:sz="4" w:space="0" w:color="000000"/>
              <w:right w:val="single" w:sz="4" w:space="0" w:color="000000"/>
            </w:tcBorders>
          </w:tcPr>
          <w:p w14:paraId="4F9D024D" w14:textId="77777777" w:rsidR="00896AD6" w:rsidRPr="00896AD6" w:rsidRDefault="00896AD6" w:rsidP="00896AD6">
            <w:pPr>
              <w:pStyle w:val="TableParagraph"/>
              <w:spacing w:line="268" w:lineRule="exact"/>
              <w:ind w:left="2"/>
              <w:rPr>
                <w:spacing w:val="-4"/>
                <w:sz w:val="24"/>
              </w:rPr>
            </w:pPr>
            <w:r w:rsidRPr="00896AD6">
              <w:rPr>
                <w:spacing w:val="-4"/>
                <w:sz w:val="24"/>
              </w:rPr>
              <w:t>2021</w:t>
            </w:r>
          </w:p>
        </w:tc>
        <w:tc>
          <w:tcPr>
            <w:tcW w:w="3990" w:type="dxa"/>
            <w:tcBorders>
              <w:top w:val="single" w:sz="4" w:space="0" w:color="000000"/>
              <w:left w:val="single" w:sz="4" w:space="0" w:color="000000"/>
              <w:bottom w:val="single" w:sz="4" w:space="0" w:color="000000"/>
              <w:right w:val="single" w:sz="4" w:space="0" w:color="000000"/>
            </w:tcBorders>
          </w:tcPr>
          <w:p w14:paraId="556E1FD5" w14:textId="79B66022" w:rsidR="00896AD6" w:rsidRPr="00896AD6" w:rsidRDefault="00896AD6" w:rsidP="00896AD6">
            <w:pPr>
              <w:pStyle w:val="TableParagraph"/>
              <w:spacing w:line="360" w:lineRule="auto"/>
              <w:ind w:left="2" w:right="286"/>
              <w:rPr>
                <w:sz w:val="24"/>
              </w:rPr>
            </w:pPr>
            <w:r w:rsidRPr="00896AD6">
              <w:rPr>
                <w:sz w:val="24"/>
              </w:rPr>
              <w:t>This study tackles cloud storage security risks like leaks, missing backups, and control loss. It proposes cryptography and steganography for enhanced protection. Cryptography scrambles data with algorithms like AES-GCM and Fernet, making it unreadable without a key. The research recommends a mix of these algorithms for strong security. Steganography (not mentioned in detail here) further hides the encrypted data for an extra layer of defense.</w:t>
            </w:r>
          </w:p>
        </w:tc>
      </w:tr>
    </w:tbl>
    <w:p w14:paraId="46F1AC23" w14:textId="2C26BD56" w:rsidR="00607521" w:rsidRDefault="00607521" w:rsidP="00607521">
      <w:pPr>
        <w:pStyle w:val="BodyText"/>
        <w:spacing w:line="360" w:lineRule="auto"/>
        <w:ind w:left="656" w:right="592"/>
        <w:jc w:val="both"/>
      </w:pPr>
      <w:proofErr w:type="spellStart"/>
      <w:r>
        <w:lastRenderedPageBreak/>
        <w:t>CloudSec</w:t>
      </w:r>
      <w:proofErr w:type="spellEnd"/>
      <w:r>
        <w:t xml:space="preserve">: Enhancing Cloud Computing Security Through Advanced Encryption, this research by Ismail </w:t>
      </w:r>
      <w:proofErr w:type="spellStart"/>
      <w:r>
        <w:t>Gaabouri</w:t>
      </w:r>
      <w:proofErr w:type="spellEnd"/>
      <w:r>
        <w:t xml:space="preserve">, Asaad </w:t>
      </w:r>
      <w:proofErr w:type="spellStart"/>
      <w:r>
        <w:t>Chahboun</w:t>
      </w:r>
      <w:proofErr w:type="spellEnd"/>
      <w:r>
        <w:t xml:space="preserve">, and Naoufal </w:t>
      </w:r>
      <w:proofErr w:type="spellStart"/>
      <w:r>
        <w:t>Raissouni</w:t>
      </w:r>
      <w:proofErr w:type="spellEnd"/>
      <w:r>
        <w:t xml:space="preserve"> delves into the security mechanisms of cloud computing, transitioning from a basic network to a virtualized environment supporting multiple operating systems. The study scrutinizes the three core cloud service categories—IAAS, PAAS, and SAAS—and underscores the critical role of encryption techniques in data protection. The methodology encompasses the analysis of service-level agreements for cloud security and the exploration of encryption algorithms such as DES, AES, RSA, and Blowfish to bolster data security. Addressing the escalating incidence of data breaches in the cloud, the research advocates for an additional layer of encryption to fortify the confidentiality of data.</w:t>
      </w:r>
    </w:p>
    <w:p w14:paraId="77DEC777" w14:textId="369D9F8E" w:rsidR="00607521" w:rsidRDefault="00607521" w:rsidP="00607521">
      <w:pPr>
        <w:pStyle w:val="BodyText"/>
        <w:spacing w:line="360" w:lineRule="auto"/>
        <w:ind w:left="656" w:right="592"/>
        <w:jc w:val="both"/>
      </w:pPr>
      <w:proofErr w:type="spellStart"/>
      <w:r>
        <w:t>CyberGuard</w:t>
      </w:r>
      <w:proofErr w:type="spellEnd"/>
      <w:r>
        <w:t>, Michael Carter and Jessica Lee contribute to the field by focusing on a unified platform for cybersecurity enthusiasts and professionals. The project streamlines various cybersecurity processes using C++’s Crypto++ and OpenSSL for robust and efficient code. The methodology covers encryption, decryption, hash identification, and force-decryption attempts using wordlists, ensuring a high level of security in data management. Future enhancements may explore the integration of additional security tools and expanded compatibility.</w:t>
      </w:r>
    </w:p>
    <w:p w14:paraId="02D06A98" w14:textId="77777777" w:rsidR="00607521" w:rsidRDefault="00607521" w:rsidP="00607521">
      <w:pPr>
        <w:pStyle w:val="BodyText"/>
        <w:spacing w:line="360" w:lineRule="auto"/>
        <w:ind w:left="656" w:right="592"/>
        <w:jc w:val="both"/>
      </w:pPr>
      <w:r>
        <w:t>Sentinel, AI-Driven Security for the Modern World, Emily Chen and Brian Taylor investigate the role of AI in cybersecurity, emphasizing the use of machine learning algorithms for pattern detection and anomaly identification. The project's success lies in providing a dynamic and scalable architecture for proactive threat mitigation. Compatibility across various devices and operating systems ensures adaptability to evolving cybersecurity threats. Future enhancements may involve refining machine learning models and incorporating real-time threat intelligence.</w:t>
      </w:r>
    </w:p>
    <w:p w14:paraId="423ABCF4" w14:textId="6BA8AB39" w:rsidR="00D76658" w:rsidRDefault="00607521" w:rsidP="00607521">
      <w:pPr>
        <w:pStyle w:val="BodyText"/>
        <w:spacing w:line="360" w:lineRule="auto"/>
        <w:ind w:left="656" w:right="592"/>
        <w:jc w:val="both"/>
        <w:sectPr w:rsidR="00D76658">
          <w:pgSz w:w="11910" w:h="16840"/>
          <w:pgMar w:top="1340" w:right="1200" w:bottom="280" w:left="1140" w:header="720" w:footer="720" w:gutter="0"/>
          <w:cols w:space="720"/>
        </w:sectPr>
      </w:pPr>
      <w:proofErr w:type="spellStart"/>
      <w:r>
        <w:t>KeyGuardian</w:t>
      </w:r>
      <w:proofErr w:type="spellEnd"/>
      <w:r>
        <w:t xml:space="preserve">: Strengthening Cybersecurity Foundations, </w:t>
      </w:r>
      <w:proofErr w:type="spellStart"/>
      <w:r>
        <w:t>KeyGuardian</w:t>
      </w:r>
      <w:proofErr w:type="spellEnd"/>
      <w:r>
        <w:t xml:space="preserve">, our project, is positioned within this landscape by offering a comprehensive cybersecurity solution. Drawing inspiration from the methodologies discussed, </w:t>
      </w:r>
      <w:proofErr w:type="spellStart"/>
      <w:r>
        <w:t>KeyGuardian</w:t>
      </w:r>
      <w:proofErr w:type="spellEnd"/>
      <w:r>
        <w:t xml:space="preserve"> integrates encryption, proactive security features, and data/keys management tools. The utilization of Python and C++ ensures robust data security, and the platform's user-friendly interface aims to provide a reliable means for users to safeguard their digital identities. Future developments may involve exploring additional security measures and further refining machine learning integration for adaptive threat response.</w:t>
      </w:r>
    </w:p>
    <w:p w14:paraId="626FAC70" w14:textId="77777777" w:rsidR="00D76658" w:rsidRDefault="00000000">
      <w:pPr>
        <w:pStyle w:val="Heading1"/>
        <w:spacing w:before="61"/>
      </w:pPr>
      <w:r>
        <w:rPr>
          <w:spacing w:val="-12"/>
        </w:rPr>
        <w:lastRenderedPageBreak/>
        <w:t>CHAPTER</w:t>
      </w:r>
      <w:r>
        <w:rPr>
          <w:spacing w:val="2"/>
        </w:rPr>
        <w:t xml:space="preserve"> </w:t>
      </w:r>
      <w:r>
        <w:rPr>
          <w:spacing w:val="-10"/>
        </w:rPr>
        <w:t>2</w:t>
      </w:r>
    </w:p>
    <w:p w14:paraId="71372FAF" w14:textId="77777777" w:rsidR="00D76658" w:rsidRDefault="00000000">
      <w:pPr>
        <w:spacing w:before="188"/>
        <w:ind w:left="303" w:right="249"/>
        <w:jc w:val="center"/>
        <w:rPr>
          <w:b/>
          <w:sz w:val="32"/>
        </w:rPr>
      </w:pPr>
      <w:r>
        <w:rPr>
          <w:b/>
          <w:spacing w:val="-10"/>
          <w:sz w:val="32"/>
        </w:rPr>
        <w:t>HARDWARE</w:t>
      </w:r>
      <w:r>
        <w:rPr>
          <w:b/>
          <w:spacing w:val="-9"/>
          <w:sz w:val="32"/>
        </w:rPr>
        <w:t xml:space="preserve"> </w:t>
      </w:r>
      <w:r>
        <w:rPr>
          <w:b/>
          <w:spacing w:val="-10"/>
          <w:sz w:val="32"/>
        </w:rPr>
        <w:t>AND SOFTWARE</w:t>
      </w:r>
      <w:r>
        <w:rPr>
          <w:b/>
          <w:spacing w:val="7"/>
          <w:sz w:val="32"/>
        </w:rPr>
        <w:t xml:space="preserve"> </w:t>
      </w:r>
      <w:r>
        <w:rPr>
          <w:b/>
          <w:spacing w:val="-10"/>
          <w:sz w:val="32"/>
        </w:rPr>
        <w:t>REQUIREMENTS</w:t>
      </w:r>
    </w:p>
    <w:p w14:paraId="6D2D3519" w14:textId="77777777" w:rsidR="00D76658" w:rsidRDefault="00D76658">
      <w:pPr>
        <w:pStyle w:val="BodyText"/>
        <w:rPr>
          <w:b/>
          <w:sz w:val="32"/>
        </w:rPr>
      </w:pPr>
    </w:p>
    <w:p w14:paraId="7A5AE8E7" w14:textId="77777777" w:rsidR="00D76658" w:rsidRDefault="00D76658">
      <w:pPr>
        <w:pStyle w:val="BodyText"/>
        <w:rPr>
          <w:b/>
          <w:sz w:val="32"/>
        </w:rPr>
      </w:pPr>
    </w:p>
    <w:p w14:paraId="0CA5EA9F" w14:textId="77777777" w:rsidR="00D76658" w:rsidRDefault="00D76658">
      <w:pPr>
        <w:pStyle w:val="BodyText"/>
        <w:spacing w:before="45"/>
        <w:rPr>
          <w:b/>
          <w:sz w:val="32"/>
        </w:rPr>
      </w:pPr>
    </w:p>
    <w:p w14:paraId="54267D3F" w14:textId="77777777" w:rsidR="00D76658" w:rsidRDefault="00000000">
      <w:pPr>
        <w:pStyle w:val="Heading5"/>
        <w:numPr>
          <w:ilvl w:val="1"/>
          <w:numId w:val="3"/>
        </w:numPr>
        <w:tabs>
          <w:tab w:val="left" w:pos="654"/>
        </w:tabs>
        <w:ind w:left="654" w:hanging="493"/>
      </w:pPr>
      <w:bookmarkStart w:id="0" w:name="2.1._Hardware_Requirement:"/>
      <w:bookmarkEnd w:id="0"/>
      <w:r>
        <w:rPr>
          <w:spacing w:val="-5"/>
        </w:rPr>
        <w:t>Hardware</w:t>
      </w:r>
      <w:r>
        <w:rPr>
          <w:spacing w:val="-10"/>
        </w:rPr>
        <w:t xml:space="preserve"> </w:t>
      </w:r>
      <w:r>
        <w:rPr>
          <w:spacing w:val="-2"/>
        </w:rPr>
        <w:t>Requirement:</w:t>
      </w:r>
    </w:p>
    <w:p w14:paraId="4FDCF14E" w14:textId="76682A24" w:rsidR="00607521" w:rsidRPr="00607521" w:rsidRDefault="00607521" w:rsidP="00607521">
      <w:pPr>
        <w:pStyle w:val="ListParagraph"/>
        <w:numPr>
          <w:ilvl w:val="2"/>
          <w:numId w:val="3"/>
        </w:numPr>
        <w:tabs>
          <w:tab w:val="left" w:pos="656"/>
        </w:tabs>
        <w:spacing w:before="301"/>
        <w:rPr>
          <w:sz w:val="24"/>
        </w:rPr>
      </w:pPr>
      <w:r w:rsidRPr="00607521">
        <w:rPr>
          <w:sz w:val="24"/>
        </w:rPr>
        <w:t>CPU: Intel Pentium or above</w:t>
      </w:r>
    </w:p>
    <w:p w14:paraId="3CA5BF91" w14:textId="57205932" w:rsidR="00607521" w:rsidRPr="00607521" w:rsidRDefault="00607521" w:rsidP="00607521">
      <w:pPr>
        <w:pStyle w:val="ListParagraph"/>
        <w:numPr>
          <w:ilvl w:val="2"/>
          <w:numId w:val="3"/>
        </w:numPr>
        <w:tabs>
          <w:tab w:val="left" w:pos="656"/>
        </w:tabs>
        <w:spacing w:before="301"/>
        <w:rPr>
          <w:sz w:val="24"/>
        </w:rPr>
      </w:pPr>
      <w:r w:rsidRPr="00607521">
        <w:rPr>
          <w:sz w:val="24"/>
        </w:rPr>
        <w:t>RAM – 2 GB or higher</w:t>
      </w:r>
    </w:p>
    <w:p w14:paraId="3DB2F378" w14:textId="7E87FC2C" w:rsidR="00607521" w:rsidRPr="00607521" w:rsidRDefault="00607521" w:rsidP="00607521">
      <w:pPr>
        <w:pStyle w:val="ListParagraph"/>
        <w:numPr>
          <w:ilvl w:val="2"/>
          <w:numId w:val="3"/>
        </w:numPr>
        <w:tabs>
          <w:tab w:val="left" w:pos="656"/>
        </w:tabs>
        <w:spacing w:before="301"/>
        <w:rPr>
          <w:sz w:val="24"/>
        </w:rPr>
      </w:pPr>
      <w:r w:rsidRPr="00607521">
        <w:rPr>
          <w:sz w:val="24"/>
        </w:rPr>
        <w:t>Disk – min. 2</w:t>
      </w:r>
      <w:r>
        <w:rPr>
          <w:sz w:val="24"/>
        </w:rPr>
        <w:t>56</w:t>
      </w:r>
      <w:r w:rsidRPr="00607521">
        <w:rPr>
          <w:sz w:val="24"/>
        </w:rPr>
        <w:t xml:space="preserve"> GB </w:t>
      </w:r>
      <w:proofErr w:type="spellStart"/>
      <w:r w:rsidRPr="00607521">
        <w:rPr>
          <w:sz w:val="24"/>
        </w:rPr>
        <w:t>GB</w:t>
      </w:r>
      <w:proofErr w:type="spellEnd"/>
      <w:r w:rsidRPr="00607521">
        <w:rPr>
          <w:sz w:val="24"/>
        </w:rPr>
        <w:t xml:space="preserve"> or higher</w:t>
      </w:r>
    </w:p>
    <w:p w14:paraId="4CD805E3" w14:textId="77777777" w:rsidR="00607521" w:rsidRPr="00607521" w:rsidRDefault="00607521" w:rsidP="00607521">
      <w:pPr>
        <w:pStyle w:val="Heading5"/>
        <w:tabs>
          <w:tab w:val="left" w:pos="654"/>
        </w:tabs>
        <w:spacing w:before="1"/>
        <w:ind w:left="654" w:firstLine="0"/>
      </w:pPr>
      <w:bookmarkStart w:id="1" w:name="2.2._Software_and_Technology_Requirement"/>
      <w:bookmarkEnd w:id="1"/>
    </w:p>
    <w:p w14:paraId="0D6D989B" w14:textId="7F53CC78" w:rsidR="00D76658" w:rsidRDefault="00000000">
      <w:pPr>
        <w:pStyle w:val="Heading5"/>
        <w:numPr>
          <w:ilvl w:val="1"/>
          <w:numId w:val="3"/>
        </w:numPr>
        <w:tabs>
          <w:tab w:val="left" w:pos="654"/>
        </w:tabs>
        <w:spacing w:before="1"/>
        <w:ind w:left="654" w:hanging="493"/>
      </w:pPr>
      <w:r>
        <w:rPr>
          <w:spacing w:val="-6"/>
        </w:rPr>
        <w:t>Software</w:t>
      </w:r>
      <w:r>
        <w:rPr>
          <w:spacing w:val="-9"/>
        </w:rPr>
        <w:t xml:space="preserve"> </w:t>
      </w:r>
      <w:r>
        <w:rPr>
          <w:spacing w:val="-6"/>
        </w:rPr>
        <w:t>and</w:t>
      </w:r>
      <w:r>
        <w:rPr>
          <w:spacing w:val="-9"/>
        </w:rPr>
        <w:t xml:space="preserve"> </w:t>
      </w:r>
      <w:r>
        <w:rPr>
          <w:spacing w:val="-6"/>
        </w:rPr>
        <w:t>Technology</w:t>
      </w:r>
      <w:r>
        <w:rPr>
          <w:spacing w:val="-3"/>
        </w:rPr>
        <w:t xml:space="preserve"> </w:t>
      </w:r>
      <w:r>
        <w:rPr>
          <w:spacing w:val="-6"/>
        </w:rPr>
        <w:t>Requirement:</w:t>
      </w:r>
    </w:p>
    <w:p w14:paraId="543D1DC7" w14:textId="402D7870" w:rsidR="00D76658" w:rsidRPr="00607521" w:rsidRDefault="00000000" w:rsidP="00607521">
      <w:pPr>
        <w:pStyle w:val="ListParagraph"/>
        <w:numPr>
          <w:ilvl w:val="2"/>
          <w:numId w:val="3"/>
        </w:numPr>
        <w:tabs>
          <w:tab w:val="left" w:pos="656"/>
        </w:tabs>
        <w:spacing w:before="301"/>
        <w:ind w:hanging="418"/>
        <w:rPr>
          <w:sz w:val="16"/>
        </w:rPr>
      </w:pPr>
      <w:r>
        <w:rPr>
          <w:sz w:val="24"/>
        </w:rPr>
        <w:t>Operating</w:t>
      </w:r>
      <w:r>
        <w:rPr>
          <w:spacing w:val="-15"/>
          <w:sz w:val="24"/>
        </w:rPr>
        <w:t xml:space="preserve"> </w:t>
      </w:r>
      <w:r>
        <w:rPr>
          <w:sz w:val="24"/>
        </w:rPr>
        <w:t>System</w:t>
      </w:r>
      <w:r>
        <w:rPr>
          <w:spacing w:val="53"/>
          <w:sz w:val="24"/>
        </w:rPr>
        <w:t xml:space="preserve"> </w:t>
      </w:r>
      <w:r>
        <w:rPr>
          <w:sz w:val="24"/>
        </w:rPr>
        <w:t>:</w:t>
      </w:r>
      <w:r>
        <w:rPr>
          <w:spacing w:val="-8"/>
          <w:sz w:val="24"/>
        </w:rPr>
        <w:t xml:space="preserve"> </w:t>
      </w:r>
      <w:r>
        <w:rPr>
          <w:sz w:val="24"/>
        </w:rPr>
        <w:t>Window</w:t>
      </w:r>
      <w:r w:rsidR="00607521">
        <w:rPr>
          <w:spacing w:val="-9"/>
          <w:sz w:val="24"/>
        </w:rPr>
        <w:t>s NT or above / Linux</w:t>
      </w:r>
    </w:p>
    <w:p w14:paraId="47AC4D8F" w14:textId="77777777" w:rsidR="00D76658" w:rsidRDefault="00D76658">
      <w:pPr>
        <w:pStyle w:val="BodyText"/>
        <w:spacing w:before="1"/>
      </w:pPr>
    </w:p>
    <w:p w14:paraId="7B4D36EC" w14:textId="45F75A73" w:rsidR="00D76658" w:rsidRPr="00607521" w:rsidRDefault="00607521" w:rsidP="00607521">
      <w:pPr>
        <w:pStyle w:val="ListParagraph"/>
        <w:numPr>
          <w:ilvl w:val="2"/>
          <w:numId w:val="3"/>
        </w:numPr>
        <w:tabs>
          <w:tab w:val="left" w:pos="656"/>
        </w:tabs>
        <w:ind w:hanging="418"/>
        <w:rPr>
          <w:sz w:val="18"/>
        </w:rPr>
        <w:sectPr w:rsidR="00D76658" w:rsidRPr="00607521">
          <w:pgSz w:w="11910" w:h="16840"/>
          <w:pgMar w:top="1360" w:right="1200" w:bottom="280" w:left="1140" w:header="720" w:footer="720" w:gutter="0"/>
          <w:cols w:space="720"/>
        </w:sectPr>
      </w:pPr>
      <w:r>
        <w:rPr>
          <w:sz w:val="24"/>
        </w:rPr>
        <w:t>IDE</w:t>
      </w:r>
      <w:r>
        <w:rPr>
          <w:spacing w:val="26"/>
          <w:sz w:val="24"/>
        </w:rPr>
        <w:t xml:space="preserve"> </w:t>
      </w:r>
      <w:r>
        <w:rPr>
          <w:sz w:val="24"/>
        </w:rPr>
        <w:t>:</w:t>
      </w:r>
      <w:r>
        <w:rPr>
          <w:spacing w:val="-11"/>
          <w:sz w:val="24"/>
        </w:rPr>
        <w:t xml:space="preserve"> </w:t>
      </w:r>
      <w:r>
        <w:rPr>
          <w:sz w:val="24"/>
        </w:rPr>
        <w:t>Visual</w:t>
      </w:r>
      <w:r>
        <w:rPr>
          <w:spacing w:val="-16"/>
          <w:sz w:val="24"/>
        </w:rPr>
        <w:t xml:space="preserve"> </w:t>
      </w:r>
      <w:r>
        <w:rPr>
          <w:sz w:val="24"/>
        </w:rPr>
        <w:t>studio</w:t>
      </w:r>
      <w:r>
        <w:rPr>
          <w:spacing w:val="-11"/>
          <w:sz w:val="24"/>
        </w:rPr>
        <w:t xml:space="preserve"> </w:t>
      </w:r>
      <w:r>
        <w:rPr>
          <w:sz w:val="24"/>
        </w:rPr>
        <w:t>Code (not mandatory)</w:t>
      </w:r>
    </w:p>
    <w:p w14:paraId="5C40F75D" w14:textId="77777777" w:rsidR="00D76658" w:rsidRDefault="00000000">
      <w:pPr>
        <w:pStyle w:val="Heading1"/>
        <w:spacing w:before="58"/>
        <w:ind w:right="242"/>
      </w:pPr>
      <w:r>
        <w:rPr>
          <w:w w:val="90"/>
        </w:rPr>
        <w:lastRenderedPageBreak/>
        <w:t>CHAPTER</w:t>
      </w:r>
      <w:r>
        <w:rPr>
          <w:spacing w:val="61"/>
        </w:rPr>
        <w:t xml:space="preserve"> </w:t>
      </w:r>
      <w:r>
        <w:rPr>
          <w:spacing w:val="-10"/>
        </w:rPr>
        <w:t>3</w:t>
      </w:r>
    </w:p>
    <w:p w14:paraId="435E9FE6" w14:textId="77777777" w:rsidR="00D76658" w:rsidRDefault="00000000">
      <w:pPr>
        <w:spacing w:before="310"/>
        <w:ind w:left="303" w:right="255"/>
        <w:jc w:val="center"/>
        <w:rPr>
          <w:b/>
          <w:sz w:val="32"/>
        </w:rPr>
      </w:pPr>
      <w:r>
        <w:rPr>
          <w:b/>
          <w:spacing w:val="-5"/>
          <w:sz w:val="32"/>
        </w:rPr>
        <w:t>SDLC</w:t>
      </w:r>
      <w:r>
        <w:rPr>
          <w:b/>
          <w:spacing w:val="2"/>
          <w:sz w:val="32"/>
        </w:rPr>
        <w:t xml:space="preserve"> </w:t>
      </w:r>
      <w:r>
        <w:rPr>
          <w:b/>
          <w:spacing w:val="-2"/>
          <w:sz w:val="32"/>
        </w:rPr>
        <w:t>METHODOLOGIES</w:t>
      </w:r>
    </w:p>
    <w:p w14:paraId="202910B9" w14:textId="31E173C1" w:rsidR="00D76658" w:rsidRDefault="00D673B3">
      <w:pPr>
        <w:pStyle w:val="BodyText"/>
        <w:spacing w:before="287" w:line="360" w:lineRule="auto"/>
        <w:ind w:left="656" w:right="594"/>
        <w:jc w:val="both"/>
      </w:pPr>
      <w:r w:rsidRPr="00D673B3">
        <w:t xml:space="preserve">A software life cycle model (also termed process model) is a pictorial and diagrammatic representation of the software life cycle. A life cycle model represents all the methods required to make a software product transit through its life cycle stages. </w:t>
      </w:r>
      <w:r w:rsidR="00C01DA7">
        <w:t>A</w:t>
      </w:r>
      <w:r w:rsidRPr="00D673B3">
        <w:t xml:space="preserve">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14:paraId="62735EB3" w14:textId="77777777" w:rsidR="00D76658" w:rsidRDefault="00D76658">
      <w:pPr>
        <w:pStyle w:val="BodyText"/>
        <w:spacing w:before="26"/>
      </w:pPr>
    </w:p>
    <w:p w14:paraId="7F04DC87" w14:textId="77777777" w:rsidR="00D76658" w:rsidRDefault="00000000">
      <w:pPr>
        <w:pStyle w:val="Heading5"/>
        <w:numPr>
          <w:ilvl w:val="1"/>
          <w:numId w:val="4"/>
        </w:numPr>
        <w:tabs>
          <w:tab w:val="left" w:pos="1078"/>
        </w:tabs>
        <w:ind w:hanging="422"/>
      </w:pPr>
      <w:bookmarkStart w:id="2" w:name="3.1_SDLC_Models"/>
      <w:bookmarkEnd w:id="2"/>
      <w:r>
        <w:t>SDLC</w:t>
      </w:r>
      <w:r>
        <w:rPr>
          <w:spacing w:val="-11"/>
        </w:rPr>
        <w:t xml:space="preserve"> </w:t>
      </w:r>
      <w:r>
        <w:rPr>
          <w:spacing w:val="-2"/>
        </w:rPr>
        <w:t>Models</w:t>
      </w:r>
    </w:p>
    <w:p w14:paraId="788D2FA2" w14:textId="77777777" w:rsidR="00D76658" w:rsidRDefault="00D76658">
      <w:pPr>
        <w:pStyle w:val="BodyText"/>
        <w:spacing w:before="4"/>
        <w:rPr>
          <w:b/>
          <w:sz w:val="28"/>
        </w:rPr>
      </w:pPr>
    </w:p>
    <w:p w14:paraId="5B695F26" w14:textId="77777777" w:rsidR="00D76658" w:rsidRDefault="00000000">
      <w:pPr>
        <w:pStyle w:val="ListParagraph"/>
        <w:numPr>
          <w:ilvl w:val="2"/>
          <w:numId w:val="4"/>
        </w:numPr>
        <w:tabs>
          <w:tab w:val="left" w:pos="1288"/>
        </w:tabs>
        <w:ind w:left="1288" w:hanging="632"/>
        <w:rPr>
          <w:b/>
          <w:sz w:val="28"/>
        </w:rPr>
      </w:pPr>
      <w:bookmarkStart w:id="3" w:name="3.1.1_Waterfall_Model"/>
      <w:bookmarkEnd w:id="3"/>
      <w:r>
        <w:rPr>
          <w:b/>
          <w:spacing w:val="-7"/>
          <w:sz w:val="28"/>
        </w:rPr>
        <w:t>Waterfall</w:t>
      </w:r>
      <w:r>
        <w:rPr>
          <w:b/>
          <w:spacing w:val="-5"/>
          <w:sz w:val="28"/>
        </w:rPr>
        <w:t xml:space="preserve"> </w:t>
      </w:r>
      <w:r>
        <w:rPr>
          <w:b/>
          <w:spacing w:val="-4"/>
          <w:sz w:val="28"/>
        </w:rPr>
        <w:t>Model</w:t>
      </w:r>
    </w:p>
    <w:p w14:paraId="74741409" w14:textId="77777777" w:rsidR="00D76658" w:rsidRDefault="00D76658">
      <w:pPr>
        <w:pStyle w:val="BodyText"/>
        <w:spacing w:before="95"/>
        <w:rPr>
          <w:b/>
          <w:sz w:val="28"/>
        </w:rPr>
      </w:pPr>
    </w:p>
    <w:p w14:paraId="2431984E" w14:textId="6742DBAE" w:rsidR="00D76658" w:rsidRDefault="00C01DA7">
      <w:pPr>
        <w:pStyle w:val="BodyText"/>
        <w:spacing w:line="360" w:lineRule="auto"/>
        <w:ind w:left="656" w:right="595"/>
        <w:jc w:val="both"/>
      </w:pPr>
      <w:r>
        <w:rPr>
          <w:noProof/>
        </w:rPr>
        <w:drawing>
          <wp:anchor distT="0" distB="0" distL="0" distR="0" simplePos="0" relativeHeight="251648512" behindDoc="1" locked="0" layoutInCell="1" allowOverlap="1" wp14:anchorId="672A95C8" wp14:editId="5CB3208C">
            <wp:simplePos x="0" y="0"/>
            <wp:positionH relativeFrom="page">
              <wp:posOffset>1782445</wp:posOffset>
            </wp:positionH>
            <wp:positionV relativeFrom="paragraph">
              <wp:posOffset>1665059</wp:posOffset>
            </wp:positionV>
            <wp:extent cx="4150995" cy="240601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stretch>
                      <a:fillRect/>
                    </a:stretch>
                  </pic:blipFill>
                  <pic:spPr>
                    <a:xfrm>
                      <a:off x="0" y="0"/>
                      <a:ext cx="4150995" cy="2406015"/>
                    </a:xfrm>
                    <a:prstGeom prst="rect">
                      <a:avLst/>
                    </a:prstGeom>
                  </pic:spPr>
                </pic:pic>
              </a:graphicData>
            </a:graphic>
          </wp:anchor>
        </w:drawing>
      </w:r>
      <w:r>
        <w:t>The waterfall is a widely used SDLC model. The waterfall model is a continuous software development model in which development is seen as flowing steadily downwards (like a waterfall) through the steps of requirements analysis, design, implementation, testing (validation), integration, and maintenance. To begin, some certification</w:t>
      </w:r>
      <w:r>
        <w:rPr>
          <w:spacing w:val="-1"/>
        </w:rPr>
        <w:t xml:space="preserve"> </w:t>
      </w:r>
      <w:r>
        <w:t>techniques must be used at the end of each</w:t>
      </w:r>
      <w:r>
        <w:rPr>
          <w:spacing w:val="-1"/>
        </w:rPr>
        <w:t xml:space="preserve"> </w:t>
      </w:r>
      <w:r>
        <w:t>step to identify</w:t>
      </w:r>
      <w:r>
        <w:rPr>
          <w:spacing w:val="-6"/>
        </w:rPr>
        <w:t xml:space="preserve"> </w:t>
      </w:r>
      <w:r>
        <w:t>the end of</w:t>
      </w:r>
      <w:r>
        <w:rPr>
          <w:spacing w:val="-4"/>
        </w:rPr>
        <w:t xml:space="preserve"> </w:t>
      </w:r>
      <w:r>
        <w:t>one phase and the start of the next.</w:t>
      </w:r>
    </w:p>
    <w:p w14:paraId="1DACA5B4" w14:textId="1E019FC6" w:rsidR="00D76658" w:rsidRDefault="00C01DA7">
      <w:pPr>
        <w:pStyle w:val="BodyText"/>
        <w:spacing w:before="57"/>
        <w:rPr>
          <w:sz w:val="20"/>
        </w:rPr>
      </w:pPr>
      <w:r>
        <w:rPr>
          <w:noProof/>
          <w:sz w:val="20"/>
        </w:rPr>
        <mc:AlternateContent>
          <mc:Choice Requires="wps">
            <w:drawing>
              <wp:anchor distT="0" distB="0" distL="114300" distR="114300" simplePos="0" relativeHeight="251664896" behindDoc="0" locked="0" layoutInCell="1" allowOverlap="1" wp14:anchorId="3F5B37D6" wp14:editId="62FC8DAB">
                <wp:simplePos x="0" y="0"/>
                <wp:positionH relativeFrom="column">
                  <wp:posOffset>1848190</wp:posOffset>
                </wp:positionH>
                <wp:positionV relativeFrom="paragraph">
                  <wp:posOffset>2498725</wp:posOffset>
                </wp:positionV>
                <wp:extent cx="2573079" cy="308344"/>
                <wp:effectExtent l="0" t="0" r="0" b="0"/>
                <wp:wrapNone/>
                <wp:docPr id="113244976" name="Rectangle 1"/>
                <wp:cNvGraphicFramePr/>
                <a:graphic xmlns:a="http://schemas.openxmlformats.org/drawingml/2006/main">
                  <a:graphicData uri="http://schemas.microsoft.com/office/word/2010/wordprocessingShape">
                    <wps:wsp>
                      <wps:cNvSpPr/>
                      <wps:spPr>
                        <a:xfrm>
                          <a:off x="0" y="0"/>
                          <a:ext cx="2573079" cy="30834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12516D" w14:textId="77777777" w:rsidR="00C01DA7" w:rsidRPr="003B37C1" w:rsidRDefault="00C01DA7" w:rsidP="00C01DA7">
                            <w:pPr>
                              <w:ind w:left="303"/>
                              <w:jc w:val="center"/>
                              <w:rPr>
                                <w:bCs/>
                                <w:color w:val="000000" w:themeColor="text1"/>
                                <w:sz w:val="24"/>
                              </w:rPr>
                            </w:pPr>
                            <w:r w:rsidRPr="003B37C1">
                              <w:rPr>
                                <w:bCs/>
                                <w:color w:val="000000" w:themeColor="text1"/>
                                <w:spacing w:val="-2"/>
                                <w:sz w:val="24"/>
                              </w:rPr>
                              <w:t>Figure</w:t>
                            </w:r>
                            <w:r w:rsidRPr="003B37C1">
                              <w:rPr>
                                <w:bCs/>
                                <w:color w:val="000000" w:themeColor="text1"/>
                                <w:spacing w:val="-9"/>
                                <w:sz w:val="24"/>
                              </w:rPr>
                              <w:t xml:space="preserve"> </w:t>
                            </w:r>
                            <w:r w:rsidRPr="003B37C1">
                              <w:rPr>
                                <w:bCs/>
                                <w:color w:val="000000" w:themeColor="text1"/>
                                <w:spacing w:val="-2"/>
                                <w:sz w:val="24"/>
                              </w:rPr>
                              <w:t>3.1.</w:t>
                            </w:r>
                            <w:r w:rsidRPr="003B37C1">
                              <w:rPr>
                                <w:bCs/>
                                <w:color w:val="000000" w:themeColor="text1"/>
                                <w:spacing w:val="-11"/>
                                <w:sz w:val="24"/>
                              </w:rPr>
                              <w:t xml:space="preserve"> </w:t>
                            </w:r>
                            <w:r w:rsidRPr="003B37C1">
                              <w:rPr>
                                <w:bCs/>
                                <w:color w:val="000000" w:themeColor="text1"/>
                                <w:spacing w:val="-2"/>
                                <w:sz w:val="24"/>
                              </w:rPr>
                              <w:t>Waterfall</w:t>
                            </w:r>
                            <w:r w:rsidRPr="003B37C1">
                              <w:rPr>
                                <w:bCs/>
                                <w:color w:val="000000" w:themeColor="text1"/>
                                <w:spacing w:val="-12"/>
                                <w:sz w:val="24"/>
                              </w:rPr>
                              <w:t xml:space="preserve"> </w:t>
                            </w:r>
                            <w:r w:rsidRPr="003B37C1">
                              <w:rPr>
                                <w:bCs/>
                                <w:color w:val="000000" w:themeColor="text1"/>
                                <w:spacing w:val="-4"/>
                                <w:sz w:val="24"/>
                              </w:rPr>
                              <w:t>Model</w:t>
                            </w:r>
                          </w:p>
                          <w:p w14:paraId="638B47F1" w14:textId="77777777" w:rsidR="00C01DA7" w:rsidRPr="003B37C1" w:rsidRDefault="00C01DA7" w:rsidP="00C01DA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B37D6" id="Rectangle 1" o:spid="_x0000_s1029" style="position:absolute;margin-left:145.55pt;margin-top:196.75pt;width:202.6pt;height:2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WtNdgIAAEgFAAAOAAAAZHJzL2Uyb0RvYy54bWysVN9P2zAQfp+0/8Hy+0hayoCKFFUgpkkI&#10;KmDi2XVsEsnxeWe3SffX7+ykKQO0h2kviX0/vrv77s4Xl11j2Fahr8EWfHKUc6ashLK2LwX/8XTz&#10;5YwzH4QthQGrCr5Tnl8uPn+6aN1cTaECUypkBGL9vHUFr0Jw8yzzslKN8EfglCWlBmxEoCu+ZCWK&#10;ltAbk03z/GvWApYOQSrvSXrdK/ki4WutZLjX2qvATMEpt5C+mL7r+M0WF2L+gsJVtRzSEP+QRSNq&#10;S0FHqGsRBNtg/Q6qqSWCBx2OJDQZaF1LlWqgaib5m2oeK+FUqoXI8W6kyf8/WHm3fXQrJBpa5+ee&#10;jrGKTmMT/5Qf6xJZu5Es1QUmSTg9OT3OT885k6Q7zs+OZ7PIZnbwdujDNwUNi4eCIzUjcSS2tz70&#10;pnuTGMzCTW1MaoixfwgIM0qyQ4rpFHZGRTtjH5RmdRmTSgHS9Kgrg2wrqO9CSmXDpFdVolS9eHKS&#10;52kACH70SAUkwIisKaERewCIk/keuy9nsI+uKg3f6Jz/LbHeefRIkcGG0bmpLeBHAIaqGiL39nuS&#10;emoiS6Fbd8QNtShaRskayt0KGUK/DN7Jm5oadCt8WAmk6ac9oY0O9/TRBtqCw3DirAL89ZE82tNQ&#10;kpazlrap4P7nRqDizHy3NK7nk9ksrl+6zE5Op3TB15r1a43dNFdAjZvQ2+FkOkb7YPZHjdA80+Iv&#10;Y1RSCSspdsFlwP3lKvRbTk+HVMtlMqOVcyLc2kcnI3jkOQ7gU/cs0A1TGmi+72C/eWL+Zlh72+hp&#10;YbkJoOs0yQdehw7QuqZRGp6W+B68vierwwO4+A0AAP//AwBQSwMEFAAGAAgAAAAhAD04hwXhAAAA&#10;CwEAAA8AAABkcnMvZG93bnJldi54bWxMj8tOwzAQRfdI/IM1SOyo8yIiaSZVhACpSxok1J0TmyQQ&#10;j6PYTdO/x6zKcnSP7j1T7FY9skXNdjCEEG4CYIpaIwfqED7q14cnYNYJkmI0pBAuysKuvL0pRC7N&#10;md7VcnAd8yVkc4HQOzflnNu2V1rYjZkU+ezLzFo4f84dl7M4+3I98igIUq7FQH6hF5N67lX7czhp&#10;BNss+/oyVZ/fR9s21QvpOtm/Id7frdUWmFOru8Lwp+/VofROjTmRtGxEiLIw9ChCnMWPwDyRZmkM&#10;rEFIkigEXhb8/w/lLwAAAP//AwBQSwECLQAUAAYACAAAACEAtoM4kv4AAADhAQAAEwAAAAAAAAAA&#10;AAAAAAAAAAAAW0NvbnRlbnRfVHlwZXNdLnhtbFBLAQItABQABgAIAAAAIQA4/SH/1gAAAJQBAAAL&#10;AAAAAAAAAAAAAAAAAC8BAABfcmVscy8ucmVsc1BLAQItABQABgAIAAAAIQDu3WtNdgIAAEgFAAAO&#10;AAAAAAAAAAAAAAAAAC4CAABkcnMvZTJvRG9jLnhtbFBLAQItABQABgAIAAAAIQA9OIcF4QAAAAsB&#10;AAAPAAAAAAAAAAAAAAAAANAEAABkcnMvZG93bnJldi54bWxQSwUGAAAAAAQABADzAAAA3gUAAAAA&#10;" filled="f" stroked="f" strokeweight="2pt">
                <v:textbox>
                  <w:txbxContent>
                    <w:p w14:paraId="3A12516D" w14:textId="77777777" w:rsidR="00C01DA7" w:rsidRPr="003B37C1" w:rsidRDefault="00C01DA7" w:rsidP="00C01DA7">
                      <w:pPr>
                        <w:ind w:left="303"/>
                        <w:jc w:val="center"/>
                        <w:rPr>
                          <w:bCs/>
                          <w:color w:val="000000" w:themeColor="text1"/>
                          <w:sz w:val="24"/>
                        </w:rPr>
                      </w:pPr>
                      <w:r w:rsidRPr="003B37C1">
                        <w:rPr>
                          <w:bCs/>
                          <w:color w:val="000000" w:themeColor="text1"/>
                          <w:spacing w:val="-2"/>
                          <w:sz w:val="24"/>
                        </w:rPr>
                        <w:t>Figure</w:t>
                      </w:r>
                      <w:r w:rsidRPr="003B37C1">
                        <w:rPr>
                          <w:bCs/>
                          <w:color w:val="000000" w:themeColor="text1"/>
                          <w:spacing w:val="-9"/>
                          <w:sz w:val="24"/>
                        </w:rPr>
                        <w:t xml:space="preserve"> </w:t>
                      </w:r>
                      <w:r w:rsidRPr="003B37C1">
                        <w:rPr>
                          <w:bCs/>
                          <w:color w:val="000000" w:themeColor="text1"/>
                          <w:spacing w:val="-2"/>
                          <w:sz w:val="24"/>
                        </w:rPr>
                        <w:t>3.1.</w:t>
                      </w:r>
                      <w:r w:rsidRPr="003B37C1">
                        <w:rPr>
                          <w:bCs/>
                          <w:color w:val="000000" w:themeColor="text1"/>
                          <w:spacing w:val="-11"/>
                          <w:sz w:val="24"/>
                        </w:rPr>
                        <w:t xml:space="preserve"> </w:t>
                      </w:r>
                      <w:r w:rsidRPr="003B37C1">
                        <w:rPr>
                          <w:bCs/>
                          <w:color w:val="000000" w:themeColor="text1"/>
                          <w:spacing w:val="-2"/>
                          <w:sz w:val="24"/>
                        </w:rPr>
                        <w:t>Waterfall</w:t>
                      </w:r>
                      <w:r w:rsidRPr="003B37C1">
                        <w:rPr>
                          <w:bCs/>
                          <w:color w:val="000000" w:themeColor="text1"/>
                          <w:spacing w:val="-12"/>
                          <w:sz w:val="24"/>
                        </w:rPr>
                        <w:t xml:space="preserve"> </w:t>
                      </w:r>
                      <w:r w:rsidRPr="003B37C1">
                        <w:rPr>
                          <w:bCs/>
                          <w:color w:val="000000" w:themeColor="text1"/>
                          <w:spacing w:val="-4"/>
                          <w:sz w:val="24"/>
                        </w:rPr>
                        <w:t>Model</w:t>
                      </w:r>
                    </w:p>
                    <w:p w14:paraId="638B47F1" w14:textId="77777777" w:rsidR="00C01DA7" w:rsidRPr="003B37C1" w:rsidRDefault="00C01DA7" w:rsidP="00C01DA7">
                      <w:pPr>
                        <w:jc w:val="center"/>
                        <w:rPr>
                          <w:color w:val="000000" w:themeColor="text1"/>
                        </w:rPr>
                      </w:pPr>
                    </w:p>
                  </w:txbxContent>
                </v:textbox>
              </v:rect>
            </w:pict>
          </mc:Fallback>
        </mc:AlternateContent>
      </w:r>
    </w:p>
    <w:p w14:paraId="035DBB2B" w14:textId="77777777" w:rsidR="00D76658" w:rsidRDefault="00D76658">
      <w:pPr>
        <w:pStyle w:val="BodyText"/>
        <w:spacing w:before="202"/>
      </w:pPr>
    </w:p>
    <w:p w14:paraId="2410216E" w14:textId="77777777" w:rsidR="00D76658" w:rsidRDefault="00D76658">
      <w:pPr>
        <w:jc w:val="center"/>
        <w:rPr>
          <w:sz w:val="24"/>
        </w:rPr>
        <w:sectPr w:rsidR="00D76658">
          <w:footerReference w:type="default" r:id="rId16"/>
          <w:pgSz w:w="11910" w:h="16840"/>
          <w:pgMar w:top="1900" w:right="1200" w:bottom="280" w:left="1140" w:header="720" w:footer="720" w:gutter="0"/>
          <w:cols w:space="720"/>
        </w:sectPr>
      </w:pPr>
    </w:p>
    <w:p w14:paraId="19DF4038" w14:textId="77777777" w:rsidR="00D76658" w:rsidRDefault="00000000">
      <w:pPr>
        <w:pStyle w:val="Heading5"/>
        <w:numPr>
          <w:ilvl w:val="2"/>
          <w:numId w:val="4"/>
        </w:numPr>
        <w:tabs>
          <w:tab w:val="left" w:pos="1288"/>
        </w:tabs>
        <w:spacing w:before="59"/>
        <w:ind w:left="1288" w:hanging="632"/>
      </w:pPr>
      <w:bookmarkStart w:id="4" w:name="3.1.2_RAD_Model"/>
      <w:bookmarkEnd w:id="4"/>
      <w:r>
        <w:rPr>
          <w:spacing w:val="-4"/>
        </w:rPr>
        <w:lastRenderedPageBreak/>
        <w:t>RAD</w:t>
      </w:r>
      <w:r>
        <w:rPr>
          <w:spacing w:val="-12"/>
        </w:rPr>
        <w:t xml:space="preserve"> </w:t>
      </w:r>
      <w:r>
        <w:rPr>
          <w:spacing w:val="-2"/>
        </w:rPr>
        <w:t>Model</w:t>
      </w:r>
    </w:p>
    <w:p w14:paraId="24AF7438" w14:textId="77777777" w:rsidR="00D76658" w:rsidRDefault="00D76658">
      <w:pPr>
        <w:pStyle w:val="BodyText"/>
        <w:spacing w:before="13"/>
        <w:rPr>
          <w:b/>
          <w:sz w:val="28"/>
        </w:rPr>
      </w:pPr>
    </w:p>
    <w:p w14:paraId="7A0A53F1" w14:textId="77777777" w:rsidR="00D76658" w:rsidRDefault="00000000">
      <w:pPr>
        <w:pStyle w:val="BodyText"/>
        <w:spacing w:line="360" w:lineRule="auto"/>
        <w:ind w:left="656" w:right="589"/>
        <w:jc w:val="both"/>
      </w:pPr>
      <w:r>
        <w:t>The Rapid Application Development (RAD) process is an adaptation of the waterfall model</w:t>
      </w:r>
      <w:r>
        <w:rPr>
          <w:spacing w:val="-14"/>
        </w:rPr>
        <w:t xml:space="preserve"> </w:t>
      </w:r>
      <w:r>
        <w:t>that</w:t>
      </w:r>
      <w:r>
        <w:rPr>
          <w:spacing w:val="-2"/>
        </w:rPr>
        <w:t xml:space="preserve"> </w:t>
      </w:r>
      <w:r>
        <w:t>aims</w:t>
      </w:r>
      <w:r>
        <w:rPr>
          <w:spacing w:val="-9"/>
        </w:rPr>
        <w:t xml:space="preserve"> </w:t>
      </w:r>
      <w:r>
        <w:t>to</w:t>
      </w:r>
      <w:r>
        <w:rPr>
          <w:spacing w:val="-2"/>
        </w:rPr>
        <w:t xml:space="preserve"> </w:t>
      </w:r>
      <w:r>
        <w:t>develop</w:t>
      </w:r>
      <w:r>
        <w:rPr>
          <w:spacing w:val="-7"/>
        </w:rPr>
        <w:t xml:space="preserve"> </w:t>
      </w:r>
      <w:r>
        <w:t>software</w:t>
      </w:r>
      <w:r>
        <w:rPr>
          <w:spacing w:val="-8"/>
        </w:rPr>
        <w:t xml:space="preserve"> </w:t>
      </w:r>
      <w:r>
        <w:t>in</w:t>
      </w:r>
      <w:r>
        <w:rPr>
          <w:spacing w:val="-12"/>
        </w:rPr>
        <w:t xml:space="preserve"> </w:t>
      </w:r>
      <w:r>
        <w:t>a</w:t>
      </w:r>
      <w:r>
        <w:rPr>
          <w:spacing w:val="-8"/>
        </w:rPr>
        <w:t xml:space="preserve"> </w:t>
      </w:r>
      <w:r>
        <w:t>short</w:t>
      </w:r>
      <w:r>
        <w:rPr>
          <w:spacing w:val="-2"/>
        </w:rPr>
        <w:t xml:space="preserve"> </w:t>
      </w:r>
      <w:r>
        <w:t>period</w:t>
      </w:r>
      <w:r>
        <w:rPr>
          <w:spacing w:val="-15"/>
        </w:rPr>
        <w:t xml:space="preserve"> </w:t>
      </w:r>
      <w:r>
        <w:t>of</w:t>
      </w:r>
      <w:r>
        <w:rPr>
          <w:spacing w:val="-14"/>
        </w:rPr>
        <w:t xml:space="preserve"> </w:t>
      </w:r>
      <w:r>
        <w:t>time.</w:t>
      </w:r>
      <w:r>
        <w:rPr>
          <w:spacing w:val="-5"/>
        </w:rPr>
        <w:t xml:space="preserve"> </w:t>
      </w:r>
      <w:r>
        <w:t>The</w:t>
      </w:r>
      <w:r>
        <w:rPr>
          <w:spacing w:val="-8"/>
        </w:rPr>
        <w:t xml:space="preserve"> </w:t>
      </w:r>
      <w:r>
        <w:t>RAD</w:t>
      </w:r>
      <w:r>
        <w:rPr>
          <w:spacing w:val="-3"/>
        </w:rPr>
        <w:t xml:space="preserve"> </w:t>
      </w:r>
      <w:r>
        <w:t>model</w:t>
      </w:r>
      <w:r>
        <w:rPr>
          <w:spacing w:val="-11"/>
        </w:rPr>
        <w:t xml:space="preserve"> </w:t>
      </w:r>
      <w:r>
        <w:t>is</w:t>
      </w:r>
      <w:r>
        <w:rPr>
          <w:spacing w:val="-9"/>
        </w:rPr>
        <w:t xml:space="preserve"> </w:t>
      </w:r>
      <w:r>
        <w:t>based on the idea that by using focus groups to gather system requirements, a better system can be developed in less time.</w:t>
      </w:r>
    </w:p>
    <w:p w14:paraId="79434F51" w14:textId="77777777" w:rsidR="00D76658" w:rsidRDefault="00000000">
      <w:pPr>
        <w:pStyle w:val="ListParagraph"/>
        <w:numPr>
          <w:ilvl w:val="3"/>
          <w:numId w:val="4"/>
        </w:numPr>
        <w:tabs>
          <w:tab w:val="left" w:pos="1376"/>
        </w:tabs>
        <w:spacing w:before="214"/>
        <w:rPr>
          <w:sz w:val="24"/>
        </w:rPr>
      </w:pPr>
      <w:r>
        <w:rPr>
          <w:spacing w:val="-2"/>
          <w:sz w:val="24"/>
        </w:rPr>
        <w:t>Business</w:t>
      </w:r>
      <w:r>
        <w:rPr>
          <w:spacing w:val="-12"/>
          <w:sz w:val="24"/>
        </w:rPr>
        <w:t xml:space="preserve"> </w:t>
      </w:r>
      <w:r>
        <w:rPr>
          <w:spacing w:val="-2"/>
          <w:sz w:val="24"/>
        </w:rPr>
        <w:t>Modeling</w:t>
      </w:r>
    </w:p>
    <w:p w14:paraId="2646BF8D" w14:textId="77777777" w:rsidR="00D76658" w:rsidRDefault="00000000">
      <w:pPr>
        <w:pStyle w:val="ListParagraph"/>
        <w:numPr>
          <w:ilvl w:val="3"/>
          <w:numId w:val="4"/>
        </w:numPr>
        <w:tabs>
          <w:tab w:val="left" w:pos="1376"/>
        </w:tabs>
        <w:spacing w:before="191"/>
        <w:rPr>
          <w:sz w:val="24"/>
        </w:rPr>
      </w:pPr>
      <w:r>
        <w:rPr>
          <w:sz w:val="24"/>
        </w:rPr>
        <w:t>Data</w:t>
      </w:r>
      <w:r>
        <w:rPr>
          <w:spacing w:val="-15"/>
          <w:sz w:val="24"/>
        </w:rPr>
        <w:t xml:space="preserve"> </w:t>
      </w:r>
      <w:r>
        <w:rPr>
          <w:spacing w:val="-2"/>
          <w:sz w:val="24"/>
        </w:rPr>
        <w:t>Modeling</w:t>
      </w:r>
    </w:p>
    <w:p w14:paraId="032F5812" w14:textId="77777777" w:rsidR="00D76658" w:rsidRDefault="00000000">
      <w:pPr>
        <w:pStyle w:val="ListParagraph"/>
        <w:numPr>
          <w:ilvl w:val="3"/>
          <w:numId w:val="4"/>
        </w:numPr>
        <w:tabs>
          <w:tab w:val="left" w:pos="1376"/>
        </w:tabs>
        <w:spacing w:before="196"/>
        <w:rPr>
          <w:sz w:val="24"/>
        </w:rPr>
      </w:pPr>
      <w:r>
        <w:rPr>
          <w:spacing w:val="-2"/>
          <w:sz w:val="24"/>
        </w:rPr>
        <w:t>Process</w:t>
      </w:r>
      <w:r>
        <w:rPr>
          <w:spacing w:val="-5"/>
          <w:sz w:val="24"/>
        </w:rPr>
        <w:t xml:space="preserve"> </w:t>
      </w:r>
      <w:r>
        <w:rPr>
          <w:spacing w:val="-2"/>
          <w:sz w:val="24"/>
        </w:rPr>
        <w:t>Modeling</w:t>
      </w:r>
    </w:p>
    <w:p w14:paraId="4A5267D5" w14:textId="77777777" w:rsidR="00D76658" w:rsidRDefault="00000000">
      <w:pPr>
        <w:pStyle w:val="ListParagraph"/>
        <w:numPr>
          <w:ilvl w:val="3"/>
          <w:numId w:val="4"/>
        </w:numPr>
        <w:tabs>
          <w:tab w:val="left" w:pos="1376"/>
        </w:tabs>
        <w:spacing w:before="186"/>
        <w:rPr>
          <w:sz w:val="24"/>
        </w:rPr>
      </w:pPr>
      <w:r>
        <w:rPr>
          <w:spacing w:val="-2"/>
          <w:sz w:val="24"/>
        </w:rPr>
        <w:t>Application</w:t>
      </w:r>
      <w:r>
        <w:rPr>
          <w:spacing w:val="-4"/>
          <w:sz w:val="24"/>
        </w:rPr>
        <w:t xml:space="preserve"> </w:t>
      </w:r>
      <w:r>
        <w:rPr>
          <w:spacing w:val="-2"/>
          <w:sz w:val="24"/>
        </w:rPr>
        <w:t>Generation</w:t>
      </w:r>
    </w:p>
    <w:p w14:paraId="5666202F" w14:textId="77777777" w:rsidR="00D76658" w:rsidRDefault="00000000">
      <w:pPr>
        <w:pStyle w:val="ListParagraph"/>
        <w:numPr>
          <w:ilvl w:val="3"/>
          <w:numId w:val="4"/>
        </w:numPr>
        <w:tabs>
          <w:tab w:val="left" w:pos="1376"/>
        </w:tabs>
        <w:spacing w:before="196"/>
        <w:rPr>
          <w:sz w:val="24"/>
        </w:rPr>
      </w:pPr>
      <w:r>
        <w:rPr>
          <w:spacing w:val="-2"/>
          <w:sz w:val="24"/>
        </w:rPr>
        <w:t>Testing</w:t>
      </w:r>
      <w:r>
        <w:rPr>
          <w:spacing w:val="-13"/>
          <w:sz w:val="24"/>
        </w:rPr>
        <w:t xml:space="preserve"> </w:t>
      </w:r>
      <w:r>
        <w:rPr>
          <w:spacing w:val="-2"/>
          <w:sz w:val="24"/>
        </w:rPr>
        <w:t>and</w:t>
      </w:r>
      <w:r>
        <w:rPr>
          <w:spacing w:val="-13"/>
          <w:sz w:val="24"/>
        </w:rPr>
        <w:t xml:space="preserve"> </w:t>
      </w:r>
      <w:r>
        <w:rPr>
          <w:spacing w:val="-2"/>
          <w:sz w:val="24"/>
        </w:rPr>
        <w:t>Turnover</w:t>
      </w:r>
    </w:p>
    <w:p w14:paraId="26ED98B2" w14:textId="77777777" w:rsidR="00D76658" w:rsidRDefault="00000000">
      <w:pPr>
        <w:pStyle w:val="BodyText"/>
        <w:spacing w:before="111"/>
        <w:rPr>
          <w:sz w:val="20"/>
        </w:rPr>
      </w:pPr>
      <w:r>
        <w:rPr>
          <w:noProof/>
        </w:rPr>
        <w:drawing>
          <wp:anchor distT="0" distB="0" distL="0" distR="0" simplePos="0" relativeHeight="251649536" behindDoc="1" locked="0" layoutInCell="1" allowOverlap="1" wp14:anchorId="707AFE9B" wp14:editId="5EF47D9D">
            <wp:simplePos x="0" y="0"/>
            <wp:positionH relativeFrom="page">
              <wp:posOffset>2214880</wp:posOffset>
            </wp:positionH>
            <wp:positionV relativeFrom="paragraph">
              <wp:posOffset>231775</wp:posOffset>
            </wp:positionV>
            <wp:extent cx="3784600" cy="226377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stretch>
                      <a:fillRect/>
                    </a:stretch>
                  </pic:blipFill>
                  <pic:spPr>
                    <a:xfrm>
                      <a:off x="0" y="0"/>
                      <a:ext cx="3784729" cy="2263521"/>
                    </a:xfrm>
                    <a:prstGeom prst="rect">
                      <a:avLst/>
                    </a:prstGeom>
                  </pic:spPr>
                </pic:pic>
              </a:graphicData>
            </a:graphic>
          </wp:anchor>
        </w:drawing>
      </w:r>
    </w:p>
    <w:p w14:paraId="0407B48B" w14:textId="77777777" w:rsidR="00D76658" w:rsidRDefault="00D76658">
      <w:pPr>
        <w:pStyle w:val="BodyText"/>
      </w:pPr>
    </w:p>
    <w:p w14:paraId="36A5DDBD" w14:textId="77777777" w:rsidR="00D76658" w:rsidRDefault="00D76658">
      <w:pPr>
        <w:pStyle w:val="BodyText"/>
        <w:spacing w:before="57"/>
      </w:pPr>
    </w:p>
    <w:p w14:paraId="143859B4" w14:textId="77777777" w:rsidR="00D76658" w:rsidRDefault="00000000">
      <w:pPr>
        <w:ind w:left="303" w:right="235"/>
        <w:jc w:val="center"/>
        <w:rPr>
          <w:bCs/>
          <w:sz w:val="24"/>
        </w:rPr>
      </w:pPr>
      <w:r>
        <w:rPr>
          <w:bCs/>
          <w:sz w:val="24"/>
        </w:rPr>
        <w:t>Figure</w:t>
      </w:r>
      <w:r>
        <w:rPr>
          <w:bCs/>
          <w:spacing w:val="-15"/>
          <w:sz w:val="24"/>
        </w:rPr>
        <w:t xml:space="preserve"> </w:t>
      </w:r>
      <w:r>
        <w:rPr>
          <w:bCs/>
          <w:sz w:val="24"/>
        </w:rPr>
        <w:t>3.2.</w:t>
      </w:r>
      <w:r>
        <w:rPr>
          <w:bCs/>
          <w:spacing w:val="-15"/>
          <w:sz w:val="24"/>
        </w:rPr>
        <w:t xml:space="preserve"> </w:t>
      </w:r>
      <w:r>
        <w:rPr>
          <w:bCs/>
          <w:sz w:val="24"/>
        </w:rPr>
        <w:t>RAD</w:t>
      </w:r>
      <w:r>
        <w:rPr>
          <w:bCs/>
          <w:spacing w:val="-18"/>
          <w:sz w:val="24"/>
        </w:rPr>
        <w:t xml:space="preserve"> </w:t>
      </w:r>
      <w:r>
        <w:rPr>
          <w:bCs/>
          <w:spacing w:val="-4"/>
          <w:sz w:val="24"/>
        </w:rPr>
        <w:t>Model</w:t>
      </w:r>
    </w:p>
    <w:p w14:paraId="50D61127" w14:textId="77777777" w:rsidR="00D76658" w:rsidRDefault="00D76658">
      <w:pPr>
        <w:pStyle w:val="BodyText"/>
        <w:rPr>
          <w:b/>
        </w:rPr>
      </w:pPr>
    </w:p>
    <w:p w14:paraId="3F5CD8F0" w14:textId="77777777" w:rsidR="00D76658" w:rsidRDefault="00D76658">
      <w:pPr>
        <w:pStyle w:val="BodyText"/>
        <w:spacing w:before="32"/>
        <w:rPr>
          <w:b/>
        </w:rPr>
      </w:pPr>
    </w:p>
    <w:p w14:paraId="67FB4BDF" w14:textId="77777777" w:rsidR="00D76658" w:rsidRDefault="00000000">
      <w:pPr>
        <w:pStyle w:val="Heading5"/>
        <w:numPr>
          <w:ilvl w:val="2"/>
          <w:numId w:val="4"/>
        </w:numPr>
        <w:tabs>
          <w:tab w:val="left" w:pos="1263"/>
        </w:tabs>
        <w:spacing w:before="1"/>
        <w:ind w:left="1263" w:hanging="607"/>
      </w:pPr>
      <w:bookmarkStart w:id="5" w:name="3.1.3_Spiral_Model"/>
      <w:bookmarkEnd w:id="5"/>
      <w:r>
        <w:rPr>
          <w:spacing w:val="-5"/>
        </w:rPr>
        <w:t>Spiral</w:t>
      </w:r>
      <w:r>
        <w:rPr>
          <w:spacing w:val="-15"/>
        </w:rPr>
        <w:t xml:space="preserve"> </w:t>
      </w:r>
      <w:r>
        <w:rPr>
          <w:spacing w:val="-2"/>
        </w:rPr>
        <w:t>Model</w:t>
      </w:r>
    </w:p>
    <w:p w14:paraId="2E9A9E4D" w14:textId="77777777" w:rsidR="00D76658" w:rsidRDefault="00D76658">
      <w:pPr>
        <w:pStyle w:val="BodyText"/>
        <w:spacing w:before="17"/>
        <w:rPr>
          <w:b/>
          <w:sz w:val="28"/>
        </w:rPr>
      </w:pPr>
    </w:p>
    <w:p w14:paraId="7CB7C636" w14:textId="77777777" w:rsidR="00D76658" w:rsidRDefault="00000000">
      <w:pPr>
        <w:pStyle w:val="BodyText"/>
        <w:spacing w:line="360" w:lineRule="auto"/>
        <w:ind w:left="656" w:right="595"/>
        <w:jc w:val="both"/>
      </w:pPr>
      <w:r>
        <w:t>The spiral model is a process model that is risk-driven. This SDLC model assists the group in implementing elements of one or more process models such as waterfall, incremental, waterfall,</w:t>
      </w:r>
      <w:r>
        <w:rPr>
          <w:spacing w:val="-1"/>
        </w:rPr>
        <w:t xml:space="preserve"> </w:t>
      </w:r>
      <w:r>
        <w:t>and</w:t>
      </w:r>
      <w:r>
        <w:rPr>
          <w:spacing w:val="-3"/>
        </w:rPr>
        <w:t xml:space="preserve"> </w:t>
      </w:r>
      <w:r>
        <w:t>so</w:t>
      </w:r>
      <w:r>
        <w:rPr>
          <w:spacing w:val="-4"/>
        </w:rPr>
        <w:t xml:space="preserve"> </w:t>
      </w:r>
      <w:r>
        <w:t>on.</w:t>
      </w:r>
      <w:r>
        <w:rPr>
          <w:spacing w:val="-6"/>
        </w:rPr>
        <w:t xml:space="preserve"> </w:t>
      </w:r>
      <w:r>
        <w:t>The</w:t>
      </w:r>
      <w:r>
        <w:rPr>
          <w:spacing w:val="-4"/>
        </w:rPr>
        <w:t xml:space="preserve"> </w:t>
      </w:r>
      <w:r>
        <w:t>spiral</w:t>
      </w:r>
      <w:r>
        <w:rPr>
          <w:spacing w:val="-7"/>
        </w:rPr>
        <w:t xml:space="preserve"> </w:t>
      </w:r>
      <w:r>
        <w:t>technique is</w:t>
      </w:r>
      <w:r>
        <w:rPr>
          <w:spacing w:val="-6"/>
        </w:rPr>
        <w:t xml:space="preserve"> </w:t>
      </w:r>
      <w:r>
        <w:t>a hybrid</w:t>
      </w:r>
      <w:r>
        <w:rPr>
          <w:spacing w:val="-3"/>
        </w:rPr>
        <w:t xml:space="preserve"> </w:t>
      </w:r>
      <w:r>
        <w:t>of</w:t>
      </w:r>
      <w:r>
        <w:rPr>
          <w:spacing w:val="-11"/>
        </w:rPr>
        <w:t xml:space="preserve"> </w:t>
      </w:r>
      <w:r>
        <w:t>rapid prototyping and</w:t>
      </w:r>
      <w:r>
        <w:rPr>
          <w:spacing w:val="-14"/>
        </w:rPr>
        <w:t xml:space="preserve"> </w:t>
      </w:r>
      <w:r>
        <w:t>concurrent</w:t>
      </w:r>
      <w:r>
        <w:rPr>
          <w:spacing w:val="-6"/>
        </w:rPr>
        <w:t xml:space="preserve"> </w:t>
      </w:r>
      <w:proofErr w:type="spellStart"/>
      <w:r>
        <w:t>designand</w:t>
      </w:r>
      <w:proofErr w:type="spellEnd"/>
      <w:r>
        <w:rPr>
          <w:spacing w:val="-12"/>
        </w:rPr>
        <w:t xml:space="preserve"> </w:t>
      </w:r>
      <w:r>
        <w:t>development.</w:t>
      </w:r>
      <w:r>
        <w:rPr>
          <w:spacing w:val="-11"/>
        </w:rPr>
        <w:t xml:space="preserve"> </w:t>
      </w:r>
      <w:r>
        <w:t>Each</w:t>
      </w:r>
      <w:r>
        <w:rPr>
          <w:spacing w:val="-15"/>
        </w:rPr>
        <w:t xml:space="preserve"> </w:t>
      </w:r>
      <w:r>
        <w:t>spiral</w:t>
      </w:r>
      <w:r>
        <w:rPr>
          <w:spacing w:val="-15"/>
        </w:rPr>
        <w:t xml:space="preserve"> </w:t>
      </w:r>
      <w:r>
        <w:t>cycle</w:t>
      </w:r>
      <w:r>
        <w:rPr>
          <w:spacing w:val="-9"/>
        </w:rPr>
        <w:t xml:space="preserve"> </w:t>
      </w:r>
      <w:r>
        <w:t>begins</w:t>
      </w:r>
      <w:r>
        <w:rPr>
          <w:spacing w:val="-10"/>
        </w:rPr>
        <w:t xml:space="preserve"> </w:t>
      </w:r>
      <w:r>
        <w:t>with</w:t>
      </w:r>
      <w:r>
        <w:rPr>
          <w:spacing w:val="-15"/>
        </w:rPr>
        <w:t xml:space="preserve"> </w:t>
      </w:r>
      <w:r>
        <w:t>the</w:t>
      </w:r>
      <w:r>
        <w:rPr>
          <w:spacing w:val="-9"/>
        </w:rPr>
        <w:t xml:space="preserve"> </w:t>
      </w:r>
      <w:r>
        <w:t>identification of the cycle's objectives, the various alternatives for achieving the goals, and the constraints that exist. This is the cycle's first quadrant (upper-left quadrant).</w:t>
      </w:r>
    </w:p>
    <w:p w14:paraId="313C0871" w14:textId="77777777" w:rsidR="00D76658" w:rsidRDefault="00D76658">
      <w:pPr>
        <w:spacing w:line="360" w:lineRule="auto"/>
        <w:jc w:val="both"/>
        <w:sectPr w:rsidR="00D76658">
          <w:footerReference w:type="default" r:id="rId18"/>
          <w:pgSz w:w="11910" w:h="16840"/>
          <w:pgMar w:top="1360" w:right="1200" w:bottom="280" w:left="1140" w:header="720" w:footer="720" w:gutter="0"/>
          <w:cols w:space="720"/>
        </w:sectPr>
      </w:pPr>
    </w:p>
    <w:p w14:paraId="671CB695" w14:textId="77777777" w:rsidR="00D76658" w:rsidRDefault="00000000">
      <w:pPr>
        <w:pStyle w:val="BodyText"/>
        <w:ind w:left="2795"/>
        <w:rPr>
          <w:sz w:val="20"/>
        </w:rPr>
      </w:pPr>
      <w:r>
        <w:rPr>
          <w:noProof/>
          <w:sz w:val="20"/>
        </w:rPr>
        <w:lastRenderedPageBreak/>
        <w:drawing>
          <wp:inline distT="0" distB="0" distL="0" distR="0" wp14:anchorId="78EB88AD" wp14:editId="7EE73F64">
            <wp:extent cx="2565400" cy="2690495"/>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cstate="print"/>
                    <a:stretch>
                      <a:fillRect/>
                    </a:stretch>
                  </pic:blipFill>
                  <pic:spPr>
                    <a:xfrm>
                      <a:off x="0" y="0"/>
                      <a:ext cx="2565642" cy="2690622"/>
                    </a:xfrm>
                    <a:prstGeom prst="rect">
                      <a:avLst/>
                    </a:prstGeom>
                  </pic:spPr>
                </pic:pic>
              </a:graphicData>
            </a:graphic>
          </wp:inline>
        </w:drawing>
      </w:r>
    </w:p>
    <w:p w14:paraId="539562AC" w14:textId="77777777" w:rsidR="00D76658" w:rsidRDefault="00D76658">
      <w:pPr>
        <w:pStyle w:val="BodyText"/>
        <w:spacing w:before="15"/>
      </w:pPr>
    </w:p>
    <w:p w14:paraId="24F73395" w14:textId="77777777" w:rsidR="00D76658" w:rsidRDefault="00000000">
      <w:pPr>
        <w:spacing w:before="1"/>
        <w:ind w:left="303" w:right="240"/>
        <w:jc w:val="center"/>
        <w:rPr>
          <w:bCs/>
          <w:sz w:val="24"/>
        </w:rPr>
      </w:pPr>
      <w:r>
        <w:rPr>
          <w:bCs/>
          <w:sz w:val="24"/>
        </w:rPr>
        <w:t>Figure</w:t>
      </w:r>
      <w:r>
        <w:rPr>
          <w:bCs/>
          <w:spacing w:val="-15"/>
          <w:sz w:val="24"/>
        </w:rPr>
        <w:t xml:space="preserve"> </w:t>
      </w:r>
      <w:r>
        <w:rPr>
          <w:bCs/>
          <w:sz w:val="24"/>
        </w:rPr>
        <w:t>3.3.</w:t>
      </w:r>
      <w:r>
        <w:rPr>
          <w:bCs/>
          <w:spacing w:val="-15"/>
          <w:sz w:val="24"/>
        </w:rPr>
        <w:t xml:space="preserve"> </w:t>
      </w:r>
      <w:r>
        <w:rPr>
          <w:bCs/>
          <w:sz w:val="24"/>
        </w:rPr>
        <w:t>Spiral</w:t>
      </w:r>
      <w:r>
        <w:rPr>
          <w:bCs/>
          <w:spacing w:val="-16"/>
          <w:sz w:val="24"/>
        </w:rPr>
        <w:t xml:space="preserve"> </w:t>
      </w:r>
      <w:r>
        <w:rPr>
          <w:bCs/>
          <w:spacing w:val="-2"/>
          <w:sz w:val="24"/>
        </w:rPr>
        <w:t>Model</w:t>
      </w:r>
    </w:p>
    <w:p w14:paraId="3A829F77" w14:textId="77777777" w:rsidR="00D76658" w:rsidRDefault="00D76658">
      <w:pPr>
        <w:pStyle w:val="BodyText"/>
        <w:spacing w:before="238"/>
        <w:rPr>
          <w:b/>
          <w:sz w:val="28"/>
        </w:rPr>
      </w:pPr>
    </w:p>
    <w:p w14:paraId="402C64E2" w14:textId="77777777" w:rsidR="00D76658" w:rsidRDefault="00000000">
      <w:pPr>
        <w:pStyle w:val="Heading5"/>
        <w:numPr>
          <w:ilvl w:val="2"/>
          <w:numId w:val="4"/>
        </w:numPr>
        <w:tabs>
          <w:tab w:val="left" w:pos="1249"/>
        </w:tabs>
        <w:ind w:left="1249" w:hanging="593"/>
      </w:pPr>
      <w:bookmarkStart w:id="6" w:name="3.1.4_Incremental_Model"/>
      <w:bookmarkEnd w:id="6"/>
      <w:r>
        <w:rPr>
          <w:w w:val="90"/>
        </w:rPr>
        <w:t>Incremental</w:t>
      </w:r>
      <w:r>
        <w:rPr>
          <w:spacing w:val="77"/>
        </w:rPr>
        <w:t xml:space="preserve"> </w:t>
      </w:r>
      <w:r>
        <w:rPr>
          <w:spacing w:val="-4"/>
        </w:rPr>
        <w:t>Model</w:t>
      </w:r>
    </w:p>
    <w:p w14:paraId="022704FA" w14:textId="77777777" w:rsidR="00D76658" w:rsidRDefault="00D76658">
      <w:pPr>
        <w:pStyle w:val="BodyText"/>
        <w:spacing w:before="18"/>
        <w:rPr>
          <w:b/>
          <w:sz w:val="28"/>
        </w:rPr>
      </w:pPr>
    </w:p>
    <w:p w14:paraId="2DF69A40" w14:textId="77777777" w:rsidR="00D76658" w:rsidRDefault="00000000">
      <w:pPr>
        <w:pStyle w:val="BodyText"/>
        <w:spacing w:line="360" w:lineRule="auto"/>
        <w:ind w:left="656" w:right="598"/>
        <w:jc w:val="both"/>
      </w:pPr>
      <w:r>
        <w:t>The</w:t>
      </w:r>
      <w:r>
        <w:rPr>
          <w:spacing w:val="-1"/>
        </w:rPr>
        <w:t xml:space="preserve"> </w:t>
      </w:r>
      <w:r>
        <w:t>incremental</w:t>
      </w:r>
      <w:r>
        <w:rPr>
          <w:spacing w:val="-5"/>
        </w:rPr>
        <w:t xml:space="preserve"> </w:t>
      </w:r>
      <w:r>
        <w:t>model</w:t>
      </w:r>
      <w:r>
        <w:rPr>
          <w:spacing w:val="-14"/>
        </w:rPr>
        <w:t xml:space="preserve"> </w:t>
      </w:r>
      <w:r>
        <w:t>does</w:t>
      </w:r>
      <w:r>
        <w:rPr>
          <w:spacing w:val="-3"/>
        </w:rPr>
        <w:t xml:space="preserve"> </w:t>
      </w:r>
      <w:r>
        <w:t>not stand</w:t>
      </w:r>
      <w:r>
        <w:rPr>
          <w:spacing w:val="-1"/>
        </w:rPr>
        <w:t xml:space="preserve"> </w:t>
      </w:r>
      <w:r>
        <w:t>alone. It must be</w:t>
      </w:r>
      <w:r>
        <w:rPr>
          <w:spacing w:val="-3"/>
        </w:rPr>
        <w:t xml:space="preserve"> </w:t>
      </w:r>
      <w:r>
        <w:t>a</w:t>
      </w:r>
      <w:r>
        <w:rPr>
          <w:spacing w:val="-7"/>
        </w:rPr>
        <w:t xml:space="preserve"> </w:t>
      </w:r>
      <w:r>
        <w:t>series</w:t>
      </w:r>
      <w:r>
        <w:rPr>
          <w:spacing w:val="-3"/>
        </w:rPr>
        <w:t xml:space="preserve"> </w:t>
      </w:r>
      <w:r>
        <w:t>of</w:t>
      </w:r>
      <w:r>
        <w:rPr>
          <w:spacing w:val="-15"/>
        </w:rPr>
        <w:t xml:space="preserve"> </w:t>
      </w:r>
      <w:r>
        <w:t>waterfall</w:t>
      </w:r>
      <w:r>
        <w:rPr>
          <w:spacing w:val="-8"/>
        </w:rPr>
        <w:t xml:space="preserve"> </w:t>
      </w:r>
      <w:r>
        <w:t xml:space="preserve">cycles. At the </w:t>
      </w:r>
      <w:proofErr w:type="spellStart"/>
      <w:r>
        <w:t>startof</w:t>
      </w:r>
      <w:proofErr w:type="spellEnd"/>
      <w:r>
        <w:t xml:space="preserve"> the project, the requirements are divided into groups. The SDLC model is used to develop software for each group. The SDLC process is repeated, with each release introducing new features until all requirements are met. Each cycle in this method serves as the maintenance phase for the previous software release.</w:t>
      </w:r>
    </w:p>
    <w:p w14:paraId="68886244" w14:textId="77777777" w:rsidR="00D76658" w:rsidRDefault="00000000">
      <w:pPr>
        <w:pStyle w:val="BodyText"/>
        <w:spacing w:before="59"/>
        <w:rPr>
          <w:sz w:val="20"/>
        </w:rPr>
      </w:pPr>
      <w:r>
        <w:rPr>
          <w:noProof/>
        </w:rPr>
        <w:drawing>
          <wp:anchor distT="0" distB="0" distL="0" distR="0" simplePos="0" relativeHeight="251650560" behindDoc="1" locked="0" layoutInCell="1" allowOverlap="1" wp14:anchorId="0877EAEC" wp14:editId="6483D94F">
            <wp:simplePos x="0" y="0"/>
            <wp:positionH relativeFrom="page">
              <wp:posOffset>1070610</wp:posOffset>
            </wp:positionH>
            <wp:positionV relativeFrom="paragraph">
              <wp:posOffset>198755</wp:posOffset>
            </wp:positionV>
            <wp:extent cx="5093970" cy="2798445"/>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0" cstate="print"/>
                    <a:stretch>
                      <a:fillRect/>
                    </a:stretch>
                  </pic:blipFill>
                  <pic:spPr>
                    <a:xfrm>
                      <a:off x="0" y="0"/>
                      <a:ext cx="5093821" cy="2798635"/>
                    </a:xfrm>
                    <a:prstGeom prst="rect">
                      <a:avLst/>
                    </a:prstGeom>
                  </pic:spPr>
                </pic:pic>
              </a:graphicData>
            </a:graphic>
          </wp:anchor>
        </w:drawing>
      </w:r>
    </w:p>
    <w:p w14:paraId="532EB374" w14:textId="77777777" w:rsidR="00D76658" w:rsidRDefault="00D76658">
      <w:pPr>
        <w:rPr>
          <w:sz w:val="20"/>
        </w:rPr>
      </w:pPr>
    </w:p>
    <w:p w14:paraId="41A7406F" w14:textId="77777777" w:rsidR="00D76658" w:rsidRDefault="00000000">
      <w:pPr>
        <w:ind w:firstLineChars="1400" w:firstLine="3332"/>
        <w:rPr>
          <w:bCs/>
          <w:sz w:val="20"/>
        </w:rPr>
        <w:sectPr w:rsidR="00D76658">
          <w:footerReference w:type="default" r:id="rId21"/>
          <w:pgSz w:w="11910" w:h="16840"/>
          <w:pgMar w:top="1420" w:right="1200" w:bottom="2020" w:left="1140" w:header="0" w:footer="1824" w:gutter="0"/>
          <w:cols w:space="720"/>
        </w:sectPr>
      </w:pPr>
      <w:r>
        <w:rPr>
          <w:bCs/>
          <w:spacing w:val="-2"/>
          <w:sz w:val="24"/>
        </w:rPr>
        <w:t>Figure</w:t>
      </w:r>
      <w:r>
        <w:rPr>
          <w:bCs/>
          <w:spacing w:val="-10"/>
          <w:sz w:val="24"/>
        </w:rPr>
        <w:t xml:space="preserve"> </w:t>
      </w:r>
      <w:r>
        <w:rPr>
          <w:bCs/>
          <w:spacing w:val="-2"/>
          <w:sz w:val="24"/>
        </w:rPr>
        <w:t>3.4.</w:t>
      </w:r>
      <w:r>
        <w:rPr>
          <w:bCs/>
          <w:sz w:val="24"/>
        </w:rPr>
        <w:t xml:space="preserve"> </w:t>
      </w:r>
      <w:r>
        <w:rPr>
          <w:bCs/>
          <w:spacing w:val="-2"/>
          <w:sz w:val="24"/>
        </w:rPr>
        <w:t>Incremental</w:t>
      </w:r>
      <w:r>
        <w:rPr>
          <w:bCs/>
          <w:spacing w:val="-12"/>
          <w:sz w:val="24"/>
        </w:rPr>
        <w:t xml:space="preserve"> </w:t>
      </w:r>
      <w:r>
        <w:rPr>
          <w:bCs/>
          <w:spacing w:val="-4"/>
          <w:sz w:val="24"/>
        </w:rPr>
        <w:t>Mode</w:t>
      </w:r>
    </w:p>
    <w:p w14:paraId="485FAD41" w14:textId="09074D49" w:rsidR="00D76658" w:rsidRDefault="00000000">
      <w:pPr>
        <w:pStyle w:val="Heading5"/>
        <w:numPr>
          <w:ilvl w:val="1"/>
          <w:numId w:val="4"/>
        </w:numPr>
        <w:tabs>
          <w:tab w:val="left" w:pos="1068"/>
        </w:tabs>
        <w:spacing w:before="59"/>
        <w:ind w:left="1068" w:hanging="412"/>
      </w:pPr>
      <w:bookmarkStart w:id="7" w:name="3.2_Model_used_in_project:_Agile_Model"/>
      <w:bookmarkEnd w:id="7"/>
      <w:r>
        <w:rPr>
          <w:spacing w:val="-4"/>
        </w:rPr>
        <w:lastRenderedPageBreak/>
        <w:t>Model</w:t>
      </w:r>
      <w:r>
        <w:rPr>
          <w:spacing w:val="-17"/>
        </w:rPr>
        <w:t xml:space="preserve"> </w:t>
      </w:r>
      <w:r>
        <w:rPr>
          <w:spacing w:val="-4"/>
        </w:rPr>
        <w:t>used</w:t>
      </w:r>
      <w:r>
        <w:rPr>
          <w:spacing w:val="-7"/>
        </w:rPr>
        <w:t xml:space="preserve"> </w:t>
      </w:r>
      <w:r>
        <w:rPr>
          <w:spacing w:val="-4"/>
        </w:rPr>
        <w:t>in</w:t>
      </w:r>
      <w:r>
        <w:rPr>
          <w:spacing w:val="-18"/>
        </w:rPr>
        <w:t xml:space="preserve"> </w:t>
      </w:r>
      <w:r>
        <w:rPr>
          <w:spacing w:val="-4"/>
        </w:rPr>
        <w:t>project:</w:t>
      </w:r>
      <w:r>
        <w:rPr>
          <w:spacing w:val="-6"/>
        </w:rPr>
        <w:t xml:space="preserve"> </w:t>
      </w:r>
      <w:r w:rsidR="00DA0A01">
        <w:rPr>
          <w:spacing w:val="-4"/>
        </w:rPr>
        <w:t>Prototype</w:t>
      </w:r>
      <w:r>
        <w:rPr>
          <w:spacing w:val="-21"/>
        </w:rPr>
        <w:t xml:space="preserve"> </w:t>
      </w:r>
      <w:r>
        <w:rPr>
          <w:spacing w:val="-4"/>
        </w:rPr>
        <w:t>Model</w:t>
      </w:r>
    </w:p>
    <w:p w14:paraId="198662AB" w14:textId="77777777" w:rsidR="00D76658" w:rsidRDefault="00D76658">
      <w:pPr>
        <w:pStyle w:val="BodyText"/>
        <w:spacing w:before="23"/>
        <w:rPr>
          <w:b/>
          <w:sz w:val="28"/>
        </w:rPr>
      </w:pPr>
    </w:p>
    <w:p w14:paraId="13B99C1C" w14:textId="651A044C" w:rsidR="00D76658" w:rsidRDefault="00DA0A01" w:rsidP="00CB0C6C">
      <w:pPr>
        <w:pStyle w:val="ListParagraph"/>
        <w:numPr>
          <w:ilvl w:val="0"/>
          <w:numId w:val="5"/>
        </w:numPr>
        <w:tabs>
          <w:tab w:val="left" w:pos="1376"/>
        </w:tabs>
        <w:spacing w:before="59" w:line="319" w:lineRule="auto"/>
        <w:ind w:right="1140"/>
        <w:jc w:val="both"/>
        <w:rPr>
          <w:sz w:val="24"/>
        </w:rPr>
      </w:pPr>
      <w:r w:rsidRPr="00DA0A01">
        <w:rPr>
          <w:sz w:val="24"/>
          <w:szCs w:val="24"/>
        </w:rPr>
        <w:t>For our project we have used prototype model. The prototyping model starts with the requirements gathering. The developer and the user meet and define the purpose of the software, identify the needs, etc. A 'quick design' is then created. This design focuses on those aspects of the software that will be visible to the user. It then leads to the development of a prototype. The customer then checks the prototype, and any modifications or changes that are needed are made to the prototype. Looping takes place in this step, and better versions of the prototype are created. These are continuously shown to the user so that any new changes can be updated in the prototype. This process continue until the customer is satisfied with the system. Once a user is satisfied, the prototype is converted to the actual system with all considerations</w:t>
      </w:r>
      <w:r>
        <w:rPr>
          <w:sz w:val="24"/>
          <w:szCs w:val="24"/>
        </w:rPr>
        <w:t xml:space="preserve"> for quality and security.</w:t>
      </w:r>
      <w:r w:rsidR="00982EA8" w:rsidRPr="00982EA8">
        <w:rPr>
          <w:noProof/>
          <w:sz w:val="24"/>
          <w:lang w:val="en-IN" w:eastAsia="en-IN"/>
        </w:rPr>
        <w:t xml:space="preserve"> </w:t>
      </w:r>
    </w:p>
    <w:p w14:paraId="52A68728" w14:textId="249BFCCC" w:rsidR="00D76658" w:rsidRDefault="00D76658" w:rsidP="00CB0C6C">
      <w:pPr>
        <w:pStyle w:val="BodyText"/>
        <w:spacing w:before="5"/>
        <w:ind w:right="1140"/>
        <w:rPr>
          <w:sz w:val="12"/>
        </w:rPr>
      </w:pPr>
    </w:p>
    <w:p w14:paraId="599BF115" w14:textId="5C54719D" w:rsidR="00D76658" w:rsidRDefault="00D76658">
      <w:pPr>
        <w:rPr>
          <w:sz w:val="12"/>
        </w:rPr>
      </w:pPr>
    </w:p>
    <w:p w14:paraId="1492A749" w14:textId="53EE3820" w:rsidR="00610254" w:rsidRDefault="00610254">
      <w:pPr>
        <w:widowControl/>
        <w:autoSpaceDE/>
        <w:autoSpaceDN/>
        <w:rPr>
          <w:w w:val="90"/>
        </w:rPr>
      </w:pPr>
      <w:r>
        <w:rPr>
          <w:noProof/>
        </w:rPr>
        <mc:AlternateContent>
          <mc:Choice Requires="wpg">
            <w:drawing>
              <wp:anchor distT="0" distB="0" distL="114300" distR="114300" simplePos="0" relativeHeight="251665920" behindDoc="0" locked="0" layoutInCell="1" allowOverlap="1" wp14:anchorId="74EBF9DD" wp14:editId="0DD3C3F9">
                <wp:simplePos x="0" y="0"/>
                <wp:positionH relativeFrom="column">
                  <wp:posOffset>1583365</wp:posOffset>
                </wp:positionH>
                <wp:positionV relativeFrom="paragraph">
                  <wp:posOffset>160758</wp:posOffset>
                </wp:positionV>
                <wp:extent cx="3965575" cy="4518527"/>
                <wp:effectExtent l="0" t="0" r="0" b="0"/>
                <wp:wrapSquare wrapText="bothSides"/>
                <wp:docPr id="472845922" name="Group 2"/>
                <wp:cNvGraphicFramePr/>
                <a:graphic xmlns:a="http://schemas.openxmlformats.org/drawingml/2006/main">
                  <a:graphicData uri="http://schemas.microsoft.com/office/word/2010/wordprocessingGroup">
                    <wpg:wgp>
                      <wpg:cNvGrpSpPr/>
                      <wpg:grpSpPr>
                        <a:xfrm>
                          <a:off x="0" y="0"/>
                          <a:ext cx="3965575" cy="4518527"/>
                          <a:chOff x="0" y="0"/>
                          <a:chExt cx="3965575" cy="4518527"/>
                        </a:xfrm>
                      </wpg:grpSpPr>
                      <pic:pic xmlns:pic="http://schemas.openxmlformats.org/drawingml/2006/picture">
                        <pic:nvPicPr>
                          <pic:cNvPr id="563741516" name="Picture 2"/>
                          <pic:cNvPicPr>
                            <a:picLocks noChangeAspect="1"/>
                          </pic:cNvPicPr>
                        </pic:nvPicPr>
                        <pic:blipFill>
                          <a:blip r:embed="rId22" cstate="print">
                            <a:extLst>
                              <a:ext uri="{28A0092B-C50C-407E-A947-70E740481C1C}">
                                <a14:useLocalDpi xmlns:a14="http://schemas.microsoft.com/office/drawing/2010/main" val="0"/>
                              </a:ext>
                            </a:extLst>
                          </a:blip>
                          <a:srcRect b="3881"/>
                          <a:stretch>
                            <a:fillRect/>
                          </a:stretch>
                        </pic:blipFill>
                        <pic:spPr>
                          <a:xfrm>
                            <a:off x="85061" y="0"/>
                            <a:ext cx="3487420" cy="3954780"/>
                          </a:xfrm>
                          <a:prstGeom prst="rect">
                            <a:avLst/>
                          </a:prstGeom>
                          <a:noFill/>
                          <a:ln>
                            <a:noFill/>
                          </a:ln>
                        </pic:spPr>
                      </pic:pic>
                      <wps:wsp>
                        <wps:cNvPr id="217" name="Text Box 2"/>
                        <wps:cNvSpPr txBox="1">
                          <a:spLocks noChangeArrowheads="1"/>
                        </wps:cNvSpPr>
                        <wps:spPr bwMode="auto">
                          <a:xfrm>
                            <a:off x="0" y="4040372"/>
                            <a:ext cx="3965575" cy="478155"/>
                          </a:xfrm>
                          <a:prstGeom prst="rect">
                            <a:avLst/>
                          </a:prstGeom>
                          <a:solidFill>
                            <a:srgbClr val="FFFFFF"/>
                          </a:solidFill>
                          <a:ln w="9525">
                            <a:noFill/>
                            <a:miter lim="800000"/>
                            <a:headEnd/>
                            <a:tailEnd/>
                          </a:ln>
                        </wps:spPr>
                        <wps:txbx>
                          <w:txbxContent>
                            <w:p w14:paraId="248A191D" w14:textId="0F384DE5" w:rsidR="00610254" w:rsidRPr="00610254" w:rsidRDefault="00610254" w:rsidP="00610254">
                              <w:pPr>
                                <w:spacing w:before="157"/>
                                <w:ind w:left="630" w:right="1560"/>
                                <w:jc w:val="center"/>
                                <w:rPr>
                                  <w:b/>
                                  <w:sz w:val="24"/>
                                </w:rPr>
                              </w:pPr>
                              <w:r>
                                <w:rPr>
                                  <w:b/>
                                  <w:sz w:val="24"/>
                                </w:rPr>
                                <w:t>Figure</w:t>
                              </w:r>
                              <w:r>
                                <w:rPr>
                                  <w:b/>
                                  <w:spacing w:val="-3"/>
                                  <w:sz w:val="24"/>
                                </w:rPr>
                                <w:t xml:space="preserve"> </w:t>
                              </w:r>
                              <w:r>
                                <w:rPr>
                                  <w:b/>
                                  <w:sz w:val="24"/>
                                </w:rPr>
                                <w:t>4.6.</w:t>
                              </w:r>
                              <w:r>
                                <w:rPr>
                                  <w:b/>
                                  <w:spacing w:val="-2"/>
                                  <w:sz w:val="24"/>
                                </w:rPr>
                                <w:t xml:space="preserve"> </w:t>
                              </w:r>
                              <w:r>
                                <w:rPr>
                                  <w:b/>
                                  <w:sz w:val="24"/>
                                </w:rPr>
                                <w:t>Prototype</w:t>
                              </w:r>
                              <w:r>
                                <w:rPr>
                                  <w:b/>
                                  <w:spacing w:val="-2"/>
                                  <w:sz w:val="24"/>
                                </w:rPr>
                                <w:t xml:space="preserve"> </w:t>
                              </w:r>
                              <w:r>
                                <w:rPr>
                                  <w:b/>
                                  <w:sz w:val="24"/>
                                </w:rPr>
                                <w:t>Model (a)</w:t>
                              </w:r>
                            </w:p>
                          </w:txbxContent>
                        </wps:txbx>
                        <wps:bodyPr rot="0" vert="horz" wrap="square" lIns="91440" tIns="45720" rIns="91440" bIns="45720" anchor="t" anchorCtr="0">
                          <a:noAutofit/>
                        </wps:bodyPr>
                      </wps:wsp>
                    </wpg:wgp>
                  </a:graphicData>
                </a:graphic>
              </wp:anchor>
            </w:drawing>
          </mc:Choice>
          <mc:Fallback>
            <w:pict>
              <v:group w14:anchorId="74EBF9DD" id="Group 2" o:spid="_x0000_s1030" style="position:absolute;margin-left:124.65pt;margin-top:12.65pt;width:312.25pt;height:355.8pt;z-index:251665920" coordsize="39655,4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rLpEYAMAANgHAAAOAAAAZHJzL2Uyb0RvYy54bWycVW1v2yAQ/j5p/wHx&#10;fbWd2LFr1Z22dq0m7aXayw/AGMdoNjAgcbpfvzvstEkbaS+R6h5wHM899xxcvN4NPdkK66RWFU3O&#10;YkqE4rqRal3R799uXhWUOM9Uw3qtREXvhaOvL1++uBhNKRa6030jLIEgypWjqWjnvSmjyPFODMyd&#10;aSMULLbaDszD0K6jxrIRog99tIjjVTRq2xiruXAOZq+nRXoZ4ret4P5z2zrhSV9RwObD14Zvjd/o&#10;8oKVa8tMJ/kMg/0HioFJBYc+hLpmnpGNlc9CDZJb7XTrz7geIt22kouQA2STxE+yubV6Y0Iu63Jc&#10;mweagNonPP13WP5pe2vNV3NngYnRrIGLMMJcdq0d8D+gJLtA2f0DZWLnCYfJ5fkqy/KMEg5raZYU&#10;2SKfSOUdMP9sH+/e/WFntD84OoJjJC/hb+YArGcc/FkrsMtvrKBzkOGvYgzM/tiYV1Auw7ysZS/9&#10;fZAeFAZBqe2d5Hd2GgCdd5bIpqLZapmnSZasKFFsAOWDFx5OFkgPbkTfaSfDzD5o/sMRpa86ptbi&#10;jTOgXego9I6O3cPw6Ni6l+ZG9j1WC+05QdD5E52c4GjS4LXmm0EoPzWVFT3kqpXrpHGU2FIMtYCk&#10;7PsmgVJDQ3vIyFip/FRsZ/kXwEugp5ZFEUCz0nkrPO8QVAvg0AGTOVgImTyCxzQdSPGE+IosXsHR&#10;JwSYFnm6gNZGAS7PszQvQlc/yAjItc7fCj0QNCAJwAG1YyXbfnAzor0LTiuNVAJSVvbqaAJi4kxA&#10;PeEMJsDG3oELzO2Zh9Ez7v+pR792zAhAiWEfRbVI8r2cvmEHvtW7SU+zG/Yx8TuYRuUgdmee6Mpa&#10;PXaCNYBv0tbB1uk4zIzU40fdQI3ZxusQ6ORlkMZpvMyDoll5+krIiyTLgoj3ff3PBXG6l81e3s6u&#10;66veki2DG/0m/OboR269ImNFz7NFFtAf1HSQHl6cXg4VLWL8TQpGTt6pJpTdM9lP9r7iSNJUcbT8&#10;rt6FJk9xL87UurkH1qwGfYEW4UEEo9P2FyUjPC4VdT83DG+e/r0C5s+TNMXXKAzSLEf92sOV+nCF&#10;KQ6hKuopmcwrD6N4TuwNVKiVQcePSECkOABBBis8H6H15qcO36fDcfB6fJAvfwMAAP//AwBQSwME&#10;CgAAAAAAAAAhAM9VCpqmngAApp4AABQAAABkcnMvbWVkaWEvaW1hZ2UxLnBuZ4lQTkcNChoKAAAA&#10;DUlIRFIAAAIIAAACZggGAAAAOQJ4SQAAAAFzUkdCAK7OHOkAAAAEZ0FNQQAAsY8L/GEFAAAACXBI&#10;WXMAACHVAAAh1QEEnLSdAACeO0lEQVR4Xu2dB5gUVdqF2aQb/l3XTa6JmVnMOeccEZgZcs5GRMWE&#10;AQOYUEyYxSyIGQMCIiZMGFEBUREElJyZ6Zzv/51bdXuqu2uG6emJ3ed9PI9M1b1V1dXV9Z2bW6Wj&#10;WrX6rafD9v/ylBV18pQWX+ktL7mhuauyrORGt+1uqk1apKntMWubtrbH25Lq+7qg+ro2pxrimG7y&#10;lBVfX1FaNKSibOdDVLdWv5Pn9zf2o0wIIaQ+wIt1Q9sdd/KUF99dWVa01tPxf4qiWooqy0uCm0uL&#10;Z1WUlXRb2LbV1vZjTQghJBdgDjzt/rtnRVnRx24vX4pqKaooL1ldUdb62vVH/fOv9uNNCCGkrvjb&#10;7rgTzQGVL6ooL165ubz48mVH7PQn+xEnhBCSLbrPQWnx3W4vWopquSqeXdG++HT7MSeEEJIt6JBY&#10;wT4HVN6p2F9ZWnRTou0u7I9ACCF1YTNGK7i+YCmqZauyY/GkyvY77mo/6oQQQrIBQxndXq4U1dJV&#10;WV7yfmVp0RH2o04IISQb9Fhyl5crRbV0VZQVf+wpKz7OftQJIYRkAw0Cla+iQSCEkBygQaDyVTQI&#10;hBCSA01tEHxXd1eh58aq0Iv316zn71HBJ25WgbuGKU+fA1yPRVFO0SAQQkgONLVBCI4foxLhkFLx&#10;WI1KRCMq7q1UsZVLVPitZ5X/xsGux2twdd9T+a7sqo2K/+YzlaffQe7p6qoeeyv/db2t4+Mz9tzH&#10;PR21RdEgEEJIDjS1QQhNvMsyAbUlkRCzEFXR779Svqu6uR6zIeU99zhtUOJiVKKL5infFZ1d09VV&#10;3gtOVZGPp1jH/2mO8p53gms6asuiQSCEkBxoTgYh9utPKjj+NhW448IUBR+7QYXffkHFf12o0wHU&#10;OoQ/mSYl+r1cj9tQ8g07Q0W/+SB5Df5R/V3T1VW+Kzqp2MI51vFDQeW76HTXdNSWRYNACCE50JwM&#10;QnTep8p3SYfMdD32Vt6zj9Gl9ei3H+u0qEmIrfpFV/dnpG9A0SC0HNEgEEJIDrQIg+AQTIIhXrFe&#10;BR8dVbW/y27aTHi67mH93WkX5bvgNBUYe5ny3zhIeXrtV5XWSLb5Rw1QoadGq+DjNyr/dX2Vp++B&#10;memgLrsr33AxKXMsk6INwi1nW+fstKt7nn4HKf9NZ1rHf2Sk8o/ooTy9Xa4Dkuv2XdtbxRbNs44P&#10;g3B5uXX8jm2s2hL8u7v9t9sxIPnc6Cth3Yvd3dNAkgafPfDoSBW457LsmzMGHa7va+COC6y8nau5&#10;B00kGgRCCMmBlmYQPL32lYRRnT7h96jQ5Mf1du/QU1R4xvMqtni+Cn88VfnvvlSFJj2sYr8sUPEN&#10;a1Tku8+U96K2VccRExD+cLKKSvr4mmViNjaKNqj46l9123/o1XEpRsEnecPTn1Wx5T/Leb3W+eNx&#10;FV/1iz5n8MlblKfnvlXH73+winzxjoot/UHF1y63jr95vU4f/fFrFZxwuxiF/auOL8YjPPM1FVux&#10;RCWCgeTxY8sX6eMHxFxEF87R/8b/U4xRmvy3nS8mY651Lz56Q0xGRz0CJPr9l9p8+O++RMzQTfL3&#10;F/rz6uuSe4QmnsjXH9ZcKyMmwH/nhZLuA/lsP1qfbf0qFVu2UD7XbBV+40n9HbnmbWTRIBBCSA60&#10;OIPQcx9JH9fpE55NKvTsXXq779JSFZ3/ud4e37hagt1ClfB5VCKR0NtiK35WvsvKrLRXdNHBDCV0&#10;s99JIhHX5gMB3nd5J53Hj+aNuZ/aKTIJT3kqOfzSd00v6/zRiL03FQT+hGezGIJXlXfYGdbxR/ZP&#10;1hy4EXrxARVft1L/OyH3K/rDbJ0vQ1KqD015Gh9Cpw3PeEF5zzxGhadOkM9rGQ+YDpgCHMek08i/&#10;E7GomKqfVPCBEZnH7newCk68U8XEECBdSl5B37eAT0XnfFL/ozvqIBoEQgjJgZZmEEIv3JcMTPF1&#10;q5T/1nP1dgR/lIgBAp8z+KEpIDr3E93c4Om2h4pJSToZ4EQRMRahlx5Q4Tcn6FK02Z6IhFT43Zd0&#10;Vbz3zKN1qT8mgTlRuVkfV06iYj/NUdGv3leB24bIsffUaTEUEybAOkZYRb79SIVeflB3tMS+5PEl&#10;YKOWA/lQRY80sQXfanNijg/Tg+P7R/bTafVmyRvbuEZ5BhyacX981/bRJXudTj43OniiySE87Rn5&#10;O2htx/3BNcjnw/WH35uk4quW6muy9st5F85V3nOPdxy7jQo8OEIlvBVWXiG+boWKzJquIp+8KaZj&#10;sf6sQJuMJT/qPM5ra2zRIBBCSA60GINw4ekSiKbpoKdBkFz0nfL0RHt8qkEwxBZ8o/yjBlkle8wn&#10;IIESNQ5xCXI6GIrQ9q73iXHQ7faDjlTBF+9N7o9tWquCT9woeSXYSRrf8E5SQv5IHz+lDwL6P8h1&#10;hCc/bgVKyav3jznfcfy9dNANTbVL+Dj+2uUqMPYS+/h7SoDv6d4HAe37/Q+28glxKakHxt+Weo9E&#10;aD5IRKyai9jiH+TzD7Suy2EQQMJXqbwXtpVr21dfl6fX/sp/1zB7rxw/GNCGxhwXQ0qjP3xlX3dc&#10;GycvDBeuDeq1nwq98nDS3MBk+K/vm8zfFKJBIISQHGhOBkFXvUupFoEsVbItGtH7DfHKjSpw7/Dk&#10;cdINAqrg/df0lH2OUqwEQvQvMMeJSMnZBHanMGIi8tlbOg3ShmY8n9xX4yiGHvtY1e/28cPTJliB&#10;3+y35RvWTkW/tU2GpA0+N7Zq3xZGMcR/WWDtk1I6+hQ493kGHq5CbzwhOy0TEZZ/m34OKQZB9gfu&#10;vCizA6MEetQmWEkS2hDo/F12V4HHbpBrtY3c/M/FMLj0U+i8i26G0bUzSJd+fY0sGgRCCMmB5mQQ&#10;NLqE6i4ErUQspuKeChV45o6U46Q0MUSjKjghdb9OM7yziq9YYqWRwOxJqUJ3qNMuyn/zWfp8IPLp&#10;dOWV4It9NRkE/zW9dN8CvQ/Hr25KaDElgYdGJI8fnj5Rt+9j35YMQuD+q2SHlQ+dKz0Dq5oZMEIi&#10;vmyRtc/v1UHd7HMahNi6lcp7rvuIBe+Qk5LHRwdP1Jh4zz5WRd5+UW/DvtAzt1s1Gi4KPj9WJYJ+&#10;K62YOrdzNJZoEAghJAeaVQ0Cagl8FSpRuTFTm9aq6JIfVOSjKcmOfU45DUJcgnRg3HUZaVDjEN+w&#10;2kqzeV3KKIJ0+a/ungyoqI0wszbWZBDQ3p8IWCMc4ugjYG93EyaAQn4QnT1T+S62mla2ZBBgXkw+&#10;NBMEk0apjQrcPlSiutW3AqV3rHNh8jkNQuSHr3SfiuQxHfIOPjKZLr52hQqMvdTqADrP7qApx0Yf&#10;h8isN12lO3/afRGA2zkaSzQIhBCSAy2tk2J1SjEIEpwD912RkSb0wr3JEj46I7rOi2DLL4bADGdE&#10;Wv+t5+ntNRmE8LTxyeAaW/J9crubAmOG6h7/IPrTt8p3XW+9fYsGQYROi3o/mhkwYqBTG13DEXrj&#10;SXt7TIVee6xqPgiR0yCE352kPP0PSTmmkXfQ4Q4TtV4P3/Rf21vFly/W27LFeQ2NLRoEQgjJgYIy&#10;CK8+ouI+qxNdbLEE8JoMAmoQJECD6AIJ4NfYAbwmg/DuS3obwOgAs91NzhoEjHLwyvVje20MAoZE&#10;mn4OmJfBc/axuikgtsIK4vFN8vkfvjYlj9MghF4X89DHfTIoyyCs0enQgdJ/18XKf30/FVv9q96G&#10;fgjxTetUbNmiWkl3YHQ5T2OIBoEQQnKgkAwCZgyMb1pvp1lbfRMD+iDcOBDRUKeNSIndtNnX2MTw&#10;7F3J9ndMHpQ8Xro676oCD1yZPD46BnrOPErvq41BQNDFZwRxzAUx8U7lH32u3ECreQGTGKU3wzgN&#10;QvTL98QIHJGy3whND2aiJgxV9F5SZo3c+GG23oZaFcwI6ZZXq/MuytvvYOXFEMwmXpabBoEQQnKg&#10;kAyCsySMDnTeoadmpNHqd5AKTXpIJ0NHQh3AMceB7KvJIAQkSOshlADHtzs2Zuiso/WKkACTC+Fc&#10;piq+Vgah6+4S8CdYaTDnwKJ5Kjx1vPV3JKxCrz2akSelk+Kqpe7TKsMYjeyPi9LSoxB67iNpT9Sz&#10;TlqZY7qpRg8JTc8v8l1WrudrwMRRwadGu6ZpLNEgEEJIDhSSQUCpGdMUIygDPXrAOT0yJKV734ge&#10;VdX1vkorINr7fReJQZASOkiEw8p/gzXPAOQ96xg9QsCMTkCThjEWSUlwR3+G2JplOg2GawYdHSp1&#10;U8FP3+p9MCAwJCn5TTr5vImoPTFRKKBi661ZFmMrl6rA3RdnpHcaBJgI/z2X6mtJSTf4qORskRgJ&#10;EvnyXWt77/1V8Nm7q4Yv4nvCMMf0IZx9D9S1LWYGSXRYTNnfyKJBIISQHCgkgwChdIshgAABOPjo&#10;DXLO9to8YBIj38gBKvyRlJZNKRojGIZ3TOb3nnO8inxqzZGAKZ+Dz9+rRzh4BxyiA2b47eeTExXp&#10;oYYPXq2DvHfQkco75ETlH32ODrz6+JI/gup+xxoRWFMiOt/6HPr4j45SWKAqYwGpvgep2C/WjIkG&#10;9EvA/A0YiZCSVuQ0CACzIAbuvkSX+FFDgPUXQi8/pM+Ja0MTTGBcVT8G3/V9q2ZoFIOB/hZYWApD&#10;IGGMcI1o6sAIEpMmcNewlGtobNEgEEJIDhSaQcAkSNF5n+kSsgYl5W8+VOE3nlKRd1/WQymNOUBn&#10;vOD4ManH6LqHCk2boDvrAQRETEscuPdy5emxlw62CNy6FkGE0n3kq/dUeMrTKvLBa7rjXvL4a5ar&#10;4ANXpR6/+5563gXTCRELSEUXfK38tw7RTQDJdN321FM/O9G1HS/en3o8W+kGAWABKdyLyMzX9EgK&#10;fV0C+lGE33outfaj934q+PRoXeOh08h9iy6eryJvv6DCM55TWIDKdOrEcSIfT3GdhKoxRYNACCE5&#10;0PQG4U7drg2ic2cp38XtXdNtSSmLNW1YnTLLYrp0Kf7zt3Up1wRFJ7qn/upfJQCPcS2NY5Ij9PA3&#10;QRyEpz6dLOWj5Bz59mO5kKr9TnS/ASyI9MhIqzNf2vExt0F84zq5tKr8WKwpPeB6LzojOVQSoC+C&#10;bwRmj0w9HpTSB+GXBfZiTWnXJ/dCG5pZb1rTKKcdw3v+ydZ6ESuxbkM1n81bIQZH8lc3CVUjigaB&#10;EEJyoKkNAmYfRKkXiyWh1O8deJhrui0JTQQBKY3jOMHxtynfJaWu6YywfDP6FkQ+niqBda6eFEhP&#10;APTFuyo0+Qk9QZBeo8AlL6rUca7wuy9roxH58A3lx2JNjo57MCzhV8bp2gAsu4zaAgytjHw2Q3ci&#10;DNx2Xmb/BFuohQg+cr1e7RErSkY+eF3pNRWcNQhId+bRVo0EAnM0rCLvv1rtMZ0GIfzmMyr4xC0q&#10;JNcXnf2+XkAK8zbgXKjRqbEWp/8hYoAu1p0s0V8BfTWw0BPuIZodMG+CZQ4yp5hubNEgEEJIDjS1&#10;QWhSdd7V6hcwsr8Oev6bzrT6A2BxJbf06Rp8pPJeeLrynnNcchRCirrsrvsUoCNj4M5h8v9B1siJ&#10;Hu7GI11oDtHHP/tYfa0Z++W8WNES6EWf7ndvVoFSDAKWpu57kL4+1NhgQSn/jXJt+OxpJsRdEvzF&#10;KKDfAYwRZnDEPcRS025rTzSVaBAIISQHCtogtGR13V3XuKAZQ3dOxIyKCNBuaUWuBsElXT6JBoEQ&#10;QnKABqFlCctLB249TwUeukb3JQDobIimAbf0RjQIhBBCsoIGoWUpOv9L3e8gvna51akwHtdTQXvP&#10;Ps41vRENAiGEkKygQWhZStjrJACYA0y4FLj9Qte0TtEgEEIIyQoahJYlzH2AiZbCn0zV/8YER7VZ&#10;EMl3fT8VfOFePYLCd10f906VeSYaBEIIyQEahBamPgfoYZZeLO6ExaZqO2oAwx8xT0O/g+Xf+W8O&#10;IBoEQgjJARoEKl9Fg0AIITlAg0Dlq2gQCCEkB2gQqHwVDQIhhOQADQKVr6JBIISQHKhXg4AOc513&#10;saYFhvS0vc1n6l2qsESDQAghOVAvBgHD7PoeqPyjz1XBlx7QiwyFZjyngk/crHxXdbN6zuv1DWgW&#10;WpS6iMnDyAfMmdCjlutTNCPRIBBCSA7kZBC67aG8Q05SkQ8nW8sOuyydDBKhoAp/Mk0vXFSbMfst&#10;SjA+OoiKUHvilqY5C0MlzfWn7fOP6KEUlsSORlTknRf1+g/paZqzaBAIISQH6mwQJNAHxl6i4qt+&#10;STEGmN0PM/Ylgj6VQHAx++T/8XUrVeDRkdUuo9wSFXhqtArPmqYis960Vl10SdOcFXrrWRX+dLoK&#10;fzRFr+7o3IeluA2R91+pdinp5ioaBEIIyYE6GYRObVTgrmEqtlrMgU1CSplYPCg67zPdxBCe+rSK&#10;fDJNxRbOUfHKTUmjEFv+swrcfoEEo93cj93CFJ09U38u4BveuVktd1wbJTzy3QiJaFR5+qVOv4xZ&#10;GhOezVrhaRNYg0AIIYVEXQyC97wTVPTbT5JBPy5BJvLFO8p77vGZ6fscoELP36NrDzSSJzp3lvJd&#10;1DYzbQtUPhsEzNgYem6sCr1wr15FsqX1IaFBIISQHMjaIEjJP4iAnwwsERV6/TFtBFzTQ732VcEn&#10;b1GJUEDnQV6sI+CaFkLfhjOPEhNxhpZ38JFbrnFIjpxwBLHueynv2cdoQ6OvT4+qcORxk1yr95zj&#10;tIHxoc9E/0Pcz41jddk11SCgQ2ZXpHVcQ8qIDvvvfgcr7/knK++gI+xjSXp0CMQ+k89N5lg19XXQ&#10;xz9I9/fwXdxOn0cH/vRj4285Z4pBGHhoZrraSPJ4BxyqfBeepnzD5JxoatlSM5J9/1K+E7nP3kGH&#10;634tHjlena7FIRoEQgjJgWwNAoIOagBM7UF0wTdWAHZJ65R3yMkqOv8LnS8Ri6nwmxMkAKQFul77&#10;Kf+1vVXg4Wtl/zMqOucT0ccqPHW8Cj5wlfKN6JEaUGx5Bx+hgvcNV8F7hyvf5R21ufDfNFgFHx2l&#10;wm+/oDtRhp69WwXuvsQKPm6Bp7ec+8ZBKvj0rSr83iQV/fYjFf38bRWa9JAK4LiXlVetYdB1d+WT&#10;6wzef4WKLf1R3wcQevlBuc4rlf+GgVY6+XzBey+Xa7tCSuDnWOeQ/4deelBFPp2ugk/cqAOp79JS&#10;fSykc62FgeScgXsu1WnQvJOxX86FvIG7L1ahF+9Xkc9nqOh3n8l53pLz3a/8Y8631m/A/eu+p/4b&#10;59SdS4VEPKaCj98g57jMMjpyTG//Q1Xgzou0fMM7WUbGeU4J6L7hHXWe8KuPaLMUnfupCr/7kgo+&#10;doPy33yma6dUmInAncP0+X3X9NKmAB0i8R2H33hSRT6ZqkJyvIB8p74rOte57wMNAiGE5EC2BiH4&#10;2CgV37TOCirRiArIS93TvRYjE3ruowK3DdEBGwpI4HSWzFHqRAfG2LJFuqOjG9HF30swknwSaJ3H&#10;RkDWSL7Il+/pGo34xrVJE5MkFlWRD15XXjRvOI1Gt911jUZ83Qo7YSr4nOhb4b/1XN3r3yslcnRK&#10;rI6YmCYdTCUQy4fR1xFbs1wHzfjaqnNEZr6qvFJqD73ysL1FqcDYS1M+W1L9DrZqYGCw/JWp+ySA&#10;IqhH3ns5WUuTTnzzeh18YRJQIxNftdTekwo6lkY+fF0fV3dStO9hRExTSh+Evgcqv3yfMH26M6oL&#10;OGfwqdEZBhJmIOGr1Gmi8z8XQ3OfGK0f9PeXgty76IKvxbgNrlP/BxoEQgjJgWwNAl7miaBfv79h&#10;FHyXS8naJV1WQj+FiXcljYeS0iz6LES//1LFFs9X8cqNEqckMIrifq8KiElx5ncaBFxbXErFqKXA&#10;8dApEoEKVegaCTrhGc9Zw/vs/CgBmxEXMAPxNcv0uaM/fq3iG9ZYQVIUlWvx3ThIG5TQlKdUfOWS&#10;5L0A8Q2rZdtSFcaQQDQzOAxCIhpW8YoNVkL9d1QbJW//g8UgjLO2C9UahAGHOQyCJ2Wf98LTdG1L&#10;8lyhoB5dEls0V99HfCaQCIdU6OkxErBP1DUk+vrlPul9ki8uJgYdTUMv3KePW+0oBjFXqKnAvdVB&#10;HXk3r1PRn77VNUrx9avkUsznjqjwW8+mBHj/iJ7yGbz6uHGfR3+/+hiezSq2YrF1zZGQ3g9iP8xW&#10;noF2c0wWokEghJAcyNogvP64BBUr2CJ410dnQ//oc6QEuUAfE4EzMmuaCjxwpfJd3d2q9n/kehVd&#10;NM/aL4EHoyd8l3Soym8Mgk3CW6Gr1oPjrlOB24fK/69VUQkypqQblwCr+zXY+WMrlujt2I/AieGb&#10;KJGj+jswTs4971NrvwTToJT2UXpG1Xfgzgv1PTAEnx2rq851cwSObQyCDa49vvpXPcIDnf/8N5+l&#10;+zzkZBDEXAUloJvSN4IrRhygGcI/qr+upkeTkAm4+Ky+i9sr/02D9PUnAlagxmcLPDRCBcacr3wX&#10;nKaPXZ1B8A47Q0XQ98I2AahFCDxxk/Jf18dqIrr/ShX+eEqVSfBVKr8YCnPNToMAcN9j87/UzTsY&#10;4YJrjnz0hv4erQRx5Rs5ILNJaguiQSCEkBzIyiB020OXBvHSB6jOr03/g5rklcAXfuu5ZCk38tX7&#10;yntpaWoTgMg/aoCUUq0SOOZZCE+fWLXPYRAQCBGcdDOCo7Mgaglijup979BT7X1tkueOS0DSTRh2&#10;Hq0uu+uAh6GaujT8/qspn7nGUQxOgyD/j636VQK3BEpnE4mkqbtBaKODvRkhgtI4+m54TOdHW+hv&#10;EFu+SKfBZ4DxMtdZ0ygGV4PQeVfdbIChjyC2cokcf4j+HM686BwZQZ8TAeYDBi15XKdBEBMBAwZj&#10;4elq9/FAfjEp0YVz9OcFwWfvyjjHlkSDQAghOZCNQfD22V+3cxvQGU13fHNJW1v5ru2lq/IBqsAR&#10;yKtrb0bw0+kkqMR+/i653WkQ0JZtDclLyz/wsOR5AEq7xoQoU82OGR/fm2Q1mzgCPUY1IHAHH75W&#10;GxVPn6pZB2trENA0Ep78ZPKczjR1NggSUNGB0ATR6JLvlW9U/8y8fQ9UoanjVWz1r9pM6M+AEQSy&#10;L2uDAEP3zkvWOUXoxKlHejjyGeFaNJIOfS/0lNuyPaWJoWKTCj492rV2IPL528kmkND0Z7Oe7pkG&#10;gRBCciCrGgQJ3LoGwSaCknqOswf6x14iJfvl+ngojfqu7uGaDkK1vgYBZ8XiZCdHp0GIfFrNjIYS&#10;uK12eiuYBkafq0vD2BdfZpWusQ99CqLffa5rNULP3GEFU5dpiI1qbRAQmEe6BO9cDAL6Qrz8kJ0T&#10;tS/vVTvc1Hvh6bqzH8yTbl6pYw2C99IyFfnmI70tEfLrJpyUz+yUPC/JZp3N65UPpky2Ow1C7NeF&#10;urNjRl5RWM4J0wgw+Zan576u6aoTDQIhhORAtn0QwlOe1kEKoNoYVcFu6VzVZ38ddPwj+ynvsHa6&#10;ySLw6Chdta+PN/cTPYzSNS/UfS+dDsTFVKBkj+1Og4COf9WNwY9++3Hy2jGiwhgEBG496sGAIByL&#10;6s5zsSU/6JIsht3pYZZpcyLU1iCg853nrKNT8po0tTIIA10MgpTcMVwSoFYl8tHkzHxbULYGASYj&#10;tuR7vS2+aa2+98486TL9COLeSj2KA9tSDMKCb/R50vNB6OyJWh2gR1b0okEghJBGI+tOihIo0SMf&#10;oE3fd1mpa7oMSWD13zhIzxsQ++UnXULHnATBp2/TfQqAXs8AE/u45YckQBjQ495jN2+kGIRp4zPz&#10;2arOIKDaH00O4Tcn6h74JqgbEvI3Alp04Vzdsc85j0KtDcLyn92r4mtrEOS+pBsE1ARg1ADQ/TLk&#10;nmbk24KyNQho0sAoD4AOl7qpxpEnXQmfR6eFUdDrcMg2p0FAbY2eYyEtH0SDQAghTUi2BiH4xE26&#10;uhigwxsChrNzWbUadIQKz3hB50OQC78nAafnvir4+E064IGIBHBds+CWX+S7tEynQ/74iiWuTQx1&#10;MghabfTMhhiBgOOFXnrAGvlgXxtAKR3j9s1EQvqYjWQQMKJCB0unQRhwmIp8/YHOh6r88NsYXpmZ&#10;tyZlXYNwyzkq9utPelt845ot1yDE7A6g8szo5hrZlmEQLu+YkQ+iQSCEkCYkW4OAanZTagXR+V8m&#10;q/prkveyMpWw5wHQpd1XH9HbMWGSLrULeggeqvHT8hqF7QmFMGYfNRFme04G4axjVeCOC+Xv8/X8&#10;ADotOhL2PVCPVsBMgeiIZ2YcxDTRuiOlOWZ9G4T7r5TryuywF3r2LjEBEmwdBsHT+wA9+RGwmhim&#10;ZOTTwoyOL9yrvzfMjRC4uWrioWwNAvqBROfN0tsSoZDy33peSh6n8J2b+40+GJ5Bh+vtNAiEENIC&#10;yNYg6KGOMzAs0WpmQC0CFmOq8eV91jEqMqcqOOuOaXZgwZTIscVWmzYCoB/DANPa+Y3MTIc4Z+SL&#10;t5PbczEIwWfu1KXb2Ma1Kvz5DJd8bZT34nYq8tnbOh86zQUfGpHcn7NBkPSYmMig17UYeFhqGrkf&#10;0cXztQlIMQgYxTD2EiujbEcTiB7C6Mwrwv3R+fHZ5XqsNNZ1Zt1JcfBR8u9XrY1yPMyL4RloBf50&#10;hWe+ZicTQ7d8kWW8ZDsNAiGEtACyNggi//X9kkEdoHSNpZ2dw/+MULsQ/XmeDuo6bTCg11ZIrmvQ&#10;e39rZIQOXqgZWOAaMHQpHgESx5Cgpufot/flYhAwMyLQQWzdqszgLMLIiuhPc3Q6dFzEmg5mn9Mg&#10;+O+6KNXc1MYgiELP3Z28LvTPcDZhQJjzIS6B0grwDoMg8g07I9nBEmnCM57XNQvJ/BKUMeujmSgJ&#10;sz0ij9nvNAhexz2F3AyCPt7Eu/T3CDD7oR/Ld6cNTfXdOFDFA9Ysk+g7EXp+bNVxaRAIIaT5UxeD&#10;oEve6IuwcY1+eQP0+sfkOfFfF+rOhpgNMb7iZz2LngnsCG4Yapg+dwJmz4st+9lKImlRHa1HDdgz&#10;AUY+my7BzwpIWFQIixCZ0iiUUxNDl911AAMYc4+pkoOPjtQTLaE/QmjSw3r6YTMeXwe0K7skj4lR&#10;BGYfAjWCmv82u9q9lgYhOO56fe8APj+aWhDoMc8EmlLiYdsc6ASpBgFrXGB9DGuX7JO00R9n67Ul&#10;go9eryKzP7ACtZ0fC0o5awowP4HOh/Ou/kXXYPiu6633uRoE2e49/xQV+fJdvV3nle8YcyP4bx2i&#10;hyxizgUYB/29y36YEufIEhoEQghpAdTJIECd2qjgkzfroW4m+OD/OmA4hG16F6Yx/vydlCmOq461&#10;qx7PnwjaKwsirwQXmAEtx/Hiq5eJwUgdLpiTQZDtWCFRY86Dc0vQ18K/7TwJDNV7+LqUY4Yl4Jqh&#10;fNY1xvWETLoKv5YGwXvWsXoRKTNdsjmOJfua5By4F/JHqkFA/nOOE6MyQ+fV+yF9/6ryA6yM6Rua&#10;Oiw1+tlbKel0LcRMCcayrzqDAOGemdEMklH+w/ns78vcM2wP+DLmf6BBIISQFkCdDYIR2qQlyGB9&#10;AzQj6JoEHZwkUODvcEjF1q/U8x245ncIHRYxX4B1HDvQ4P/2cTD/v2k7d8onAQj7odDkJzL2G2Ei&#10;IQQcpEPfB2ctROCRkRK0KnVVe/LcjvPjuvTKlWkjNrznn6QXdkLJXV+nCH/r6+y2h66dwPkwy2F1&#10;kxhpnXW0Cn/wmqT3W8fBfYRgrH6aozwXnKz7SuD6sTBSRv4Bh6ogzIqYrJT88m89iyPmh3BZShrT&#10;WscrNurz6LQS0PUIE9mHphVzX3X+9GaEK7tKgP/CSpPyvVvXHV+7LGPaZ53vqm56IS3kQw2H9+Kq&#10;dTWcConZ0zURki40Q87PmRQJIaTxyNkgGGH535vOVMGXHhDDMEOF33reWtcg25kWe++vfDcMVFgC&#10;GcYDEzMF7rhAjp/aga5BJAEcCxaFpzylol++oztChiY/rvyYLbCa0r+WGA09U+GY862hfL1Sl6PO&#10;Sv0P1ccJvXi/Cj56gwTP9smajlqpj3X/gi/eJ7rf6h/gVmvjlFw/5iLw33mBNYrEUVOwRXXZTecN&#10;Thij+6FE3n1ZBR6+VnldzEhjiwaBEEJyoN4MAkU1M9EgEEJIDtAgUPkqGgRCCMkBGgQqX0WDQAgh&#10;OeApLb7O7eVKUS1dFeUlH3pKWx9tP+qEEEKywVNacqbby5WiWro2lxZP85aW7Gc/6oQQQrLBW77T&#10;vp7yEp/bC5aiWqoqyooilWXFD608fvt/2Y86IYSQbFCtWv3OU9r6LbeXLEW1XJUs9ZUWD7Afc0II&#10;IdkiBuE3vnZFbStLS5a6v2gpqoWpvKiysqzkkWB5UbH9mBNCCKkL6uBWf6joUHS+p7xkiesLl6Ja&#10;iCrLiz0VZUUvVXTY6VD78SaEEJILqkOrP28uKxpUWVo809OxyOP28qWo5qpK9DkQgyv/v7/ijJ0P&#10;sR9rQggh9cHCtq229pcWHVFR1npoZWnJuIqyktc8pcXTqKbV5rKS6a8dsV1o0hH/Va8c/t+oW5qC&#10;VVnRlMry4ucry1vfLP/utKldcZH9OBNCCKlv5u/VaqtA+Q47e9vvtM/m8qIDqKbV/NN2OuyAv2+1&#10;cd9ttlL7/nUrv1uaQhWGMa4v22H3itN2+of9+BJCCCEFwx9Fa0VK5MMGQgghhJCtRTQIhBBCCEmB&#10;BoEQQgghGTgNgh8bCCGEEEJoEAghhBCSAQ0CIYQQQjKgQSCEEEJIBjQIhBBCCMlgKxENAiGEEEJS&#10;oEEghBBCSAZOgxDABkIIIYQQGgRCCCGEZECDQAghhJAMaBAIIYQQkgENAiGEEEIyoEEghBBCSAY0&#10;CIQQQgjJgAaBEEIIIRnQIBBCCCEkA6dBCGIDIYQQQggNAiGEEEIyoEEghBBCSAZ/ENEgEEIIISQF&#10;GgRCCCGEZECDQAghhJAMaBAIIYQQkgENAiGEEEIycBqEEDYQQgghhNAgEEIIISQDGgRCCCGEZPB7&#10;EQ0CIYQQQlKgQSCEEEJIBjQIhBBCCMmABoEQQgghGdAgEEIIISQDp0EIYwMhhBBCCA0CIYQQQjL4&#10;nYgGgRBCCCEp0CAQQgghJAMaBEIIIYRkQINACCGEkAxoEAghhBCSAQ0CIYQQQjJwGoQINhBCCCGE&#10;/FZEg0AIIYSQFGgQCCGEEJIBDQIhhBBCMqBBIIQQQkgGNAiEEEIIyYAGgRBCCClg/igaJuon+js2&#10;2NRkEP4i6ia6VvQnbCCEEEJI/tFJ9L3oG1Ef0Z9FbgbhDyKk/UK0VNRXRAghhJA8BbUAE0UhEQzB&#10;bFEP0Sb776ioVPSZ4+/pIhgJQgghhOQxHUULRAkRTIBTzm349wpRbxEhhBBC8hz0RXheFBQ5zUG6&#10;sC7DDBFrDwghhJACoUy0SORWiwBh+ypRTxEhhBBCCgTUIrwgqq4WAZ0VWXtACCGEFCDtRRihkF6L&#10;gL/Xi7qICCGEEFJgoBbhRZEZ0WAUE6H2APsJIYQQUoCcLlouMrUI+H+FCH0UCCGEEFKgbC16SYQR&#10;C8YgvCVi7QEhhBBS4JwkwkyKMAfotHiGiBBCCCEFzlYijGgwsyaiVoEQQgghpNWxIsx7gNoEQggh&#10;hOQbiVO3+4uvffH+FaU7n1pZXtSuNlp6xk4dz/nfXyfh/277G0Iby1q3d9ueq3DcbI6dTfr6vOa6&#10;XKfb9nRle1wo2/SNLW9Z61O85Tvtq44vYt8YQgjJlk2nbLtNRWlRL9FjlaUlMz0di2dXlpXMqa3W&#10;dSj+3m07RTW5SuVZLi95v7K09ThPWeuuqsP2nMCLEEJqg/fU7f4jxuD2zeVFCyvKi0Kejv9TFJVv&#10;qigvCYp+3Fza+uZE23/8zX78CSGEuKG6bbtNZVnRfZ6yko1uL1WKyjdtLi3ZIIb4joVt2aGWEEJc&#10;UXu12kpelEM8HUs2u71IKSpvVV6yqbKsuL/9UyCEEOJk8/Hb/L2yY+u5ri9QispzVZYXf6NatfqN&#10;/XMghBAC8GLc2L749Iry4qjby5Oi8l2VZcWRyg5FR9o/CUIIIUAMwm99pcVXuL04KapQVFFacoH9&#10;kyCEEAJUt1a/qywrus3tpUlRBaOy4pH2T4IQQghQx7f6fUXHkjGuL02KKhB5y0tG2T8JQgghgAaB&#10;omgQCCEkAxoEiqJBIISQDGgQKIoGgRBCMqBBoCgaBEIIyYAGgaJoEAghJAMaBIqiQSCEkAxoECiK&#10;BoEQQjKgQaAoGgRCCMmABoGiaBAIISQDGgSKokEghJAMaBAoigaBEEIyoEGgKBoEQgjJgAaBomgQ&#10;CCEkAxoEiqJBIISQDGgQKIoGgRBCMqBBoCgaBEIIyYAGgaJoEAghJAMaBIqiQSCEkAxoECiKBoEQ&#10;QjLIV4Pgv+lMFf3uMxVfv6p6rVupYj/PU+F3X1KBey5Tnv6HuB6rqRV69i4VW/2LvubwtImuaajc&#10;RINACCFp5KtBCNx7uYqtXa5UIlGjEom4SsSiKhEOasPgv/Mi1+M1pcLvvKgSkbC+3si3H7umoXIT&#10;DQIhhKSRtwbhvuES8FeobEn4PSo86WHXYzaVUMORiEb09UXnfOKahspNNAiEEJJGIRiERNCv/CP7&#10;paVpo7zDO6ngM3eq6NxZyRK6Tu8Tk/DaYzpNap6mke+GAWISJqnIh5ObZQ1HPogGgRBC0ihcg+BQ&#10;p11U4MGrxRhU6PQg9tMc5T3vJPf0TnXdXXl67K083fZw31+duuxm5eu1r/V//O2WLlvhON33tK6r&#10;VgYHadLSdZK/u8kxcF36OI59eSoaBEIISYMGwZYE1sDtF6hELGbl8XtUaPITVrBMT9t1D+UddITy&#10;XtRWBe6/QoVee1QFH7leeS9sq7xnH2sF6PQ8RhJ0veefrAJjhqrQq4+oyMzXdX7/bUOU94LTlKf3&#10;fpnn7Hew8p57vOgE5R14eOo+SK7dO+Aw63ruvFCFxo9RgbsvUd5h7ZSnz4HK01/yn3OcPoYO+iYf&#10;ruWiM5Tv4vZ6v6fLrsp71jHKe1mZCj55swpNeUoFxl5mXZdcg+u9yBPRIBBCSBo0CA5J0I8tW6jz&#10;gCg6BPY/LDVNnwN0MI8u+EZ3bkwBnR43b1CBB65Wnr4SmJ35INkWfGyUiq117xuRCAVU6JWHrUDe&#10;eddkvvD0iVYTiBD56v3UY0pJ33ddX915UaVdTyLgVeE3J6rIx1NUwlcp+2PKf8vZyWMHxpyvzwli&#10;i+cr/w0D9UiJdBKRkAp/OFl5zzsxb00CDQIhhKRBg+BQj71U8PGbdB4Q+/k75bu6R9X+3vur4NO3&#10;ShBdrfcn4nEdeOOb1ur/J+Ix2WiNjgi+/GDqsMnue6nA/VfqYKuNRDSi4hUbVHzNchXfsNoK1Dpv&#10;XIVnvmLVRNh5q+2k2GU35b/5LGu0BrCPi9qPRMBn1YbINaqoGAf8XwjcPjTZbBC444KkQUh4Nsm/&#10;g3IIOYZsi1dstI5j58NxMZrCM8ilBiMPRINACCFp0CCkyndpqQ60IL76VxUYe6m1T0rO/jsuVLEV&#10;i/U+BNPoj1+r0KvjVHDcdbrkH/n2Iz1cUgdqUfC5u5PH9Q45uSqvXE/0+y9UcPxtyn/rEG0cwu+/&#10;oo2G3h8NS0n/nGRJvzqDgCaH2E/f6u0wJzAbkU+mqfDrj6vwlKdU9LsvrJoDB9UZBH3NYihQgxJ+&#10;+wW5tjEqNPlxFV00L2kSMBdD4M5hyfPnk2gQCCEkDRqEVPkuOC3ZdBCvWK8DJbZ7zzpaAvXLuiSO&#10;gBn5aqZuu0/J3/9QFf18hg60MAixNb/qmgN93GHtks0ECMKB0eem5u21nwrPeE4bDOQPTrxD11hg&#10;n6tB6LqH7liJGgcE9/jaFSrw0DUpx/Rd2FYbBm1abKqtQZDPFPtVrgtNEOYYnXfRE07FN9rGRdKG&#10;nr61an8eiQaBEELSoEFIlW/oqSoR8Fv5fBUq9OL9ejs6/5m+A/ENa5R/9HmyPbM93ov8cj6AgOob&#10;0Utv913SPlnNH1+5VAUevk5506rr0VyAkj9K8H4J3p6e++jtrgah/8FSup+rt+E8uvrfNiNO4ZjR&#10;JT/odKBagyDmJXDfFRn50UEx8uV7VppoVIUm3pWRJh9Eg0AIIWnQIKTKMgg+nQ99BIITrBoEjFJA&#10;swKILf1RBR4ZqfzX93VVwu/V6RB0Q6+M0/kRaOOb1+vtMArx1cu0GcAoCP9Ng5V3yEnVDpV0MwgY&#10;zRCv3KS3oQ+C/+6LM/Jp9dhbRWa+JhdjNZtUaxACXmuIZHp+OQ9Gc2jkukPPjc1MkweiQSCEkDRo&#10;EFLlu7SDRFy7iQHV9g9erTBPAjonJmsAxADElv+se/67yQRzNFUgOOtj9ztI91Mw5kGDdn+5Nhwr&#10;8tEbKjjxTgnaFyrvmUeljBZwNQiDj0xuwzkxxNGkT1f4red0swWoziDEKzdm5NPqc6A2BVYiGgRC&#10;CCkYaBAc6r6XCj46UucBqCnwj+yvS+GhF+6zt9YeBOXox1OTx0dQR4CNzv9CjxAwpXoD0sfXLtd9&#10;ETBXgjEJrgbh7GOS+dFRMb25wqnwW89u2SBsWJ2RT4sGgRBCChMaBIcGHq5nUNRIMIx8/YHueIgO&#10;gcFn77a2C9EfZqvQi/ep4FOja9YTN6vAzWelnqPnPsp3VTcVeGiE7t8Q+fxtFV+zzBr+aAMzgBEE&#10;ngHWMElXg3DW0foaQWzRPGuOAud5jLrupiLvvZw0E9UahPWrMvNCNAiEEFKY0CDY6rSL8o3ooRJh&#10;K1AjT2jq+OT+4OM36iYDEPloilXCd+Z3CP0N/Nf00sfz9NxXH9t71rHWtuGdlLf/wVZamIWLzlCB&#10;0eeowCPX6+WpzUiH+Jpflfei03U6V4Mw6Ah9jQDDJ/2jBiTP75T3vBNUZPb7Oh2gQXAXDQIhhKRB&#10;g2AJsxdi0SZDbPkiq3nB3o8SP/oe6H0rl1YbkD19D9KzHcYWzlHR+V8q76WleggjFoXS2+Z9qpsx&#10;MvJhque7hqnYskX6HOgoiTkZsM/VIAw4LPn54hhtMemh1OPZCjxwVdVESgINgrtoEAghJI2CNwj9&#10;D1HBh6/VgddU2SM4h6dNSFm3wHd1NxWZ/4W1H00Arz+eOatg511V+I0nrGCODojeCms2xZ77iEG4&#10;w8obj6nIrDetmgVnXhECNjosgvimdcp3cTu93c0g6HkTpj+rt+k5DBbNVb5re6ccz3dNTxX97vNk&#10;zQegQXAXDQIhhKRREAYhFtMd+aKz30/VNx/qDoN66mS7jR7BFEFVDzt0HlPMQvDZu5KjEBDAwzNf&#10;04si+YZ3lmB7oYp8+IaKezfLoayZFPViT8iL5gsJ1snmg4qNKvz2i8o/aqCeUtk3vKOeVTH64+zk&#10;pEaYe8B79nE6v6tBwDGv7JIcOqlndlw0T4WmPKmCz92j80QXf6+3O6FBcBcNAiGEpFEIBkGDGQdR&#10;Q+AUTIFtDAA6Cka+eldPduR2TEyXHPl4qgRrq0SeCAbkHCt1qR9DImEAYAxAZME3qSsvDjhcT2ak&#10;gYEI+lV81S8qJkEczQqYc8GYgLhnk/Lfem4ykLsaBAg1E+gbYQd51E5gPoO4R0yKXlchbs3MaK//&#10;ALDQlJnvgAahSjQIhBCSRt4ahHsu06MDtgiGFnordd8A381nWXMQuBxPqzM6Gx6jwpMfT05SlE5C&#10;gnPw6dus5ZOdedFR8cLTVGTmqxLlrWDvBjocwtx4elU1QYRnPJ+sfUCtR8pxe+2n122IYvSFbVw0&#10;saiKb1yjmzYin71tGSIBEzmZvAExIUmDsHZ56nGNsEDVRKt5hAaBEEIKiHw1CChdYyggOh/WKAnk&#10;qOb3DjzMfSZBN0nQRAdCLN0c+eRNFf3+SwnCM1Rowu1W00QPa4rkDInB8PQ7WC/PHHr1ERX58l0V&#10;WzhXN3OglgCzKnqHnqI83fdMzSd59HXiep21EkZddtfzIGBkhf/aPsp/42DlveAU/fk9vQ9Qkfde&#10;sWoQRH6MrDD5euxddVykdR7TCHMx9NnfvlfHy78PcE/XwkWDQAghaeStQWhoIXBiamQpweugif+n&#10;B/bqhFUa0QGyN/IeaOVHp0XdpJC5voOruu6h14MIv/qoCk28W/mu6mpthwmxV4GEvMPOUBF0wBTQ&#10;3IA5GJLHoJKiQSCEkDRoEFqoeu+vO0miPwSaHyKfvpViDLTEcIRee1TF7WaE2M/fKV8NUzIXsmgQ&#10;CCEkDRqEFioxA77R5yjTKRKdHrHug/fcE3RtBPoaRD+bYfUxQKfIeFwFHr9RN724Hq/ARYNACCFp&#10;0CC0YJ15pJ72GaMXzCiFDGAOImEVmjROeQYc5n4cigaBEELSoUFo4TrneBX9+gO9GiNqC/RQy2jE&#10;Guboq9TzNehZFgcf4Z6f0qJBIISQNGgQ8kCdd1Xei9vrxZ/CH7yuIrOm6xoD3w0Dladvfo46qG/R&#10;IBBCSBo0CBRFg0AIIRnQIFAUDQIhhGRAg0BRNAiEEJIBDQJF0SAQQkgGNAgURYNACCEZ0CBQFA0C&#10;IYRkQINAUTQIhBCSAQ0CRdEgEEJIBjQIFEWDQAghGdAgUBQNAiGEZECDQFE0CIQQkgENAkXRIBBC&#10;SAY0CBRFg0AIIRnQIFAUDQIhhGRAg0BRNAiEEJKB6tbqd56y4mvdXpoUVSiqLCu51P5JEEIIAapV&#10;q99u7lDSxe2lSVGFoooOxafZPwlCCCEGz/Hb/6uiY/FKtxcnReW7KsuKlotR/r39cyCEEGJYWtTq&#10;j5WlRTdUlJck3F6gFJWvwjO/ubT4SvunQAghJB1Ph//71+bSnadVlBdH3V6kFJVvwrNeUVb82rIj&#10;Wv3J/hkQQghxY1OH7VtXlLV+3VNW7K0sK4m5vVQpqqWrQp7tSnnGK0qLXq48+a//tB9/QgghNeHp&#10;sP2/5MU5wlNe9JW8SFdJKWu9mIWNVMNobWmx/5d2RQpaV1rsc0tD1Y/wLOOZ9pQVfVFZXnTZhrb/&#10;+Jv92BNCCKktm4/f5u/esqITfR2LB6xu3/qCle1aX+gpLz6Xql/ds/8/Xxlc/FcFPXrQvya4paHq&#10;R5WlxQM8HYqPX3v8v//PfswJIYTkyD6ig6x/knrmCpGydRY2EEIIIS0BdOC6XDRS9GdsIPUKDQIh&#10;hJAWyV6iSaKpov2xgdQrNAiEEEJaJB1EC0WLRd2xgdQrNAiEEEJaHH8RYRKZsCgiukH0VxGpP2gQ&#10;CCGEtDj2FKF5wQSwKSI2M9QvNAiEEEJaHKeLlohMAPtF1ElE6g8aBEIIIS0KNCUMF6FpwQQw/Buj&#10;Gf4uIvUDDQIhhJAWxe6iV0QmeBmhmWE/EakfaBAIIYS0KE4SLRM5zQG0QoSRDaR+oEEghBDSYsAc&#10;9ZeJoiKnOYCw7TrRtiKSOzQIhBBCWgy7iF4VOY2BU5g0CdMvk9yhQSCEENJiOEq0WuQ0BU6tFZ0m&#10;IrlDg0AIIaRFYJoX4iKMWgiKTADDvzFpEvaxmaF+oEEghBDSIigWTRZtFI0V3SgyAexO0a2idaLp&#10;oj1EJDdoEAghhLQIsKzztyIEK6zeeK7IBDCs6ojVHfuJvhQdLyK5QYNACCGk2QNDgKB/iOh32CCk&#10;GwTwW9EBohNEXJshN2gQCCGEtEjcDAKpP2gQCCGEtEgQtEK2LsYGUq/QIBBCCGmRYFpljGqA0PRA&#10;6hcaBEIIIYRk4DQII0SYpIqqnTDihhBCCMlLnAaByk7LRYQQQkheQoNQd9EgEEIIyVu6ijDpFFV7&#10;0SAQQgghJAMaBEIIIYRkQINACCGEkAxoEAghpBnwX9HRtnbABkKaGBoEQghpBpSJPrDVAxsIaWJo&#10;EAghpBnAtRhIc4MGgRBCmgE0CKS5QYNACCHNABoE0hRsLeouOkK0FTY4qM4g/J/oJNEZoj9gAyGE&#10;kIaDBoE0Bb8TDRW9JbpbdJjotyKQbhD+KDpR9LBosqiXyKQlhBDSQNAgkKYCizF9IdokmiO6V3Sg&#10;yDyPa0THih4VfS/aLHpNtKOIEEJIA0ODQJoK1AJcJdoowvPnEf1g/xuKiBaKfPbfv4iwZPZvRIQQ&#10;QhoYGgTSlKA24FtRXGSeQzdFRVNF/xERQghpBI4SjbWFdl5CGhPUBmDFywqRmzEwWiZi7QEhhDQi&#10;vxf92Rb+TUhj8y8Rmhaqq0VA7cE7om1FhBBCCCkgLhP5RW4GYaXoTBEhhBBCCoy/ihaL0msRUHuA&#10;acD/IiKEEEJIATJMFBYZc5AQrRUNFBFCCCGkQMFMiahFcNYefCxC/xhCCCGEFDCYXTEmQu0B5kfo&#10;JyKEEEJIgYNaBEyOBJPA2gNCCGlC8EJubQsdxUg1rC/75199p7feflOH7Vtv6vA/qoF02LZb37Tz&#10;n37vPeaff7zCbT9VPwqU77Dz2nZF/1196nbsAEoIcQWr40201Q4bSCo+eYlWlrc+qrKseJjoQU9Z&#10;yQRPWdEzzVWV5cUT3bbnKhy3tsfOJi3kTLumfdFLzx3yn03rS1u/4ExTW2V7nW7b3ZTNcaFs0jaJ&#10;ykvGezoU3VPRoei8ivY7HebpsD3moyCEkCScarkGPGWt96ooK7rNU1b8c0VpSczT8X+KovJJFaVF&#10;YXnGvxNdU9F25zb2o08IITQI1eE9Y6d9pRT4fGVZsdftxUpReaWykg2oIatsv+Ou9k+AEFLg0CC4&#10;gPbZirLixyvLizyuL1OKykeVikkoL77VW/qf7eyfAiGkgKFBcMFTXnyup7zoV9eXKEXlsSrKi7/f&#10;3KF1F/unQAgpYGgQ0lhx8g7/rCwtnlhRVhxxe4FSVD6rorwoJLo90XaXv9k/CUJIgUKDkEZFh50O&#10;rSgt+sjt5UlRhaDKsuJXPO2K9rR/EoSQAoUGIQ1fh+LTPOUlX7u9OCmqECQG4d3Ksh0Pt38ShJAC&#10;5VTRJFtl2FDo+Mr/166yrGSO24uTogpBFWUlH2DuD/snQQgpULYR7W5rW2wodGgQqEIXDQIhhLhA&#10;g0AVumgQCCHEBRoEqtBFg0AIIS7QIFCFLhoEQghxgQaBKnTRIBBCiAs0CFShiwaBEEJcoEGgCl00&#10;CIQQw29tEYEGgSp00SAQQsBholttHYsNhQ4NAlXookEghABOtZwGDQJV6KJBIIQAGoQ0aBCoQhcN&#10;AiEE0CCkQYNAFbpoEAghgAYhDRoEqtBFg0AIATQIadAgUIUuGgRCCKBBSIMGgSp00SAQQgANQho0&#10;CFShiwaBEAI6iT631QcbCh0aBKrQRYNACAE7ik621RobCh0aBKrQRYNACCEuFJRB6HOg8l3RWflv&#10;GKj8N5+l/CN6KO85xypPtz3c01MFIRoEQghxIe8NQpddle+SDir0/FgVfuclFZ33mYr9/J2KLf1B&#10;RX/4SkVmTVPhNyeo4CPXK++ZR7sfozHUZTflG9FThSc/oUKTHlb+W89L7vNdVq5CL9yrwq8/pgJ3&#10;Xaw8/Q5OzUvlJBoEQghxIa8NQo99VODRUWIKZqlEwKdUIqFcke3xjWtV5JNpyn/DIOXpvpf78RpS&#10;cs7gU6P1teBaw28+k9wXuO8KFfdWKBWPq8jHU5R36CmpeamcRINACCEu5K1B6LanCj17t4qvX2W7&#10;AAHBNxpW8U1rVXzZIhVfs0wlgv6kcUjEYir283zlu6qb8nTe1f24DaUee6nQhDHWdYQCKvzWc8l9&#10;wQdHyHUG9L7oZ28p34Wnp+alchINAiGEuJCfBqGN8l3fT8U3r9dBFcT9HhWZ+Zry3zRY+a/trfxX&#10;dtF9EPyjz1WR9yZZJXQgZgHNEN5zjnM5bgOqBoPgH9lfRb58T8V+/EaFJt6pPIOOSM1L5SQaBEII&#10;cSEvDUKX3VX0x691sNXNBxtWq+ATNyvv2cdmpu28i/KedYwKTxuvErZJSESjKvDYjY3b1FCDQfD0&#10;2k95zz9Z+S5qq7wwB112S81L5SQaBEIIcSEfDQI68iWiESvYBvwq/PYLytN7f9e0Rgi8kW8+lAxx&#10;nS/63WfKM/Aw17SenvtKqb6fCj59q5b/pkHVp3VVG+W7rEz5bzlHefofYm2rySDUpK67S969dZOK&#10;c7tvWDsVeGiE8t96btU5tiSYpQtPt0Z4XN1dGxPXdHkmGgRCCNhbNNTWAdhQ6OSjQYj/ulAHWtQe&#10;xFYuUd5zT3BNl67Qc2NVvGKjzofmCe/Zx6Sm6b6XCr/zooqtWKxrJRLezVrxDWtUbPkiFXrjyZqb&#10;Js46WkU+nKxiS39U8TXLdcdIHCv607cq9Ppj1RqEwG1DVOynOSq2bKGke1x5HOcIz3xVxZf/rOK/&#10;LFCeAYeo0CvjVEz+rY8vnwXniK/4WUU/myHB/7RkvhT13k8FJ9yuYj/P0/0y4hvXqPi6lSom9zH0&#10;+hO6SSa2cJ6KLflRPuMT7sdowaJBIISAQaIKWxdiQ6GTjwYhEbFrD0JBFX73ZeXp1MY1XYZ67au8&#10;g49UXgnk3jOPSumoiG2xJd+rRDikj51OQkwFAjtqHnwj+6ceF/mlRB/97nOdH2lhQpL54nFd05Gw&#10;+0ykG4TgA1fr/SDy6XTlvaAq0Efnf6G3q2hUD9uM+73W8Z3gHJGwin7zofIOPTmZV+u8E1X47RdV&#10;wlcpyazakyTIJ9cSX7VUrjGmrzMy55PU/HkgGgRCCOBaDGnknUHos39V8JWgF3zsBvd0WQqjGxAg&#10;9XEl2MZ+/FqFXntUhSY/LsbhBx2g9b5YTM+34HHWPvTeX0W+/kD3bTDXFl+zQkr1b6vYdxLgI2I6&#10;sN1cd7pBqGEUQ9IgIJgjiOP/Qb+KSDoosWldcn884FOhKU8l86J5IvjcWG2kkucWgxH96RvR1/Jv&#10;j3VcMQ76uKLovE+r8ueJaBAIIYAGIY18Mwi+UQN1oAPxig3KP2qAa7ps5LvlHB0cAQJ16Pl7rI6C&#10;qGGAxACEMIdBzKq5iEvADYy7Ppk/OGGMism1INhCoRcfUJ6e+1nHEHmlFI8qfUOdDIKNDuDob9FF&#10;rkuEDpjxZT/rffgM4c9mJPOir0EUzTH2ZwtPe9rqyGlfl+fMI1Vs4dwqYyTpaBAIIfkKDUIa+WYQ&#10;ghPv0sEMYA4ED5oKXNJlo/iaX/XxUDsQ+f5L1zSevgfp9n9jJMLvvWz1R+ixt4rOft8KwqLIV+/q&#10;tOn5vRedURWI62gQYuuWi/HYJ7lPq9seKiD5DWhm8PQ+QHm67qFCuFf2dUV/mK28V3ZJzQsNPkob&#10;LXwuGgRCSD5Dg5BGvhmEwIQ77FAoBmHdCuXpvrdrulqrUxtrFkYBgds5BXK6AvdfoeJBK63uizC8&#10;s9XBb8n3ehsMANaCcMsL0xD57nMrXR0NQuDha1P6TRhhqmltBASkR6dN1CxE3nlRb8N1BR6+LiOf&#10;UeTLd8UcRWkQCCF5DQ1CGvlmEPz3XKaDHsCMiRhO6JauWmG4IIYNQh3bSDA9XgdsBFi0ybvmseXH&#10;aIO1y/W5YysXK/+Ng61pktdY2+KeCj2fgVteDJ3EKAhQV4Pgw9BEuWazzwjpVSym00S//9KaU0Hu&#10;S/Sbj/Q2TBIVGHtpRj6j0KSH9LBRGgRCSD5Dg5BG3vVBuLqHDnog4dmsAvdc7prOVf0PUYEHr9Z9&#10;DPSMhX0O0EE/EbFGHsQrN7nns4VZGmPLrfb++KZ1yj9mqD5OAkMnsW3NMt3fwC2vXovhiZt0uroa&#10;BO/Z7kMs3QyC//q+VudKAUM2A7cPdc0LYZIpGgRCSL7TV7TS1nnYUOjkm0FAyR/V4QC9+UNTx7un&#10;c5Eu7a9bYeWVgIhAGrhveHJoIuZGcMtnhPkK4mut/LFVvyj/zWeqoJiNuBgVEF+7vGaDMP42na7O&#10;BmHwkcntTrnWIIzqr6K/LtDb0FcjMOZ817wQVpekQSCE5Du7iwbawqRJBU/eGQQRSuoaCWixX3+q&#10;NnCmqNseesZFPeRPQMdELP/svaSDtU2OlfBXZsxY6FTgnsuSazpEf5ytq/xRIxEzpkOMgu/8alZi&#10;7LW/Hh6p0zWGQbi8k4rMnaW3xb2VNTYxRL/5IDmEkgaBEEIKhHw0CCjxIqDr4OerlL8f1G38bmm1&#10;Ou+qfCP7qeiS+ToP8oZnSIDuc4CU7PdM7aR4w0D3Y/TYRwUn3ikntEYiRD6arLxDJBBf31dFl1pV&#10;+QjSOr9LR0LPwMP1DIigMQyC95zjVfj9V/Q21A5gymjXtSf6HaxrQ2AOaBAIIaSAyEeD4Bl0mJ5i&#10;2Ip+CV3tjyDrGkC77aF8I3qqyLxZyaYJtMn7ru2VDOSY4hhgmCMCpHfAoanHgMEY0SMZrBPhoJ66&#10;WHd0HHSkinz9oS6Bg+jnb+sRBOn5A3dfIhlzG+aYjUHAcMjg8/cmP3N0zifKd2XXVPPSYy89h4Ne&#10;ElugQSCEkAIiLw2CBDkEaDM9sTYJm9ap8NSnJRBfrPsGYLEl/23nqeAjI/UcACaAY5bE0Av3WbUH&#10;9vECD19j1QygFI3ZCF9+UIJpFymFH6u8Q07SnROxlLSK28F2wTdiMHon8wefvq1q6eloVNdw+K/p&#10;qUdI+C46XZuDuJTSDY1iEGQ7JkrCegsAtQiRD15X/tsvUH4xR/7R5+hOk5gDAZ9bp6FBIISQwiEv&#10;DQLUYx8VnvJUsoOgRoI8SsPoo4C+CfHN63RgNMQrN6rwe5OkhJ+2LDSWj57zsRUoYRLCIQm0X6nw&#10;uy/poIpj6WmUcYyNa3VgdU5YhHUdIrOm63waCdZYfAnnin4+Q59XV+Hb19JYBgEmKPjsXdYCVUDu&#10;D2pPMK20XozKnhoa0y+ziYEQQgqMvDUIIm+/g/XIgOjcT3TNQHWg6SC2aJ7uQ4BFmdyO5bu8o26z&#10;r26xJgTS+MrFKvTMHbp9Pz2//7o+KvLxFKtWQ9I6wVoHGOEQ/nCy9TcMwvRnk3mdizVFP52ufG6L&#10;NQk1GwS7dkPSO0dSeIeeIibhbr3CpDYo5tpgCEJBbShgjnCPYBCwpoTz2PkgGgRCCHEhnw2CVtfd&#10;lW94JxWUwB1+63kV/fZjFfvlJ121jn+Hp0/U0zP7R/XXqzm6HsNo8FG6uQDTKKNZIrZqqZ4lEYsi&#10;YeGmwJihytP3QPe8Iu9Fp+v8kY+n6g6JsWWLVOTzd1Twxft1MwOaKzBvAjoMOjtD+i5ur4JPjdb7&#10;MJQSHQfNPow+wHY9b0N1HTElfWjC7VZ+jFZwNJ9o9d5f+W86U583LJ8j/OYzei4IzH+AkRiozUBt&#10;AgxC+IPXUvPmgWgQCCHEhbw3CEZYvGjQEbomADMcIiD6Li9XnoGHpXbM25I67aI7GfpH9FD+W8/V&#10;i0HpKv9e+7mnT1eX3ZX3/FPkGgbpPgBYgwEdJV3TNrB0/wkxNYHbL7CaHbAstnwO3QkTizXZ6dCB&#10;EdMxwyAEX7wv5Rj5IBoEQggoEpXZaoMNhU7BGAQqQ5i3QffFWP6zCk95Wq/RkJ4GTSPxjWu0OYC8&#10;l4mpSkvT0kWDQAgB3UTf2cJkSQUPDULhKvDAVXqSJIBRFlhzQfef6Lyr8p53gm6OQGdMMxQytnJJ&#10;Ss1CvogGgRACuBZDGjQIhSvvRW1V5Iu3rY6JIgwF1Z0SZ7+vYj98peKrf02aAz03hF4Myv1YLVk0&#10;CIQQQIOQBg1CAQsdOK/tpVd1dA73TAfrU+iJo9yOkQeiQSCEABqENGgQClxd91Dec45TgbsutkZn&#10;LPhWr0gZnTtLBV+6X4/u8F3UVnfOdM2fB6JBIIQAGoQ0aBAoLYyk6H+IngcChkHPqdBnf+XpnL/G&#10;wIgGgRACaBDSoEGgCl00CIQQQIOQBg0CVeiiQSCEABqENGgQqEIXDQIhBBwkus7WEdhQ6NAgUIUu&#10;GgRCCHGBBoEqdNEgEEKICzQIVKGLBoEQQlygQaAKXTQIhBDiAg0CVeiiQSCEEBdoEKhCFw0CIYS4&#10;QINAFbpoEAghxAUaBKrQRYNACAH/Eh1o6z/YUOjQIFCFLhoEQgg4Q/Smrc7YUOjQIFCFLhoEQgjg&#10;VMtp0CBQhS4aBEIIoEFIw1u686me0uLZbi9OiioEVZYXvVPRfqfD7J8EIaRAoUFIY93prQ9CCcrt&#10;xUlRhaDK8pKXKjvusJv9kyCEFCg0CGlsaPuPv3nKi5+s7FgUcnt5UlQ+q7K0JFBZ3vrm1adu9xf7&#10;J0EIKVBoEFzwlRX3rywrXuz2AqWofJYYhG8ry1q3t38KhJAChgbBBU+H7f+1ubzoXk/Hks1uL1GK&#10;ykdVlBet8ZQVXSPP/t/tnwIhpIChQaiGTe3+W1RZXvSoqNLtZUpR+aSKsuK1m8uLb/Wd3np7+ydA&#10;CClwjhM9YutUbCBVrC/beYfK8uLL5eX5Q0V5cdTtxUpRLVkV5UUhMcFfVXQoPtfT9r//th99Qghp&#10;9UcRZlOE/oQNJJX1Zf/8a7C8qHhjh+IelWUlN3rKiu7zlBfdTzWM7tzvnwq694B/eN32U/Wmezyl&#10;xdeJyjd12L41OyUSQkgdmb9Xq63WHv/v/8MoB6ce2u8v/zl8298fk76dqpv++vvfKOhvv//NCrf9&#10;VP0JpkAd3OoP9iNOCCGkntlZ9Ir1T1IPmD4xy/VfhBBC6oXf2/8njcNWonNEi0VHYwPJGRoEQgjJ&#10;gr1EZSL0FXDjt6JDRB+J9hX9RkQanm1Er4o2iq7BBpIzNAiEEJIFCP5viO4RbYcNNr8ToecxgtM6&#10;UUS0v4g0DjuJPKKY6C0Ra3ByhwaBEEKyYFfReNEG0W2iHUR/E50mQq1BUIRS7DOi/4hIwwMzMERk&#10;AtqPouNFJDdoEAghJEuOEE0RoabgXtFdohWiStGXoh6ibIcqcphj3cG9myoyAW29iM0MuUODQAgh&#10;dQAd4d4UBUR4ia4UjREVierS7wATJT1qC7URpPbsKPKKTECLitAM9GcRqTs0CIQQsgUwPhmleqcQ&#10;fM4QoVkB/Q0wA+IuImeabIwCp1quO0NF5t4ZzROdJCJ1x9xLGgRCCHEB1ddHihDA03WeaJIIneNW&#10;i24XOff/Q1RbkN68kGkQsuNtkbl3Rmj+GSEidcfcSxoEQghxAUH+RtGqOmhvUW2hQagbaF7wi8y9&#10;M0IzA8zbtiJSN8y9pEEghBAX0FSAHvEX10HVzZXgBg1C3RgmMvctXd+KuPBV3TH3kQaBEEJqCfoW&#10;YM4DND1g2CPmQAB7ig4QYQ33bDsq0iDUDfQBMfctXWhmuFpE6oa5jzQIhBBSCxD4MQHSaNFMETrI&#10;mdXXrhRhNj/s20OEWRVrCw1C9qBTKOadSIhCInP/4qKwCM0ML4o4H0XdMPeTBoEQQmrB9iIMZ8RY&#10;+7miniJ0ZAT9RbNFFaLHRJj+t7bQIGQP7hPMwQIRTJm5f0tFD4rWiL4Wcdho3TD3kwaBEEJqAeY/&#10;+FSECZFgCFA6Nc0JaHbA0Efsx0yLh4lq29SAfJhXAeqMDWSLfCKaJsLaGK1FJqBhOzovXiZ6X4Sa&#10;HZI9NAiEEJIFCEa/iB4SVddDHoFpk6ifqLZrAvxTdKAtVolvmTaikSL0+QD/FZmA9jE2COgLgu+r&#10;ryibDqPEggaBEEKyoK0IVdowCNXNczBQhA5yaDbgokENAwwVamwMbgYBbC1COtNPhNQeGgRCCMkC&#10;lFjRDACTgImSEKgM6IuAGgBM3INOcseIsh3NQOpGdQaB1B0aBEIIyQJMsYyVA38VLROhv8HzIky1&#10;PF2EjotYn+ElkdM8kIYFK2o+ZYtDG+sHGgRCCMkSVFmfKfpGhBcohtj5RDERVnRE80O2wxxJbuBe&#10;Y4QJRGNWP9AgEEJIHUBNAiZJwhA6mAXMnIjOcBi5gA5xNAekpWMMAhYj+5Gqd6H2kRCSx2AWRXSE&#10;w5TMW4lgDDCBD9ZvwFoM7INAWirGIFANI8ylQgjJM2AE0BnxLNGlLhov2ijqIzLTMBPS0nALalT9&#10;iQaBkDzjD6KzRVjeGX0O3ISpfjHDXzYTJR0kus7WEdhASBODIbpU/QvvCBoEQvKQnUWPitAZ8RXR&#10;DBE6KD4twnS/6LiITou9RDATtYVTLRNSGNAgEJKnHCp6TzROhN7ymOtglgjT+WKoHWZB/ECEDkjO&#10;iXy2BA0CIYUBDQIheQrWTPhJhNoCNB/sLsL8B/eLdhAB9E3Aj/8oUW2bGGgQcgP3GYtjQZw1kTRn&#10;aBAIyVOOFH0kuk+EYIRaAkyKBJOwjwh0EK0SZTPVMg1CbvxV9ICtS7CBkGYKDQIhecpOIsya+L0I&#10;cx9g1cDbRFjACUF+X9G9IvRRQGdGGoTGgVMtk5YCDQIheQqGOA4WYS0GqLvoBNHnojWixSJ0UsQ0&#10;zBgKySaGxoEGgbQUaBAIyWNQnY1VHdEx8RAR2ryHi2aKvhahCQL9ELB4U22hQcgNGgTSnMD8J7uJ&#10;UMOYPhdKdQYBtY0YJYWlzDkTKyEtHPyI/0+EkQt4EaDG4FgRfuDZTpDUTTTP1gBsIFlBg0CaE6hp&#10;vEyE5scyEZomTdBPNwh4VxSJOotuF50vymaINCGkGYEfL9Zh6CG6SnSHCC+CK0RdRXUxCHhB4EUC&#10;IT/JDhoE0tw4WvStaIkIC7h1FKEgYQzCBlFrEQoHj4nQjwlDpjGUmhDSAkHgP1z0pAgjFfBD3yTa&#10;LIqKVogmiND0kK1JIHWHBoE0N1CLYDos47mEUXhYhJlW8TeWhX9chKXj8TemZ8fwadYeENJCQQng&#10;HhFMwSciDHfEsDoINQmvi/BCmCJC0CKNAw0CaY6gMDFfZExBdcL+L0SYcp0Q0kI5TvSlCLMlthNh&#10;9kQzUgGdFbGC4/MilA5OFLGzUeOwrehdW2OxgZBmAGoDUIvgFbkZAyMUOG4VsfaAkBZMe9HPIgSh&#10;P2ODC4NE60QYDlnbeRBIbuDFisWxoD2xgZBmAmoFMPtqdbUI2I41XPYTEUJaMBilgDkPsGBTdWst&#10;YAIltCdiWmbWIBBS2KCQgGZJv8jNIFSI0PeAhQlCWjho675TNEeEuQtQtW3AD/xkEfomoESAMc2E&#10;EIJp2DFKAcvAO80Bag++E7HWi5AWCPoY9Bah9zGEmgOs1BgUYdZEdEbEECZsRwdFzGOAfZ+JMISJ&#10;EEIwognNkmGR0yCgb8ItIo54IqQFsp0IKzX6HHL+yDG0EdtQfWjGN0MeEdZlqC1YFRJ9FyB0dCSE&#10;5BeYWXG1yNQioPZgoYjznhDSQsFYZlT/nVIHYZbF2tJXtNLWedhACMkr0B/pLpHprIiRTjeJ2E+J&#10;kBYMhjGiCjBbZQPXYiAk/0GzIyZVQy0CJkjCFMyEkBYKhjKeKsK86tnqX6LaQoNASP6DwsYYEZom&#10;R9l/E0JaKOiD8KAIHQ+z1f6i2kKDkBuYpArrYkB9sIHkhqfD/46pKC0Z4ikvvrI5q6Ks6Cq37bkq&#10;m+MibW3TLzhtp1uu3u3vG/B/t/3ZKptzN9RngrJJ2xSqLCu5VK6xZ0X71v+zH3FCcgZLNmPynV4O&#10;odMi5jnAWgwYvTBQhD4E14sWiNBZ8QbRNqLaQoOQGzByaNuFPsQGUjc8Za3P9pa1/qmirCRmK07V&#10;rzaXlyTctlMNJzEI+nkWs7CpsqzoxYr2O+G9Tki9gjbDR0SY5wBTLacDU/CGCL2Vd8GGWkKDkBtc&#10;iyFHEru02rqiQ/ETFWXFYU/H/ymKymdVlJf8uLmsdVd5YWTbX4yQaoHrfF+ERZowR4IbpSIYhO6i&#10;2j58NAi5QYOQA6pbq60qS1uPqywv8bu9TCkqH7W5rPiHTR12LpWXBkeSkHrhBNHXonGi6johwhis&#10;EQ0X1XbxFTRToHczdAE2kKygQciByrKiwZXlRWvcXqIUlc+qKGv9urd0Z849Q+oFPEiviuaK0Bnu&#10;n6I/iTDaAf/GZCiviDBRUgdRbZ0pjnu+rQOwgWQFDUIdWXp80R8ry4unV5QVR9xeoBSV3yre7O1Q&#10;3EN1Y1MDyR00K6AJYL1oiQgdFs8SDRGh2QHGATMroqPcDiLSONAg1JEN7YoP95SXLHB/eVJU/qui&#10;rGjM6lO3+4/9kyAkJ7YXXSPCgk3oawBDEBKheQALsrwlOkTEdq3GgwahjlSUlXSrLC/61e3FSVGF&#10;oMry4okVbXfmlNek3sAUzDABWNoZizU9KbpN1E9EJ9r4oD8IhphCz2IDqR2VZcX9K8pLVri9OCmq&#10;EFTZsXiS/A6wHg4h9QIm5tlDdJqomwhmYUcRlnX9h4gzpDUuW4u62DoeG0jtoEGgCl00CKQ+gQHA&#10;hEkvi5aKsLojRjXAKIwXYQpVVFfRJJBmDw0CVeiiQSD1BUYs9BTNF6GT4tui5SLMqNhWNEmEvgi3&#10;i7JZzZGQJoEGgSp00SCQ+gLzeKOW4EfRJaLjRG+KYBB2FR0jmiFCZ0U0O7AWgTRraBCoQhcNAqkv&#10;YAA+Fz0mQmdErAGAeQ9gELCUKxgsWifC7Ii/x4ZagP4Lp9gyxyGkwaFBoApdNAikvjhJhOGNd4nQ&#10;3OBmENDUgIWcsplJsZPoC1tcjZA0GjQIVKGLBoHUFweL0IQwXXSoCOPvnQYBhmC0qFLEtRhIs4cG&#10;gSp00SCQ+mJb0UgROibOFI0VfStCZ8VrRU+Jlokwo2I2E2/QIJAmgQaBKnTRIJD6Ap0O9xKhxmCj&#10;CCMWAqIKEWZVxJDHn0QY6YDJlGoLDUJu/FGEphkIc1OQWkKDQBW6aBBIfYKOh2hO6Ct6WITag09F&#10;r4tuFh0rwkRK2UCDkBv/FmHkCIT5KUgtoUGgCl00CKQhMJ0Ui0VoTthZhEmU6rIqGA1CbnAthjpC&#10;g0AVumgQSH2DzogHibAWA/ohoGp7PxGm+UU/hWyhQcgNGoQ6QoNAFbpoEEh9gmCEmRIx14FH5Bc9&#10;KOotwhwJWOp5f1E2kyTRIOQGDUIdoUGgCl00CKS+QN8CzG8AY7BQNFH0gwidFjGrIoY8YvlnTLm8&#10;jai2HCa61Rb6MJDsoEGoIzQIVKGLBoHUF3uLXhV9IkJzAgJT+jwIz4kwsgGTKmVTi4C0nJq5btAg&#10;1BEaBKrQRYNA6ouTRZjjAP0O/ixym0mxnQgzKWKthtrOpEhygwahjtAgUIUuGgRSX8AgbGmq5TNE&#10;MAhXiGgQGgd8D+gLAr2DDaR20CBQhS4aBFJf7CN6TfSB6HTRbiLMf/CEaA8RxuNjbgRMnISahN+K&#10;SMOD2hyMKIG6YQOpHTQIVKGLBoHUF+ikeKkIMyguFj0j+k6EaZfvEGHpZ3RgxGiG7UWENGtoEKhC&#10;Fw0CqU+wNPNNokUi1BRERWj7Doow9BHmACMR6jJhEiGNSl4ZhD4HKN/lHXPTBacpT6dd3I/fRPIO&#10;PlL5Li3V1+c982jl6bKrazqqbqJBIPUN+h+gP8IYEZoY3hWhNgFzGBSJOBqBtAjyxiBIUPffNkSp&#10;WDQnxX76Vnl67ed+joZS512Vd+DhYk5OVd5zj5fz75uyP/TCPSrhrdDXF37tMeXtf2jKfio30SCQ&#10;uoJOhnhwjhKhf0F15GoI/i7CeaC6zMRISJ3IG4MgQTYw9lKVK/HlPytP7/3dz9FQ6n+ICk28S0Xn&#10;fKLCM19TvlEDUvaHX31EJcIhfX3ht55V3kFHpOynchMNAqkr/xRhAabPROh0aPg/0REiNCUguOfK&#10;qSJMrgSVYQMhjUH+1CC0Ub6ruqrIp2+6KrZ4vlKJhA6y8cqNKjrvM9d04clPKE/3vdzP0UDyDjlJ&#10;xeZ/YV1bxQYVfPrWlP3Bp0armBiX+PpVKvj8WOXpd3DKfio30SCQuoJag3tEC0SdscFmF9Gzommi&#10;A7EhRzjVMmkS8sYgGPXY21XBx29KGoToD18p37W9XdN5uuzmftwG1JYMgm/YGSpwz+Uq+PC1yntp&#10;B+XpunvKfio30SCQulKdQcDwRpT23xcdig05QoNAmoS8MwjVKDjuuiqD8N3nyndFF9d06UJ1vu/y&#10;cuW7qG12NQsDDlO+Szoo//X9lO/KLsp71tHK09ml8yP6H1x4uop9/5W+Nm0QJtxumQC39OmCoUFa&#10;p7GRfN6zj5XP2Fl5h55S++vu1EZfp1c+q/fs4/S1uabLM9EgkLpCg9AyQF8RrIUBYaEsUktoEFwk&#10;wTZwz2W6X0B4xgsq+s1HKvL5DBWc9JAKPnaDbspwzSfynnuCCjxwlQq/+YyKzH5fRRfN1c0Z4Xdf&#10;1p0N/TcOrkrfcx8VGHe9pJ2o4utX6muLB/0qOmeWCr30gPKjL4IEaf+1vcU0jFGhZ++ytqGmwz5G&#10;cPxtOm3o+Xt02sCdF+l/h99/RUXnfqoin0xToZcf0turbZqQ4/lvH6qC+LxynZHP31aR91/Vx/Hf&#10;fKbynn+KCj1zp67Z8I/s736MFiwaBFJXaBBaBv8QYYplCCtrklpCg5AqDCkMSmCMrZOAbac3JOTv&#10;hN+jot9+pPyjz84oYaMmIDR1vIpvWieJ43auVGKLv9cmQ6cfdLiK/fqTvScTjFhA6T886WGVCAWt&#10;bW9O0CMezDnjm9fr7Soa1SYivvrXjOvG3/FVv6jg4zcqT98Dk3n1NZx5tAT+21RsxWKViMXsDDbx&#10;uIou+UFFPnhd/zsR8Knw9Ikp+fNBNAikrtAgtAy4FkMdoUFwqPMuKjxtvA6E2gyIYhJwUQMQW/qj&#10;ios5AIloREV//k4Fbr+gKq8E8uBzY1Xcs9lKEwqoGILrJ1NV5Mv3VHzjGvEMlmlAUPdd11d5+hyo&#10;wm+/oGLLFur0AEEaaWOLv7OMRNfdahzFkDQICOC+Cn3Ncb9XxX6ep685EfBa+/FZ5Dz+MedXXXPX&#10;3XVzhmVorHujr3v5zyq25le5lqh1H+xzJ8JBFX7v5ar8eSIaBFJXaBBaBjQIdYQGoUr+Oy7UfQB0&#10;ukRchSY/ofw3DtITFPmv66MCj1yvYr8s0MdAII98PCVZmvddWqaHKWokWIckqCMP+gD4hrVT/tHn&#10;6Lw64MYl76w3dVMGah0Cd1+ig7nO6qtUITEB/mt6Ke85x+lj18ogCDAg0Z++1cfzX9NTnz808U7r&#10;M2G/GJvgC/cl86K5AEbH3JfIx1NV4L4rlH9Uf+W/aZAKPDZKTEel3gdoEAhJxRgETK08QzTO1oui&#10;paK1IkyUZLY7hRkXawsNQm7QINQRGgRb3fdWkbmzJIhGdRr0OfAMqqrK1+qxtw6gcUxaJKBaPiCm&#10;Avv8d16kYiuX6O0otbu11QceuFrFQ0EVl0Ab+/Gb5PYtjWKorUFAs4hveCfd2dDsR2fF8HuT7BRK&#10;hd54Unm67aFrD8KvP56suYgt+V75ru6e2mzSbU8VfOAqvR/QIBCSijEIcVFYhOmUIfwb2xCQnNud&#10;2k9U2wmUThJhJkbIOd8CqR00CHWEBsESevzH1i630iTiUrI/LWW/kfeCU1Vk/uf6OAiY6CCI7f5b&#10;zk7WAqCkHpk13Qq4ziGJfQ7Qoxr0yAYEcnPMejIIwWduT8mnJedHp0lD+J2XlGfAodo4oDOi9XkT&#10;2ry4jnbouU+V8aFBICSFP4rQM35YHfQvUW3BxEtYLhr6KzaQrKBBqCM0CJYCD18jwXmj3q+bF56/&#10;V4WeuztTrz2moph0SadLqDBK5JLfe+5xutnAnMNqy1+kOzSiY6H/jguqncK5vgyC99LSlHxGAUxB&#10;bfd/iMx8TXnPPEr5RvRQ0R9n620Jn0f5YWZc8mIKazSl6HQ0CIRksLUIATxbcannxoMGoY7QIFhC&#10;f4O4o0Mf1j5wla8yGaxBeOp4HUT1cMRR/VV04ZzkeQD6GySCfhXfsFrXMKDDon9kv5Rz15dB8PRM&#10;XcPBKHDreVUG4YPX9VwH/jsv1E0kIL52RUqNRoo6tVGhSQ/rdDQIhJCWCA1CHaFBsBR+d1KyPT4b&#10;MN9Bshmh6x4S7E/WARWjHzAKIB00P8TWr1KBe4cnz11vBsGRxyk3g4BmhziGcgowCr7Lyl3zaoPw&#10;xpM6HQ0CIaQlgmaZO20NxQZSO2gQLIUnjdNzHAAMM/SefYwOxFtS5sJObXS7vXfAIbq/QvCJm1R0&#10;3ucqEfAnz6+HIq5Zrjzd99R5msIg+McM0cMeQUw+b/r9SEoMQnTepzodDQIhpKWCpiAIsyqSWkKD&#10;YClw35XJYItAmNK50KnOmBr5NBV8cIQeTmg6M2J64sC9l+uSuQfTFJv0mAIZnf967auCE27TQxH1&#10;OcSM+G6wVm1sCoOAzx+d/6XehpEVvhE9XfNiboj4pqr7QoNACCEFAg2CJd9lZSqOUQxA0vnvHpay&#10;38g7rJ2KLplv1QL4vSr43N16e/DF++yJheLWyIZ+B2XkhVA7oU8R9KvAo6P0tqYwCJgxMvLpdL0N&#10;nyX04v0ZsyxCfsmL/TodDQIhhBQONAhVwjwIcbvfQMKz2ZoHocuuyU6Inv6HqNBzY639cqzoou+U&#10;D2sjSN7AEzeruM+aHyG+bJFjToE2uppe1yQMPkIlImF9HZhLwXtxO53Xe96JVdX4Aa8KvfygVYOB&#10;88r+hjAI2B56ZZyuPQDofxHALItmRctueyjvRacr5Zh+mQaBkKbh96I/28K/CWkUaBCq5L2kg4qt&#10;XZEsMccDPhV6/TG90BHmGIgunKu36wCPfRK4TRD3XdNTLyOdzCvHCT47Vnmv6Kz8o8/V8w/EvZV6&#10;P5oZMJ1x8twDDlWhKVZHQBBfv0pFPpuuhyfCXDSUQfAMOUlFZs/UIy00Yo5ii+apyKdvqtiqX/R1&#10;Wtdr7adBIKRpOEqECZmgE7GBkMagIA3CvM+Ub3hn13ShCXfoGQlNX4F0dNCUUn545mvKM/CwlLzB&#10;p0brdQ2qywu0OdiwWhuKZF4xGf6bBkspXkrz9jUCzHSIEn1YSvoIznrb9IliEFwWaxKSx0uTZRCs&#10;IG/mQUjuu+MCPT0zzq3NjTm/bQzilZtUbNkia1MoIEbnxZRj54NoEEhzh1MtkyahUAwCpkTGWgix&#10;X37SCyShU6FbOsh3TW8VXThP1wJg8SX0F8BkQgj+scXzVWjSQ7q5ICOvBHP0H8BCSdooiJHQgRf5&#10;5TiYCyG64Ftryea0vJhoCdcVX7lE1yCgPwQWUtLTHT9xo4pKyR7XHpx4p/L0r1q2GbUh2A45j+cU&#10;1mSILf1Bp9HNF/0PTdnvPe94FX7rORX9eb51/lW/SNoFKjr/CxUYe4mKvPeyZRBQa2JPDJVPokEg&#10;zR0aBNIkFIpByFpddlX+K7uq4JOjVXjqBN3x0H/3xdV2PkyRlPD9dw5T4dcfU+F3X1bhaZJ//Bjl&#10;v+Us2V+1TkKG5Jze805Q/hsGKt/wjq6dButV8lmwIJReFKqHNc0y/u0bekqy6QT/hwkB6DeBJaVT&#10;jpEHokEgzR0ahNz4neh/tnbABlI7aBAKV4Fx16nI5++oKGZ3RH8Hl7UY0IEy4bWWsMYIDJ+Yl/Q0&#10;LV00CKS5Q4OQG9uInrc1EhtI7aBBKFyFJj9pjaoQYgvnWk0fuiahjfL0O1j5Lm6vIh+9offrvhML&#10;5+jZIt2O1ZJFg0CaOzQIucGplusIDULhKjD2UhVbtdTqmJiI66YEzPwYGHuZblJJDr2UfehYGbTn&#10;bcg30SCQ5g4NQm7QINQRGoQCVr+DVOj5e3SnyGpHbYh5iG9aq0do1Nh/ogWLBoE0d2gQcoMGoY7Q&#10;IBS2MKcClroOf/SGHqGhR1BUbNBDGyOz31ehKU+r4GOj9HwMbvnzQTQIpLlTKvrAVg9sIFlBg1BH&#10;aBAoyHv2scp/4yAVuG+4Co67VgVuO1/5LjrDmlXRJX0+iQaBNHe2Ex1ti73ws4cGoY7QIFCFLhoE&#10;QvIbGoQ6QoNAFbpoEAjJb2gQ6ggNAlXookEgJL/BPAgv2roBG0jtoEGgCl00CITkN5hJcRdbO2ID&#10;qR00CFShiwaBEEJcoEGgCl00CIQQ4gINAlXookEghBAXaBCoQhcNAmnu7Ce6zNYh2EBIY0CDQBW6&#10;aBBIc+csUcjWJdhASGNAg0AVumgQSHOHazGQJoEGgSp00SCQ5g4NQu78wRaGPJJaQoNAFbpoEEhz&#10;hwYhN/4qut3W+dhAagcNAlXookEgzR0ahNzgVMt1hAaBKnTRIJDmDg1CbtAg1JHK0tZ9K0uLlru9&#10;OCmqEFRZXvRS5Rk77Gb/JAhpdtAg5AYNQh3Z2K51e09Z8WK3FydFFYIqSose29Rh+9b2T4KQZkcv&#10;0WJbGPJIsoMGoY5UtN25TWXH4tkVZSVxt5cnReWzKsuKwpvLiodvaPuPv9k/CUKaHW1EPW2xLSx7&#10;aBByoLKs9YOesmKv2wuUovJZ3rLiH7ylrU+yfwqEkDyEBiEHKkuLjvCUl3xWUV4cdXuJUlQ+qrK0&#10;ZLO3tPhmX7sivD8IIXkKDUKOVLQv6llZVjKnoqwk5vYypai8UnnJJjHET25o23ov+ydACMlT/iGa&#10;ZethbCDZIc7qN2IOusmLc7q3Y8lm15cqRbVwVZQVhT1lRT95yovv3th+p33sx58QksdsJTrB1oHY&#10;QOqGv2Prg70di4eJUXi6srTkrcqOJTPTta5D8awvT95hxScn7rh+ZYfWX7ilobasVe2LP5t2zPYK&#10;+uCE7Te5paHqSeXF74kBfs1TVnynPN/d/e132tF+5AkhhGRDoLzNzhViFirLWx+VrocO/Ge/U7f7&#10;06cn/vuPP1y3xzYXu6WhtqyXD/9358P/sbWCTv3P1l+5paHqSaVFR3hLd967on3rbe1HnBBCSANw&#10;qugX0VrRUGwgdaJIZPrOvIsNhBBCSEsF48WHi6KimOgR0XYikj00CISQLYJ5ELrb4jwIpDmD5/NV&#10;kQlsn4iOE5HsoUEghGwRTJC0yNaZ2EBIMwUdQVeJTGDbIDpbRLKHBoEQskW4FgNpCWwjQvMCmhbM&#10;8xoXPSTaQUSygwaBELJFaBBIS2AX0WSReVaN0MxwrIhkBw0CIWSL0CDkxp9FF9nqig2kQThShCYF&#10;86waVYgGiUh20CAQQrYIDUJu/EfktTUDG0i9Y0YvoEnBPKtGCRGaGTj5THbQIBBCtggNQm5wLYaG&#10;B8Fsqsjc53RhmuujRaT20CAQQrYIDUJu0CA0PPuLPCJzn9PlE/UWkdpDg0AI2SJnicK2LsEGkhU0&#10;CA3L/4nQvICmBL9ok8jcb5iGShGaHh4QsZmh9tAgEEK2CEpnqDmADsEGkhU0CA0LhjC+KVomul40&#10;UGTu9x2iwaLvRRjNcLiI1A4aBEIIaWBoEBqWPUQfibrov6wZP839vhkbhONFr4tKRb/FBrJFaBAI&#10;IaSBoUFoOP4gQq3WnvovCzeDABDwkBYjHsiWoUEghJAG5t8iVH9Dr2ADaVCqMwgkO2gQCCGkgfmj&#10;qJ+t07GBNCjtRD/buhQbSJ1wGoRvRKdQNWp7ESGEkGbMzqIetvbFBlInnAaB2rJQACCEEELyHhqE&#10;7ESDQAghpCD4h+hhqkZ9KaJBIAXNdqKjbHHZXEIIsbhORINAChqMHZ9pC+26hBBCaBAI4VoMhJCC&#10;5TciTNFdLkJtqpOaDMJOIgy5/bv+i5A8hQaBEFLI7CJ6VPS4qJsIS7gDN4MAM9FfNFGEfgroy0FI&#10;3kKDkBtbizrZOg4bCCEtir+IhogqRD+KnhLBKNwnMu/GK0UDRM+LMAcHFgrDb/73IkLyFhqE3PiX&#10;6Adbz2ADaVAwDwKqdqF9sIGQemA/Efph4T0YEC0QLbX/hvD3YhFWvcXfU0Xs1E3yHhqE3OBaDI2L&#10;cyZFLk9O6gvUIgwVBUXm91ydYCA6i7YSEZLX0CDkBg1C48K1GEhDcaDoPZF5vqoTVg5tLSIk76FB&#10;yA0ahMaFBoE0FH8WXSiqqRYBtQdYehwrjRKS92CCpHttnYgNJCtoEBoXGgTSkBwswuqW5hlL16ui&#10;/4kIKQjQCxftbxBdcfbQIDQuNAikIcHqrBeLUFNgnjMjnwijG/ieJITUChqExoUGgTQ0h4reFpnn&#10;zOhl0a4iQgipFTQIjQsNAmloMDrhMpGzL4JfhKnoOe8BIaTWoGlmhC3O197woIMYxqJDo7CBkAbg&#10;MNE7ooStl0S7iwghhDRT8JLGaBvoGGwgpAFALcJVIq8IMyzC/LP2gBBCSPNFirK/W33qdn/ZXF70&#10;94r2rbelGkZHbLt1239u9duP/731b6ac9u8/HuWWhqofqVP+t83KDtv/WVmLZxFCCMmG2Qe3+oO/&#10;bOcdNrXf+djKspJLK8qKx3rLih9qrqosL3nYbXuuwnGzOXY26Z3pNpWWjJt61PZfvnvsDh/g3850&#10;tVFdrtNte7qyPS6UbfrGlqe8+K6K0uIL/R12OtRbWrKdGIXf2o89aWLQho757aG/YgMhpHmhjm/1&#10;R2/ZjieKMXjR07F4s6fj/xRF5Z1KizeIWXiyomznQ1S3Vr+zH3/ShGBypAm2zsAGQkjzYWHbVltv&#10;7rBTx4qyou9cX6oUlWeq7Fg8e1O7nY5jk0PTw6mWCWmmyI/yd2hSqCgvnu/2IqWofFVFWfHXng7b&#10;72H/FEgTQYNASDNl8/Hb/L2ytPULbi9Qisp3VZQWPWb/FEgTQYOQGxj6dIgtul1Sb8gP8jeb2xYd&#10;6OlYwj4HVGGqrGSj/XMgTQQNQm5sK8K0rNDd2EAalH+KsMAYhI61eQtGLVR0KDrP9cVJUQUi++dA&#10;mggahNzgVMuNywmimbYGY0O+gs6JlWXFo91emhRVKLJ/DqSJoEHIDRqExqVg1mJItN1la4wPd3tp&#10;UlShyP45kCaCBiE3aBAaFxoEiiog2T8H0kScJnrVVjk2kKygQWhcaBAoqoBk/xxIE/F3EXrfQ//A&#10;BpIVNAiNCw0CRRWQ7J8DIS0SGoTGhQaBogpI9s+BkBYJDULjQoNAUQUk++dASIvkb6KHbF2GDaRB&#10;oUGgqAKS/XMgpEWCxUQwWRLE1TAbngNE99hqhw35Cg0CRdEgEEJqD5aAxRLl0B+wIV+hQaAoGgRC&#10;CMmABoGiaBAIISQDGgSKokFoag4T3WLrGGwghDQ9NAgURYPQ1HCqZUKaITQIFEWD0NTQIBDSDKFB&#10;oCgahKaGBiE7/ixCD3rDb0Xb2cJQR8PvRUi3lf6L1AUMIcU9/JP+q2a2FiEtRjnkBTQIFEWD0NTQ&#10;IGTHPqJzRDvrv6yJkp6wdRU2CAhoR4g6iXbABlInMIzxSFEv0b+xQcC9xb2HcO8B1hNpLzpZlDdz&#10;UdAgUBQNQlNDg5A934rGiw4S7SQy9w9TLWPBKwS0N0XXi0hulIi+EY0W7SaCYZhgq5sIRgEzWH4i&#10;aivKG2gQKIoGoTFB9eu/RNvovyyqMwgoiSEtqspJKqNECdHXIuf9+0E0QvSraK6oVERyA8/gkyKf&#10;CEuSYwZFc7/x9zjRetEUEWp38gYaBIqiQWhM0B5+tOh8URE2CG4GAaUyVKOfIPojNpAUMN1vWAST&#10;4BeZ+xcTBUVx0Wsi0wxB6g76FvQWRURRUUhk7je+AwjbrxOhqSFvoEGgKBqExgalrM9ED4gOFaGa&#10;9ktbA0QHisaKPhUdLiLuoNrbBKp0bRLdICL1w56ihSK3ew0tE5WJ8goaBIqiQWhs0GnOVNlOF10o&#10;gknoYv97sqhS9KyoWETcuUaUHqiMvhOxeaH+wJLaj4nc7jWE5oX9RHlFfRiEwD2XqeATN6vgk5YC&#10;Yy91Tecm37B2KvjQiGReyDP4SNe0dZFv2Bkq+ODV1nXdPlR5eu7jmo4qbNk/B9JIoMmgvwhVs6gS&#10;RzBDsLtShM53qK7FviEiDOkj7uwuQnNCerDCPX1DhKBG6gc0M/QR4blMv99oekCfEDOiIW+oD4MQ&#10;+/UnlYjFlIpbiq9bqTw99nZNm67QhDEq4atM5oV8V3V3TVsXBR8dqeLrV+rjRr//SnnPOto1XV3k&#10;G3qK8t84SAVGn6O8Zx+rPJ12cU1HNX/ZPwfSiBws+l5kXrLo5LXG8fcC0XEiUjNohjH3zGij6CYR&#10;qV/Q78P5zBotFaH2K++oD4MQX7FYOUlEw8o/+lzXtE55zzxaRT54XTIk7JwWvqt7uKavi4JPjVbx&#10;zev0cWM/f6e850ggd0lXF4WevUtFF85VsV8WqMC4a5Wn256u6ajmL/vnQBoRdJ57XJT+sjV6RtRG&#10;RGrmClH6vcNIhnYiUr9gOOmjovT7jeaF/UV5R4MYBCmtR754xzWtU/5bz1OxZYvsXFXUp0GAUYnM&#10;fl/FFn+vwm9OUJ7+h7imq4siM19ViUhYX3P49UfZfNGCZf8cSCOCKtuBImePcCNU4w4VcfTClkEz&#10;Q0Bk7h2aF9Cv458iUr/gme0rSh/FcKPo/0R5R4MYhERCxdevUp7e+7um1+rURgXH36YSoaCdq4r6&#10;NAiefgcr3+Xlyj+ip/IOPUV5uuzmnq4OokHIH9k/B9LIYMIZjNU3L1sjVONiRjqyZTCr30yRuXdo&#10;XrhZRBoGrDw6R2Tu98+i7qK8pL4NQiIcsv4f8KnAvZe7poe8552QbF5IRCNWHwabmgyCd9Dhyj+q&#10;vwrcN1zLP7K/8p5znGvaLaqzmIXue4kcTQNiILznn6wCY85XvpH9lGeAS41D5111c0Lkw8lVBmHq&#10;01btRNc9MtMbybl8l5WpwK3nKt/wjta53dIZdd3dSpNyzDbKd+HpKnDXRcp/XR/l6XOAY18NGnCo&#10;8l3TS74T+77dOEj5hpzkntYoeX6Hqeq5r/Jd2UV3+PRdXovPYITPflU3FXhohAqMu0750W/j3BPc&#10;06ZL7jc6m/rlnPoz13SP6yj750AaGcyD4NbMgOaFXURky2AqYMwdYe4dhuLl1Wx+zQw0jT0iMvd7&#10;qigvmxdAfRuE6Pdf6v8nolEV+Xqma3pINy+sXKrTxlb9ouKb1+t/AzeD4Bt6qoq885KK/fCVbpaI&#10;r12hhX/HfvxaRd6bJMZhYEY+3cTw0Rsq+u3HKjTlqZSAr7fP+1RFvnxPG5agBM/oNx+p2MI5Kr5q&#10;qRx7oXyeLyT4j9eB3eQLPn6jPl580zqViMf1NaPGJDr/CxX96r2MzorowBie8ZyKzp2lYovnq/jK&#10;JSq25HsVkWOEpz+rfFd0TklvFJ7xvL4+XBMMSei5e+S8cn2L5qn46l9V7Fe5vnmfqbB8Lu+5x7se&#10;A2YiNOlhfRz0lUjet+U/q9hPc1Tks7eU/7bzM/J5LzhNNxMhX/D5e/TnD71wr/UZlv4g9+cX/Rnw&#10;d3D8GOXpd1DGMbS67SH36yZJJ+df+qO+T/ENq+W7X6KiP8zW1+a78DT3vAMPVeHJj6vINx/q/iN4&#10;TtAhNjJnlpiz17XJcc1XB9k/B9LIILgNFjmrbPFvDHXkAkO1B80MGDKK5oX3RHlZ3d1MwDPbT4TR&#10;I2hewPTLedsUVt8GAUMWAZoZYmuWubf5d2qjAhI0kqXv916RYPGV/jfIMAiDj9LByK05QoNaiHBQ&#10;dxj0S8nfmRfDG+Ob1upk0UVzJVgfk9yHYAVwHagNQOBK7zCpjx3waTPhu7i9zoegnohF7QSpIK2u&#10;YcA5Ou+i/CN6qOhP38q1BzKOnUjEVSLoV9EF3yj/TYMzjEVsyQ9WQpitWdNUwrPZ/fr8XrmHk5QH&#10;Iykc+RHkw++/qkeJGCOTDj5HbPUyFbgvtbYHtQR6dIkQW7lYG5Pqzh+v2CjmZWxmk1L3veW+TbHM&#10;X3o+Ac8IzgEj5B1yYkpe/9Xdxbi9I/s9Op0TnU++M9059OFrUvLVVfbPgTQBGKngnPBnnug0Eak9&#10;mL1vhmiziM0LDc9RotmiRSLMsJi31LdB8N8wwAq0Qlxe/sFHR2Wk9w45WQdcBA0EyNCzd0sweFfn&#10;AekGITJ7ZjLA6GAuf4devF+FpGQb+ep9fQy9T4Jd+O0XxVAckcxb0yiG+HrrOnXAsQN4wu9RESnt&#10;RqTUbj4HSAT8KvjYDTpf4IGrdOkaNQgSefV+pEUpOfzuS9oA6XP0P1TFVy5NBmeYBwy1jHw8VUzD&#10;HBWXc+ntCNJSokfTibk2KGkQ7IAI4mIGIl9/IKVoCdgSmDWyH0E6OPGOlPyh5+7W59TEYro2IPTS&#10;A9b9/vStqs8s1wcT4Mzru7KrvhcA16fPL2lh+nD/oz9+k9wPEp5NGUE+9OojVU1O8Zi+X7hv+I5Q&#10;m4Dj6X1ynOATN1lNGpIPTUZ4Hsw5cY9xvyJyb2Ek8V3ofLju1b+qgP295CL750CaADQzYBVCYxAm&#10;iti8kB0owV4swnC7U7CBNCitRWhmQGfQvJscyUm9G4RRA1R48pP634lYRAfa9PT+W89VsXUrdJrY&#10;wnkqcNfFOnAY0g1C3CslVwHBJjjuOuVFrUSvfXV7uHfAobpdOxGyAlF0wdfKh3ZqO29tDAJAH4jY&#10;orm6XR3HxDnQ3o0qdCtBwiqlnyX5e+yt90c+kVK9HbjD05+x+kL0PdA6fudddU2DFeAkgK/+RX9u&#10;78DDdHW8d+DhKnD3JbqZACDYhV66P6WqPmkQbNDc4T3vRH1uXCNqJ+JS+gfIH35XzJGd13PmUSr8&#10;0eTk+TGRlVe2WfdtH6vz5rW9rAAu+1ELoTtx2vmdBgHAhIXflM849FTr/PI5go9cp+Jrl9sJEmKc&#10;RugmBX0M+RyJgNfahTkofvpGeeXeefsfrDx9DrSaPt56Tu9H3sisN5X3glN13tCr47S51LuCPhW4&#10;4wLlhemTe4vzei86Q8+1offD+Mz9pKrWpo6yfw6kCfit6GwReuKj2vYSexvJjl1FqEVAFThpWPB8&#10;YtIkjF7A4mN5S30bhMANA3Wbuw46othyKZkiMJn0nXZRgXHX6xc7CEsp02e3dxtSDIIcK1lDIKVU&#10;tw5q/mt6qricB+iSuKOZoVYGQa5Tj7rADI6m9A9J0Ak+fJ3eD1By915amtxf4yiGQUfoZg8Qr5TS&#10;/ZO3ZI6gkBJz8KlbdTU6iP3yk/Jd1TW532kQcK0ZVfi99lOhiXfYKeT6Pp6avAaf3JPoj7P1dgRT&#10;/7VVpimpzrvIvbFqIVAq9998ZnJfikGA+XhHzIc2P477I2Yg+nVV7U7oNbkHPazzh9+fZG237y06&#10;fibzQWhmEoMU91bovDF5hnB+GLToj19LNuuYgYevTb2vWm3EJLSVY8f18VGLgE6PqWmyk/1zIE3E&#10;SaKvROgdzvH7dQOjGTAqhDQOmC4cfT/ymoYwCAh86EQH4p7NKjhhTDItSqnhWdP0ix3V37pGQIJp&#10;9TUIEgwubqd8CMxuHfEkeAQeHaXiqC4X4iuWqMDtFyT316qJIRpRkXdeTm53KnD3xUmDgk51zmur&#10;ySBg+mkTIGO//FhtCdd/wyC5rvn6GHqCqVuqAp3TIKBvhzOfpTa6tsSAzpaes+w+Ft321B0Xcd90&#10;zYZdfe8UOorGTRNAMKBnhDT7nAYBnRoxXbUzr1Hkwzf0/QPo7wDTgu1RuwOqrj347ouMfBC+i9Ar&#10;43THzchnM+TedtffZcw0Ucn347NrFTLy9ju46hmT5yg0bbxrutrK/jmQJsI0Mzwv4uRIhDQTGsQg&#10;dNpFBV+4TwdHXQX8bVUzg//ms6y2ewGd9xDgajYItlCy776XBOxLJZi/qGLzv1DxNct0FbSTOhmE&#10;UNDqiW9vdyowZojkt0ZYxOR6/df2Tu6rySBgUiYN7oF3s+4E6arZM1V84xorrRC47bzkMZwGwVlz&#10;4RQCOfoXgChqODKGDsp9k+vCaA4MxUSTSWzVUt3/wdn5ryaDgA6iztoFp8JvPWv1ZRDQr8TUciT7&#10;V4gBQVNCer7qFHrlYd3cofOiv8WX77rft1lvqkSlXfsBg/fRFNfj1Vb2z4E0IZg0CZMjEUKaCQ1i&#10;ELD9zKOTzQjokKY7sHXdzRrlgKApCk1+zGrP35JBGHykNgTIl8Q+BtreUUo1wa5uBkGC4z3uczbU&#10;1SDEvvtcb8+WwB0XJps5nAbB08d9GGG1BkGO4T3neBV+56WqjooGfe/kvqHzoX3fajIIVs2J+/oY&#10;1RkEHBvg3OjUmZ6vOoXFTGCIbDbgXDAMbserreyfA2lCthdhKltCSDOhwQyCBApUrYO4Z5MKPne3&#10;7uAW+fxta5u3QgUfu1GnrdEgnHmkbsMH2hBgUiWfRw9dREdH9G43cxKAOhsEBGZ7u1N1NgiLvtPb&#10;9TVLmvjGtbUSqv3NcMcUg+A4tlPVGQTv0JPlXs/ABeh9+r5JiRyfBX0S0KwRefsFFbdrYGo0CN9/&#10;Wf1cDW4GQWSaHXAM3wiXGqFqFJZrMsYyEQlZ1+tyn5yKrV+ph0q6Ha+2sn8OhBBCDA1mELqhA95o&#10;HaDwwo98NVP5bzpTxSs26HQ66IywSqU1GYToF+/qGgKAtma0VQfuGmb1xrfT6N789jU0F4OAtnmA&#10;0m10zifJ7Zmymk50YO0pn8nRV6HuBqGNCk28K3ltGE0Qmf2B1Y8AI0Ac+c1nq1eDINuTfRtQg3DX&#10;xRn5tLrtobyDj9S1S7qfhHzG0OTH5VrsPh9y37ymT4WbsDgWzodnIccptO2fAyGEEEODGQQRZic0&#10;Pfkx42F4ytMSMdAsELNmNbSn6a3JIGDcvakG17307e1O+W86KxnMmotBwOgEjVw7An11Ad6D4Y73&#10;DVfhSQ/rPM4ZEetsECRght+whpoCDLdEk09G/r4Hyme3vp/6Nggxu19FIhxW4WkTMvJBmPoZNUDy&#10;QKgYhoGOPld3aDUmMrZmeXLoY4bEXPjFeOC+hSbcodfbcE1XS9k/B0IIIYaGNAiY/9/MkIhaBDNp&#10;DgIApis26WoyCKhCNtXkrhPi9DtYBZ+5M5mmyQwC1mJwBHEEVFPNjuYPPVNh59SZEhHk9AgMu3kE&#10;w/UwN4HZX2eDIJ8xjHUubAIPXC0l7LRRFGIigk/fWtUUUM8GITJrut4Gc4cptbG0d0pe+TzBCbdX&#10;XfvcWco3vJMerqjnhsD3KcYBo0Eyh7a20WlNTUNs/Sq9xkRqmuxk/xxIA4Kx43uITq9Gh4u2FWEV&#10;wiPsbdnqeBH6MtTEdqJjRG75IcziWCKqiW1Eh4rc8hvtKappjDxWBtxX5JbX6ADRX0Q1gfkP3PIa&#10;4V5uaWVHTPyDxbHc8kMniHYU1cR/REeL3PIb/U9UE38THSJyy2u0l+j3ourAFN37iNzyGh0k2tJ0&#10;1Jisyy2vEYaU/ktUE+hTgyG8bvmhE0Vb6nfzbxFmbnTLb7SlkT9/FeEzu+U12luUMYdGgxqE7nvq&#10;OQ9M8DZE53+uX/AmXY01CCuXSJywZiKMfP6OXhNAV0tLIMTiP6Hn75VAUdUJD0Py9Nj5Hnvr/A1p&#10;ENDubYJj9Dv5TFd3r6oB6LKbbPtM79MjORZ/r3yjrIWlvJiIaciJyj9mqJ7d0KRBSd9ZpV73GoT9&#10;VAg1CPZ9D384Wfmu76cnStJDH6W0HXjsRssA2Gn0SI5xct/sAJ+rQfBe0j7ZORL7w+++LN9dufX5&#10;5bMj8Cf7aUSjKjTpISuvfE7MuWCOCXPhv+08PUGUp+9Beo4NfAdofgBWE84sbRTTry0b2T8H0oD8&#10;WTRWhJvtplkiBPhTRV/a27LVryIsx1sTXUQLRG75IaxncKWoJmBmsOaBW36j+0R4MVcHAsN4kVte&#10;o1dFMBo1gbUA3PIafSHa0uyKGD2CaZrd8kMrRRhlUhPlovkit/xG14hq4mARJntyy2v0kAhGsjr+&#10;K3LOzOmmN0QwZzWBSZDc8hp9LdrSoljniNaL3PJDa0VniWqivci5eqSbRopqAotJTRO55TV6TAQz&#10;kkKDGgSR98LTknP6A7zQw9MnppQKazII4WnPVJVyJRDGFn+nwlPG62CkF3uS46EZw0w2hH9Hvv3I&#10;mk8ApdQGNAghfWxrH4I0FnnScwHYoxCwnoGZrllPC7xhjYq8/4oe+49e92a8P4I0zIDv+tTJjOps&#10;EGR78JHr9fTLmrhcG5p4JJhHPnhNjypJROSeSj7z3WgTs+AbbejMcXMxCBA6QSa/u0hYPs/3cn9e&#10;UZFP3kzOhKg/++L5ej4Ikw9DX7GuRrLviWeT5JmqzWDkvZeVGRaK2glMwpTNKInqZP8cSANCg5AK&#10;DUImNAiZtHyDsPxn/aIHfiyR7Nw/+CjdQc6AJgNn8wKE6XPN6AbgNAgoUWMqXczmlw6CblyCbliC&#10;Rnjma8lgBFD9j9IyZjA0izVhFUSUQM2xk9P1wiBIad5sdwrzEiTnbcCiStdUNQH4Li3T0zObGg6A&#10;au9kR8NuWMnwRjEOc12vH8DQwLigPT196eSsDcLsmbqEju16QioEaBgA+7tJIn/rOQY+nmL1C3Fc&#10;G2aitI5btVgTVqnUSzs7zmsEs2eq+tGs4TQImE4aa1Ngsiw3zGcPjL00YyKnwP1XamOi+7C4XT8M&#10;2colKohFouxRH7nI/jmQBgTVlwjOD1SjS0Wo1kUzxHB7W7bCSx1V/zWBavvrRG75IQR2mJSaKBZd&#10;JHLLb9RVhGaE6sACS1gV0C2vEaagRpNITZSK3PIaYSnoLc34hwWz7hC55YduEcEU1QQCLgyAW34j&#10;VGXXBJZShllxy2vUQ4RZI6sDpgzTILvlNTpXhJkQawKB2S2vEUzklswbmlxuE7nlh24VofmgJlD1&#10;f7XILb/RGaKaQPPQEJFbXiMsOpXR7FIfBgGL/6AjGuQdclLqfgl6GL1g9gefuUP5Lmqbmqbnvirw&#10;4NVVx7BLwUaoEkcgwlLPWPwotmKJin7zoQrJNiwGhSp7zBiIMf96yWUJLHrxH73eQB8VevlB69xP&#10;31q1VoIo9OJ9ento8hPJlRrT5bu4XVV+MRu6qtvs72zN6wCDguuB9HA7uwZBSwIfrkEv3TznEx2A&#10;9TBD+T+GZ4bl3FjgytPTahJxCm305p64zYQI6bkOpj5tXR+aVhyfz3dJB33t0Tkf6/NhOmO09eNa&#10;sNCVrpYXc6YXT8J9+/Frvd6Cddzj9GJL+rhicqobTYCaF4w8QDo9lwRGFjjToBYHnwP3CEtO//qT&#10;NlWYAAn33X/jwAxjZITpokOvP6FrRrD0Nmpj8P3rZaKnjZfzZRqLusr+ORBCCDHUh0FoFKHXOqbi&#10;lZJ24M5hyjfsjLTg0MYyClLyRd8ElF71EELnMRpKEpRxPfqa+lSVoFPUY28J2KXKf/sFukocHSkR&#10;wDMCan1LjAfMExY8Ctx5ke7DkRnE91X+K7vqgGxqIOpdvfZVvuEdlf+2IXrVSr02Qw93Y5AiuVYY&#10;SqyvgUW58P3jOnMd1pgu++dACCHE0GIMAkU1oOyfAyGEEAMNAkXRIBBCSAY0CBRFg0AIIRnQIFAU&#10;DQIhhGRAg0BRNAiEEJIBDQJF0SAQQkgGNAgURYNACCEZ0CBQFA0CIYRkQINAUTQIhBCSAQ0CRdEg&#10;EEJIBjQIFEWDQAghGdAgUBQNAiGEZECDQFE0CIQQkgENAkXRIBBCSAY0CBRFg0AIIRnQIFAUDQIh&#10;hGRAg0BRNAiEEJIBDQJF0SAQQkgGNAgURYNACCEZ0CBQFA0CIYRksLBtq60rS4tvdXtpUlShyP45&#10;EEIIMcw+uNUfKjqUDHV7aVJUocj+ORBCCDHIm/E3FR12OtRTXlTp9uKkqPxXyWb750AIIcRJxTHb&#10;bFtR3vp195cnReW5yosn2j8FQgghTtTxrX5fUbrzqZtLi35yfYFSVJ6qoqzou81tdzjQ/ikQQghJ&#10;Z9kRO/1pU2nrvp7ykgVuL1KKyjdVlhfN3dhux/ZoZrN/BoQQQtxInLrdXzylO5d7SovekJcn+yRQ&#10;+anykk2VHUte2Fza+iR00rUff0IIITWhhz2233HXyg4lpZtLS0Z5y4oekRfq0xTV0lVZ2npcRYeS&#10;a3wddj6ton3r/6lurX5nP/aEEEJqi+6X0L71tr7TW2+/of1OO1JUS5evXdF/Nx9f9HfVqtVv7cec&#10;EEIIIYQQQgghhBBCCCGEEEIIIYQQQgghhBBCCCGEEEIIIYQQQgghhBBCCCGEkIZhK9FhLjpEtJ+o&#10;tehPooYAC3hgKs5cFvIwx2jombv+KNpddIxoL9GfRY0Nvgfnd4Tvx3kduA87ipxpdhLV13SnfxXt&#10;KcKzsbPo96LagudsHxGuaTdRS128Bc9Zrs9sfYLr2FZkfq//FmULPs9RIjzb+I4IIUSDALLORatE&#10;34mwjndX0T9E9cnWogNEnUVHi/4uyhYEbSwjimPg5YYA1lD8T/S8SIneEO0ramwQnJ3f0TeiI0SG&#10;f4pGiZxprhXV5d66gXs8TYRnY6ToX6LagufsIxGu6TlRS1zA5b+iU0V43pqLycF9bC/Cd/K1qL8o&#10;W7YR+UR4tt/BBkIIASUivBigsGiZaLlos70NWijqJ0IpsL7YXjROZF5KKAFlyw6ix0Q4xvuihgza&#10;RaIHRL+KnhYhWDc2KCGa7wRCsB0iMuwhmiRyprlNBONQH5ws+kKE494t2k5UW4pFP4qQ901RfT5L&#10;jUWpCL8FfIYRoubwGXAN3US4phUi5/NQW/4mwneDZ/tFbCCEEOA0CDAG54suEN0o+lAUEmHfUyI0&#10;N6BKG8EdJUKU4FHtjdL1f0SmRIWXFgICaggOFe0icpZiUTWN6vrxIhwb50HJzNmUgTSoLkdQPFyE&#10;4OcssaJaFFX9z4hwjI9Fx4lQGkJAxPWhxIdrNOCY2IZ9JrjhHPgbeVB9jM+B4I8qdOf1oAalh+hm&#10;EUppOA7A54JRwd+4JvyN69pb5FbdizT4HPj8OA+O+38ic09ras5JNwh+0eMiw/GieSJnmnSDgOPD&#10;7KDmBaZsV5FbzQu+S1xXGxE+Dz5fW1F1BgH3Gc/H/iJ8V87nATSWQTDfAb5X3FvUVOF+417jniMY&#10;upX8cY9w3abpBvmdtRy4b31Fi0X4DLeI8BmdzSzmGLgH+LzO5h+cE+c2zx4+P/7GbwPfAZ5bJ85n&#10;wnkc5MM2CJ8z3SAMFZnj4vPis+Oe1ATu0fUiPNuDscEBPh+uA00PeF7wLNTmmISQPMBpEL7FBhu8&#10;0FB1aUpM00UHiY4U3SRC6b9MdKEIJWq8pPBCRVBEKeYJEQIBSvYI4leL8OJFEIahQAlsrgjHRq0F&#10;mjJOEOFlhRdfT9H9IlTnw0C8JBojQnMEXk44z10iExBxDFxHHxFe5Li+e0V44RtQLYwXO/bhGnGc&#10;saKHRFeKcE4c82XRI6KzRHgRA5wPfyMvDBQCCEDNyj0i5Oskwr1BKf5VEa4XbbsGBFGYmNtFL4hw&#10;HpwXx71DhOvAPa4OYxBiorWiuGiWCAEe97WXyCPy2v9HWqdBwGeBAYSpeEv0ngj3Hc0FzhoR3BcE&#10;rctFMHH4PLhP+Izfi3Bcp0GAMcBxHxVNFeG7Qlo8HybINpZBMM/Og6LhorNFuLe417jn14kQxE2A&#10;w31DMw2+E5SeZ4rwzKG2CPcTJgOfAebrNZGpWYMhxfHx+8Ezi+8V3z2OgXuA5x/NO/jcAJ+3gwjP&#10;D55BXOMNItx/CM8BjIW5XyeJ8N0hPQyyMSI4Hp4TfD785pwGAc8EnttrRPjN4fPeKsKxauozA/OD&#10;3wrOdQk22OC5Qq3JfaLXRe+K8CyMFuGYfxERQvKY6gwCOFE0R4R9CCZ4kQ4UmVIUSpPmhXmVCCUX&#10;BMUKexsCGIIV/l0pQrBBMwCCJowDmjSwLyrC/otEeCEjAP8sQiDEfgS7hP03rgNt4Sgh4ToiInMM&#10;nBfBAO3wKF1j+2Ui83JEIF4jwnYECrx0cWxc52oRTAb2GaFEhhc3Snc4H1642I52eLzMAT5TQITP&#10;skCE6zD58W8YK5Q0EYhQAsPnNvshNBMsEZnrxcu+OoxBQK0OXta4twjYqA3AvYcJw/34QYRrQVpj&#10;ECDUCq0XYTuuF+3OuK8Q+legZgGgtgBBCN8J0kL4LJsc24xBwPeFgLFRZNIa4Tp6i0BjGQTU/CDQ&#10;4TxolzfftxE+N67d1EYh+OJeYh/ugzFWeNbwfF0swmeEETbt9BC+cxhXGGbUfuEYQZHZb/SkCMYM&#10;wRSGANtwD3+y/22EZxdpUUIHOC+uH/tgeGFCAAwvrg3fB4yp0yDg/HiOndeBdB+IYHDwDLqBTo7m&#10;syEtwPlwXPP7x3OFz4x/4x5+IjpD5KxBIYTkGU6DgNoClNCPFZWLUBoxAQElB5QynQYBQgkepWWk&#10;bydC0ELAReBCyRSlLJQ+kBZBBMEENQhnivCSwXYEMwQyNEng/OhshWP8IkLAHyZCqRdp8aJ6RYSX&#10;Ll6in4qwHS9clOBgYjqK5ouwHU0jCE6oEcG/EYgRYNH0AUxAwHG/FOF8eFGbwPKVCG3vWzII2I5O&#10;nSgd4sUNc4FtCMjIj5cwqnCxDS9jvIhRKkewdAbX2hgEBAB09MO1wdSgFgPfIz4frhslWNxDpDUG&#10;AaVhmC5sQz6YKJQWUZOAbXjp49pRgsX9Q8BCcMH3iOtEidjkh4xBQEnYPA/ohIhj4B7iMyHg4vnA&#10;+ZvCIEB4PnAPULtkAu5SEarfUaODZwkBF9eK7x3PGmo/kAZpESARXPFs4rgbRNg+WYR7iu9kggjP&#10;FcwynlPcW3xGHBeC8XUaBAjNeTgeSufobIpteFZgjlGir4tBgFCLgGcDnwG/L6SD8J3AqLrhZhDQ&#10;tITfA7bhWca58Ft+VgRTi+149vFbJoTkKU6DgOCOlzyqT/FiN8ETJUdUW6LK0WkQEITwkkSpBy8Z&#10;BBHz8kKNAqpxUcJAgMSLC3nQIREvn+o6KaLEbtKiiQHHBajSx0sV2/HCQqkZbf9unRTx0kI1N7bj&#10;c6DGAqXiz0UwHviM5rjOz4gmFbT9onodwQLb8dK+QlQbg4DggqCDY6O6HdsQNNBnAfk/s7chIOBc&#10;qA5H1fQMEbZDtTUIuL6HRQjkd4pw/3B8HBsvc6dBQCBHelOyPE9kalVgBrENARJGDfcZwQXbUBo1&#10;oyBgyFBd7axBwD11HhcBBG3V+G5QusY2PFOops7FIMCwoEkIzRgQ/o2SuxtOg4DnBGnxWVE7YmoK&#10;YAZxL2F4TY0KjBWaSgBqF1Dlju3Yj9om4NZJ0RhabMPzhVI1mjBg2nAe3FcYMtTwGIOAZw2my9TA&#10;4L4Zk4iaG3wHda1BgJHHs4ZaL5g30wSHZ6y65qt0g4DfLT4r/oZxhBlCExtMNp4zfH/Yh+cFn5cQ&#10;kqc4DUK68MJBPwGUfE0btdMgIDCZqlqAAIAXIl6MpqoUIDiYIIiXJUpk1RkElFDwUsJ2tNk6qzBR&#10;MsJ2vLS7i6ozCHhpIrAhOCN442WN9vBFIqRFIDcvXNPEgOpw0/6LfciDtPgsCIYwDVsyCAg6BgQy&#10;bEMAP0eE9Ca4oi3bdEpDaRGlO7zwsa+2BgHm4FwR8uGFjfuBz4t/4/M5DQJKy2jqwN8oASOAm456&#10;uFeoqcE+lAzRfIOAgL9ReoaBMaCWyNkHAUYP9wJ/QzCWqL2AzDOCewODlYtBwDlgDlfaQq0Jvl83&#10;nAYB/TPwrBnQ1o/vE/tQI4DPY5rIEFgNeA7wvGA70qOGALgZBHRcNdtwXW+L8PnxvOO5wnacA2bK&#10;GASkx7EMaM83pXX0lcBvrS4GAcYaxtwAo2B+MzAKaDJ0I90gwOReav+N35rzXuO5xfOKffhu8T4g&#10;hOQpToOAYU7o1AWhNzOCjgnmpv3SaRAQiFDiNqAt3RgEUxoDeGmjGQJ5UMJFm211BgElfxMs8UIz&#10;nckAgiK2I8ihVF6dQQAo2ZiqW7zQUDJDPgRsBAcTII1BQOnPgHNi7gfkxbWgtFebGgTThg9wD7HN&#10;GAQEZTMiBMHI2WkMTTHGFNXWIKCEa0r/MDf4fPg3rqeLyGkQUKpH4MLfKCmjhOvEGCcEg9NEpp8E&#10;zNzBIgNqPUzHUhgEGA/TRIFrmi1CtbZTOBaak3IxCKiNMM8EhOcLptUNp0FAjQH6GBhQ22G+AzwD&#10;eL7x/eBvPEcGfP+niMz58H3heXEzCANE5vcAo4VanPR7gHuEZ9UYBJgsp3GBKUOtFvahyQPmujqD&#10;AMNWnUHAd4vaCAN+22aUD5q/YETcSDcIMK3oz4K/UYuEazFgn2kqg/BsE0LyFKdBQCdFlJ4gZ2B2&#10;4jQIzqpqYEpNeHk5S0h44Zn2a5QyEXSqMwgIPKakjSFbKM0YTHDCixAmoyaDgOOjRzn24XOhTRnX&#10;hdK7c/ghDAJMDT6TKdWjOhilXuRFAEEVc20MgtMUpRsE5z3AS9hcK9rnYXxMabO2BsHUauC60f6N&#10;FznOhfbv00VOg4DmAVMrACOC4Ge+X7RLm+vHfcV1muYZ9OvApEAG1FiYqnCcH1XhCJ4IWAgwMCao&#10;xoYQANE0gOcA15mLQUC/EtQm4VgQ/g1z4obTIOC5co5iSTcIMFjm86C63IBnGn0BsB33FiMagJtB&#10;gGky/V3QxIbPbe4BaiFQS4HhoXi2jEHAs4jRNgaYUdPnAceA0cSzb5rU8G/zOxskqs4g4LPheTRm&#10;HvcNnXqxDwbEeS+cpBsEHBO/c/yNZwPXZMAzjr+xD4YSNSiEkDwl3SBsiZoMAjpjoXSHYIdSE17C&#10;KK2i9zy2IzihyhNt2k6DgJInXvooJeFlZ46PEixKPXhhokYD+XFsVJcisDkNAtKi1sAYCgRAVLei&#10;2hwvTrxUkQ6lWafpMH0Q8IJEkwleorgG3AtsR+DASzBXg4BrNaU5GCAEYbz48bJFcMd2KBuDgGpr&#10;VEmbvAjo6BOCWgCnQYAJwTh3vNCxDcYJhgyfyVQX4/5MESGQ4b5hGz4XSrQoheOYMBnGyOD8aENH&#10;p0S0qSM/hgqaeQBQLY9aGRg3mI5cDEI2ZGMQEBhR+4LPhOcT3xmuE31mcO1Ih2fRBHOnQUANDowX&#10;amdQS4BteFZginANyIPt6CSJ++LspIhrQI0OjAMMBZ4LU4MEg4e+PmjiMr8DNJXAfMHY4dmHoXUz&#10;CBDMCkaOwKA4RxShwzGeT1wfvn8YBxzT9JlxGgTUlqDGy9nRFEN4YfTQdGbuAY5RnekghOQB9WkQ&#10;UDJHKR8vFQQXBAS8sEyvZ/yNFw1eQCilIyBjO0ppqObGsVEqRSBGEMRLE9vxgkLbM9Ki0xteUjgG&#10;+j8gAJpj4MXlrA7FvApmYh8IndYQvEzzAjAGAUECbcV4yaM0h4CBlzBepgjEuRoE065tOmCaUr95&#10;MRtlYxBwD9E+bPIiIGF0hptBQInbBD3cQ3wXqHZGcMc2XA+CFUqfCC64DyYtjAe+c/wb2yBjEDAh&#10;FAwetiGg4PtG0MXxcE/R9wHPSHM0CHgO8D1hG55ZVOnjWcMzh2cP21FDgvsH0ORl+grge4Q5Qykd&#10;tU2ofYFJQjMbfgMo/ZtADmORPooBzwzuKc5lgjiODROA68L1mXPhWvBMOof+VmcQcM3oC4F7bQwh&#10;rgXNFOjPg+GaZoQNRrHgutINAoCJh7Exx0TzCZ4X5MVvA9eM5gzkJ4TkKSid4yUA1cYgoO3fVJWj&#10;ytlpEAAChhnWaISXGl68KL2Y9AhECJim2QDCCAYEPZgWtKmb4G2EAI65DMzMfwi6qE5HQDJpYDoM&#10;KA2b6nIIwRxBzYnpg4AXIOYCQGBDWvwfAcAYCnTIcxoEBGtQnUFATQW24UWKIATQXwOlNpS8sB2m&#10;BzUgaPYw563JIKBZAmlgEDDSAJ8f9xTbINx3BDOnQcDIA/SUR40KgiVqCcz1GiFIYYiqCdqoyUFQ&#10;M7UoEMwMjo+aGvyN8+Ne4rioqnc7LmoRcN8AnjNTFY/7h2tvCGAQTF8VlNLNcFaQbhAAvhMYUzN8&#10;0Qi1PCh1o9RsgHlF0DQdG00nTtxzZ58BI9wz1CSglO40CEiHPjnG9EK4r2jOQRs/wHeB2iA828YU&#10;ID2au/C8wiCgbwzSmf4yMC24t845FmBYULMHEwDwb3NeYxBgBtINAp553EsMHTZNfs5jwhxUN2yS&#10;EJIn4AWPwAah2n9L4IWC6nKkx8vVWRoH+BsvTFS9ov0V1fMoZSFPeqkRL05U06I6E8ELJXUYBxwD&#10;wR0zH6LZAC9ZvIgRZJzNAwDBDC8ylHpRFY7jOUEVuCmhYdhX+jUYg4CAikCK6nCcE8bABFaA0hdq&#10;LPC5UVNiAhw+K86P7SYtwH3CNuzDfcLnwksaf+NzYSgmrhXHRGnc1GAgMFcHzmmOaV74uB/YBuFY&#10;uHfYhnuJbXj5mzZpXB+uF+YGxgKd9HDf8b2nT3iD+4T8qIXB/UDTAfLCFGA7zm+Oi7zYh+8RBgfG&#10;D/cRaczzgXPjPMjr7ANS3+A8+N5wHgQw5/eNa8R2yGlQzDMEo4NnBGYJnxf3zvl84/PiucQ+3Dc8&#10;46YEDeMLY4vmCQR2dDzEMU3nQqdBQNDHPYV5Qq0NhkrCfJi0BnyPuGf4/SANamHMcwWZZwDnxt84&#10;Bp4BPFf4LeAacE1OEw9zjXRIj3/j80G4VmxzGmhsx7MLkwTTiecFtSg4pvnchBCSNXi5IHBAJpBU&#10;B9JWlwYvfLzMsz0GXpIoWaH91hgA1G6kYwwCqskBjoNz4v/1CV7KGMKJKn30Yse8EjAh6HRmZqtD&#10;KbK68f31STbfDfbX9n44j9sSwWfFtePzbgmkdbsnyOt2X50GAd+/GT6KdOlp06lNmnTqkqcmqvtc&#10;hBDS4sCMjaZTI17KGLaF0l866QahoUCAQKdEXItpm0Z1t+nUiWYD9CcwpUKSX1RnEAgpAFq1+n+q&#10;F3NubWF17gAAAABJRU5ErkJgglBLAwQUAAYACAAAACEAw5x+UOEAAAAKAQAADwAAAGRycy9kb3du&#10;cmV2LnhtbEyPT0vDQBDF74LfYRnBm92ksf9iNqUU9VQKtoJ4m2anSWh2N2S3SfrtHU96mhne483v&#10;ZevRNKKnztfOKognEQiyhdO1LRV8Ht+eliB8QKuxcZYU3MjDOr+/yzDVbrAf1B9CKTjE+hQVVCG0&#10;qZS+qMign7iWLGtn1xkMfHal1B0OHG4aOY2iuTRYW/5QYUvbiorL4WoUvA84bJL4td9dztvb93G2&#10;/9rFpNTjw7h5ARFoDH9m+MVndMiZ6eSuVnvRKJg+rxK28jLjyYblIuEuJwWLZL4CmWfyf4X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OsukRgAwAA2AcAAA4A&#10;AAAAAAAAAAAAAAAAOgIAAGRycy9lMm9Eb2MueG1sUEsBAi0ACgAAAAAAAAAhAM9VCpqmngAApp4A&#10;ABQAAAAAAAAAAAAAAAAAxgUAAGRycy9tZWRpYS9pbWFnZTEucG5nUEsBAi0AFAAGAAgAAAAhAMOc&#10;flDhAAAACgEAAA8AAAAAAAAAAAAAAAAAnqQAAGRycy9kb3ducmV2LnhtbFBLAQItABQABgAIAAAA&#10;IQCqJg6+vAAAACEBAAAZAAAAAAAAAAAAAAAAAKylAABkcnMvX3JlbHMvZTJvRG9jLnhtbC5yZWxz&#10;UEsFBgAAAAAGAAYAfAEAAJ+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left:850;width:34874;height:39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BezQAAAOIAAAAPAAAAZHJzL2Rvd25yZXYueG1sRI9bS8NA&#10;FITfhf6H5RR8kXYTtVFjt6UULNI3exF8O2RPLjR7Ns2uSfTXdwWhj8PMfMPMl4OpRUetqywriKcR&#10;COLM6ooLBYf92+QZhPPIGmvLpOCHHCwXo5s5ptr2/EHdzhciQNilqKD0vkmldFlJBt3UNsTBy21r&#10;0AfZFlK32Ae4qeV9FCXSYMVhocSG1iVlp923UVDx3m2/unWe/xYvx83danPut59K3Y6H1SsIT4O/&#10;hv/b71rBLHl4eoxncQJ/l8IdkIsLAAAA//8DAFBLAQItABQABgAIAAAAIQDb4fbL7gAAAIUBAAAT&#10;AAAAAAAAAAAAAAAAAAAAAABbQ29udGVudF9UeXBlc10ueG1sUEsBAi0AFAAGAAgAAAAhAFr0LFu/&#10;AAAAFQEAAAsAAAAAAAAAAAAAAAAAHwEAAF9yZWxzLy5yZWxzUEsBAi0AFAAGAAgAAAAhAG8CgF7N&#10;AAAA4gAAAA8AAAAAAAAAAAAAAAAABwIAAGRycy9kb3ducmV2LnhtbFBLBQYAAAAAAwADALcAAAAB&#10;AwAAAAA=&#10;">
                  <v:imagedata r:id="rId23" o:title="" cropbottom="2543f"/>
                </v:shape>
                <v:shape id="_x0000_s1032" type="#_x0000_t202" style="position:absolute;top:40403;width:39655;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48A191D" w14:textId="0F384DE5" w:rsidR="00610254" w:rsidRPr="00610254" w:rsidRDefault="00610254" w:rsidP="00610254">
                        <w:pPr>
                          <w:spacing w:before="157"/>
                          <w:ind w:left="630" w:right="1560"/>
                          <w:jc w:val="center"/>
                          <w:rPr>
                            <w:b/>
                            <w:sz w:val="24"/>
                          </w:rPr>
                        </w:pPr>
                        <w:r>
                          <w:rPr>
                            <w:b/>
                            <w:sz w:val="24"/>
                          </w:rPr>
                          <w:t>Figure</w:t>
                        </w:r>
                        <w:r>
                          <w:rPr>
                            <w:b/>
                            <w:spacing w:val="-3"/>
                            <w:sz w:val="24"/>
                          </w:rPr>
                          <w:t xml:space="preserve"> </w:t>
                        </w:r>
                        <w:r>
                          <w:rPr>
                            <w:b/>
                            <w:sz w:val="24"/>
                          </w:rPr>
                          <w:t>4.6.</w:t>
                        </w:r>
                        <w:r>
                          <w:rPr>
                            <w:b/>
                            <w:spacing w:val="-2"/>
                            <w:sz w:val="24"/>
                          </w:rPr>
                          <w:t xml:space="preserve"> </w:t>
                        </w:r>
                        <w:r>
                          <w:rPr>
                            <w:b/>
                            <w:sz w:val="24"/>
                          </w:rPr>
                          <w:t>Prototype</w:t>
                        </w:r>
                        <w:r>
                          <w:rPr>
                            <w:b/>
                            <w:spacing w:val="-2"/>
                            <w:sz w:val="24"/>
                          </w:rPr>
                          <w:t xml:space="preserve"> </w:t>
                        </w:r>
                        <w:r>
                          <w:rPr>
                            <w:b/>
                            <w:sz w:val="24"/>
                          </w:rPr>
                          <w:t>Model (a)</w:t>
                        </w:r>
                      </w:p>
                    </w:txbxContent>
                  </v:textbox>
                </v:shape>
                <w10:wrap type="square"/>
              </v:group>
            </w:pict>
          </mc:Fallback>
        </mc:AlternateContent>
      </w:r>
      <w:r w:rsidR="00DA0A01">
        <w:rPr>
          <w:w w:val="90"/>
        </w:rPr>
        <w:br w:type="page"/>
      </w:r>
    </w:p>
    <w:p w14:paraId="7096AA85" w14:textId="478FE03F" w:rsidR="00610254" w:rsidRDefault="00AA13E3">
      <w:pPr>
        <w:widowControl/>
        <w:autoSpaceDE/>
        <w:autoSpaceDN/>
        <w:rPr>
          <w:w w:val="90"/>
        </w:rPr>
      </w:pPr>
      <w:r>
        <w:rPr>
          <w:noProof/>
        </w:rPr>
        <w:lastRenderedPageBreak/>
        <mc:AlternateContent>
          <mc:Choice Requires="wpg">
            <w:drawing>
              <wp:anchor distT="0" distB="0" distL="114300" distR="114300" simplePos="0" relativeHeight="251666944" behindDoc="0" locked="0" layoutInCell="1" allowOverlap="1" wp14:anchorId="6A8A8883" wp14:editId="2E38BB7A">
                <wp:simplePos x="0" y="0"/>
                <wp:positionH relativeFrom="column">
                  <wp:posOffset>867233</wp:posOffset>
                </wp:positionH>
                <wp:positionV relativeFrom="paragraph">
                  <wp:posOffset>773224</wp:posOffset>
                </wp:positionV>
                <wp:extent cx="4606290" cy="2583349"/>
                <wp:effectExtent l="0" t="0" r="3810" b="7620"/>
                <wp:wrapNone/>
                <wp:docPr id="1593786667" name="Group 4"/>
                <wp:cNvGraphicFramePr/>
                <a:graphic xmlns:a="http://schemas.openxmlformats.org/drawingml/2006/main">
                  <a:graphicData uri="http://schemas.microsoft.com/office/word/2010/wordprocessingGroup">
                    <wpg:wgp>
                      <wpg:cNvGrpSpPr/>
                      <wpg:grpSpPr>
                        <a:xfrm>
                          <a:off x="0" y="0"/>
                          <a:ext cx="4606290" cy="2583349"/>
                          <a:chOff x="0" y="0"/>
                          <a:chExt cx="4606290" cy="2583349"/>
                        </a:xfrm>
                      </wpg:grpSpPr>
                      <wpg:grpSp>
                        <wpg:cNvPr id="1917856077" name="Group 6"/>
                        <wpg:cNvGrpSpPr/>
                        <wpg:grpSpPr>
                          <a:xfrm>
                            <a:off x="0" y="0"/>
                            <a:ext cx="4606290" cy="2104390"/>
                            <a:chOff x="0" y="0"/>
                            <a:chExt cx="4606290" cy="2104845"/>
                          </a:xfrm>
                        </wpg:grpSpPr>
                        <pic:pic xmlns:pic="http://schemas.openxmlformats.org/drawingml/2006/picture">
                          <pic:nvPicPr>
                            <pic:cNvPr id="156304032" name="Picture 3"/>
                            <pic:cNvPicPr>
                              <a:picLocks noChangeAspect="1"/>
                            </pic:cNvPicPr>
                          </pic:nvPicPr>
                          <pic:blipFill>
                            <a:blip r:embed="rId24">
                              <a:extLst>
                                <a:ext uri="{28A0092B-C50C-407E-A947-70E740481C1C}">
                                  <a14:useLocalDpi xmlns:a14="http://schemas.microsoft.com/office/drawing/2010/main" val="0"/>
                                </a:ext>
                              </a:extLst>
                            </a:blip>
                            <a:srcRect b="7899"/>
                            <a:stretch>
                              <a:fillRect/>
                            </a:stretch>
                          </pic:blipFill>
                          <pic:spPr>
                            <a:xfrm>
                              <a:off x="0" y="0"/>
                              <a:ext cx="4606290" cy="2104845"/>
                            </a:xfrm>
                            <a:prstGeom prst="rect">
                              <a:avLst/>
                            </a:prstGeom>
                            <a:noFill/>
                            <a:ln>
                              <a:noFill/>
                            </a:ln>
                          </pic:spPr>
                        </pic:pic>
                        <wps:wsp>
                          <wps:cNvPr id="520900468" name="Arrow: Circular 4"/>
                          <wps:cNvSpPr/>
                          <wps:spPr>
                            <a:xfrm>
                              <a:off x="2889849" y="370935"/>
                              <a:ext cx="879475" cy="888006"/>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1480328" name="Arrow: Circular 4"/>
                          <wps:cNvSpPr/>
                          <wps:spPr>
                            <a:xfrm flipH="1" flipV="1">
                              <a:off x="2889849" y="379562"/>
                              <a:ext cx="879894" cy="957413"/>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077375113" name="Text Box 2"/>
                        <wps:cNvSpPr txBox="1">
                          <a:spLocks noChangeArrowheads="1"/>
                        </wps:cNvSpPr>
                        <wps:spPr bwMode="auto">
                          <a:xfrm>
                            <a:off x="510363" y="2105247"/>
                            <a:ext cx="3965575" cy="478102"/>
                          </a:xfrm>
                          <a:prstGeom prst="rect">
                            <a:avLst/>
                          </a:prstGeom>
                          <a:solidFill>
                            <a:srgbClr val="FFFFFF"/>
                          </a:solidFill>
                          <a:ln w="9525">
                            <a:noFill/>
                            <a:miter lim="800000"/>
                            <a:headEnd/>
                            <a:tailEnd/>
                          </a:ln>
                        </wps:spPr>
                        <wps:txbx>
                          <w:txbxContent>
                            <w:p w14:paraId="63337832" w14:textId="03B018D5" w:rsidR="00610254" w:rsidRPr="00610254" w:rsidRDefault="00610254" w:rsidP="00610254">
                              <w:pPr>
                                <w:spacing w:before="157"/>
                                <w:ind w:left="630" w:right="1560"/>
                                <w:jc w:val="center"/>
                                <w:rPr>
                                  <w:b/>
                                  <w:sz w:val="24"/>
                                </w:rPr>
                              </w:pPr>
                              <w:r>
                                <w:rPr>
                                  <w:b/>
                                  <w:sz w:val="24"/>
                                </w:rPr>
                                <w:t>Figure</w:t>
                              </w:r>
                              <w:r>
                                <w:rPr>
                                  <w:b/>
                                  <w:spacing w:val="-3"/>
                                  <w:sz w:val="24"/>
                                </w:rPr>
                                <w:t xml:space="preserve"> </w:t>
                              </w:r>
                              <w:r>
                                <w:rPr>
                                  <w:b/>
                                  <w:sz w:val="24"/>
                                </w:rPr>
                                <w:t>4.6.</w:t>
                              </w:r>
                              <w:r>
                                <w:rPr>
                                  <w:b/>
                                  <w:spacing w:val="-2"/>
                                  <w:sz w:val="24"/>
                                </w:rPr>
                                <w:t xml:space="preserve"> </w:t>
                              </w:r>
                              <w:r>
                                <w:rPr>
                                  <w:b/>
                                  <w:sz w:val="24"/>
                                </w:rPr>
                                <w:t>Prototype</w:t>
                              </w:r>
                              <w:r>
                                <w:rPr>
                                  <w:b/>
                                  <w:spacing w:val="-2"/>
                                  <w:sz w:val="24"/>
                                </w:rPr>
                                <w:t xml:space="preserve"> </w:t>
                              </w:r>
                              <w:r>
                                <w:rPr>
                                  <w:b/>
                                  <w:sz w:val="24"/>
                                </w:rPr>
                                <w:t>Model (b)</w:t>
                              </w:r>
                            </w:p>
                          </w:txbxContent>
                        </wps:txbx>
                        <wps:bodyPr rot="0" vert="horz" wrap="square" lIns="91440" tIns="45720" rIns="91440" bIns="45720" anchor="t" anchorCtr="0">
                          <a:noAutofit/>
                        </wps:bodyPr>
                      </wps:wsp>
                    </wpg:wgp>
                  </a:graphicData>
                </a:graphic>
              </wp:anchor>
            </w:drawing>
          </mc:Choice>
          <mc:Fallback>
            <w:pict>
              <v:group w14:anchorId="6A8A8883" id="Group 4" o:spid="_x0000_s1033" style="position:absolute;margin-left:68.3pt;margin-top:60.9pt;width:362.7pt;height:203.4pt;z-index:251666944" coordsize="46062,25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eytV6wQAAKQQAAAOAAAAZHJzL2Uyb0RvYy54bWzsWG1v2zYQ/j5g/4HQ&#10;98aSLdmSEKfwkiYrkK1B022faYqyhFKkRtKx01+/O1KSX5IsTVb0yxogCt+OvHt4d88xp2+3jSB3&#10;XJtayXkQnYQB4ZKpoparefDHp8s3aUCMpbKgQkk+D+65Cd6e/fzT6abN+VhVShRcE9hEmnzTzoPK&#10;2jYfjQyreEPNiWq5hMlS6YZa6OrVqNB0A7s3YjQOw+loo3TRasW4MTB64SeDM7d/WXJmP5Sl4ZaI&#10;eQC6WffV7rvE7+jslOYrTduqZp0a9BVaNLSWcOiw1QW1lKx1/WCrpmZaGVXaE6aakSrLmnFnA1gT&#10;hUfWXGm1bp0tq3yzageYANojnF69Lfv97kq3t+2NBiQ27QqwcD20ZVvqBv+ClmTrILsfIONbSxgM&#10;xtNwOs4AWQZz4ySdTOLMg8oqQP6BHKvePSM56g8eHagzdLyaoPeNJnUBPpdFszSZhrNZQCRtwMcc&#10;bGSKaqDUtzUxCuMJ2Ov85mUmgmQaJyj5hIltzXL47a4ZWg+u+flwACm71jzoNmm+ao+G6s/r9g14&#10;ZEttvaxFbe9ddIHvoVLy7qZmN9p39pBPppMwDifjHnhYhYeTCRqJgrjWS1K07Fqxz4ZIdV5RueIL&#10;00J4wgU6SA6Xj7B7cOxS1O1lLQQ6JLY7AyGUj0LhEYx8mF0otm64tD5vaC7AViVNVbcmIDrnzZKD&#10;O+n3hVOI5kazj6AggTwxS7POq43V3LIKtShBG1zgL3SYcKrvtEVDDITX6wLqEZ8BJLWxV1w1BBug&#10;MegAF0VzendtOm36JTgsFeLmHFbIgwHwQxxxGnsdXRNUxsiBhGx6mKH3AOgX5ZzbirYctMRtdx6U&#10;jMMsDOMpkIQP3YXWapOT81qztaCaxOgbncyQpMxTgI7TNEsh/xDIRZNZmE1ctNG8T1bpLItnic9V&#10;aZoCfRxE4wNkWaeG0+rfIDZK1EXvnY67+LnQ5I4C61DGwOkiLy7aivrhJISf7vhBwqWGg82euDGE&#10;xN+Ya9l7wfFmhfzIS8iKLlvjgGF6tURVPOUBcUCq7onPXT8I4ELvzC+S7URQmjumfeHZg5A7X0k7&#10;yDe1VNoBNiDjQROAow+30q8HwPYAwOZSFffADFpBZICtpmWXNYTJNTX2hmrgdhiEesV+gE8p1GYe&#10;qK4VkErpL4+N43pwf5gNyAZqhXlg/l5TzLLivYTAyKI4hm2t68TJbAwdvT+z3J+R6+ZcgWNETjvX&#10;xPVW9M1Sq+YvKGsWeCpMUcng7HnArO4759ZfKBRGjC8WbplP39fytoWk7/1NqsXaqrJ2WWGHToca&#10;hPd3ivMYEEqBKP5LnJMSsv6vDjZs/dnb2FUnh7GfJdMxespB7KdZ7GM/S2Zx5EhqYOIfsf8j9v93&#10;sb+rsL9THoigSp/MkgiCryP8T8jNv6gtceGKKQqqA2R6Yrcw3Ae5aY9qR6wTKk4LyL6eEvZEvTFI&#10;j2S5+U0V8CSgkAYdoRy9aZIonExBGXy8RGEyjmeHWWOSTZOkLxniWRqFTs+n08ZzxdgBuZuOnF2d&#10;cOl++opgv6AQkgBNZck4cSbs1XNNbeH1LOpmHkA10xUUNEdg3snC5T9La+HbfbWHSO1qB7tdbt07&#10;ytVKO44YGPTbkl/PZfaIyTBVfwVbOY+Fp7ArlLpnO7619/uO3Xb/XDj7BwAA//8DAFBLAwQKAAAA&#10;AAAAACEAos6QLacUAACnFAAAFAAAAGRycy9tZWRpYS9pbWFnZTEucG5niVBORw0KGgoAAAANSUhE&#10;UgAAAlgAAAEqCAMAAAD+ut65AAAAIGNIUk0AAHomAACAhAAA+gAAAIDoAAB1MAAA6mAAADqYAAAX&#10;cJy6UTwAAAC3UExURQAAAABdAABkAABkAABkAABmAABnAABlAABpAABmAABkAABmAABmAABkAABl&#10;AAAAAAAAAAAAAAAAAAAAAAAAAAAAAAAAAAAAAAAAAAAAAAAAAAAAAABlAABlAABkAABlAABlAABp&#10;AABmAAAAAP////T49EqSSpG9kWikaOjx6Ch+KLjUuIS1hHatdhRyFNDj0DqJOp/Fn93r3VmbWSd9&#10;J+ny6d7r3sXcxazNrL3Xvcfdx2SiZNPk04Ct2ywAAAAidFJOUwALtZdHbi/YOOumtNcXU3MN9/qH&#10;b/n47YCs7PbFYIlYeyJ/hAjxAAAAAWJLR0QktAb5mQAAAAd0SU1FB+QFCAsgLOdc8wsAABMxSURB&#10;VHja7VwLm9rIEWQXgbMbiNmH7di+OIl4jEBr4G6dy12S//+7Mt0zI8RbsAJN13V93/IUuEtV6unp&#10;GdxqKRQKhUKhUCgUCoVCwbi5TdO0TffJ+hvJ7U3TsSnk4ua2Qze3Nycba9gUaj4DKDwiY9R91+Xb&#10;P9nE1Wl179L0rtvq3t+nf07TXv9g+KNmULuxQHhExqjfa7sHlLG6dwlnr+5dp0LGiiF8FBkAGfkk&#10;taqxOtZYlMbUWLJ4RMgoSdNQY/V79FiNJZBHlIz6vYSMZW3V0YwllEdkjDpsHzs3JGOxl9RYMnlE&#10;xsgV70mvz8ay88BEh0KZPGJjxA1SzlRpu9W2D/9y12Vj9XtU08cePooMygglfDgeMIyEhw/HA4aR&#10;8PDheMAwEh4+HA8YRrvCH09SwmS89x83B97bPDS7iiDCZTiLkWGZSuc3y4Iy01lOzxpktNtYOd+e&#10;F9gmezXWxYxFp3Y6M2uvrYzVLKP9xhrlsyknLwo1t3cv7nqgmO29+T5Lc7po5ovRdPnzPJ38MqPH&#10;dKh9Y2Re7UcNHbAzu6mxajLWKDOFLD5j0Tn3z5wILOPLj0U8xhpPDCfYxTy3hlk3FpmIntvDprPJ&#10;eDqzL9hDyY4Ly8FYd+X2Jc1YlzXWdDLdMJaxCmSpe+ZFyCbj8WQeibFoKMwp20yXC4qcnpeNRQ+X&#10;FGtmOPHSkJ5P/sWfNaVD1VgXMxbXWHTxlo31L0oGpfxlH7JOeQzGClVhCJ3rQLNlrMWc3/fGMmSs&#10;X2f+s2qsyxsrG43Wrne20q8kBuWGlbEWy+mIh5HGjUU1UhjqCPuM5WNdM5avGtVY1zEW1R6ijDXK&#10;7FBNBVNwSSnQYij0LioZixOxGuuaxlppEcNQ+H5wzFhUkXPLgatzV7xzNZ4WxhpRnUiBr4w1pkOo&#10;5r+SsQ7x4JHcXxqM0iR81eTxA//29LzSlL1+Yx1ktG0sOtdBFmelvFS8B8ddr3h/eHwaHDaWraAy&#10;G5WTxlZTMzJZZqetk5Wx6LmlUDYWq2lWGWsxL0tbuyAHeIwn7P10pz3KxsqZ7HmNn/qNdUiZDWMV&#10;DVIvy6rd8H0tY7l2w3J6nM7bGT0/fPhIBE4YQs7s5F5WkAM8fIFIdxS6rTHcBcCXin1lPGHLl7p2&#10;vi0XunN8WaSz75PxYvn9Sv24s5SphMV1jNX6NBwSAenG2s/DG6ZY3fDG4kt6Ms6ysLLgj6M6xLfl&#10;cldd8hhvrLessTh5m0vyeIsyx1C0g85W5q8n/jbx8XNjxqoVu3i4JpsrQlbGCoVTlmU+A3lj2bvQ&#10;lvNTFnso9/HsgTyj2sn/Ur8aPUmZo8jX1xQPK/PG6+JL7dfFSajtSt/LY7exwqQ740LQvR+MFdpy&#10;VJHkbCwuj81BY9WfsWQr8/z1MiP5lcKvwGP3UFgYa/LvH4vycdaHpU5PZoushowlXJnqc48ow6/C&#10;g6dEE66Ydg2FIz8Wror3cn/B5rlqQ2HtxhKuTPVuyRpyP8XaJeI1w6/Cg9sNudtqQeaaF8W7NVFW&#10;VOOldoNvy/l19HLxfkVjVVPGd9825hNh+A9SNWCsgJqM1VT4h3m4Rk/q+jg/L4t2g9uH4XvRTiLX&#10;PXRtuVJ3jtsN2eiqNVYlZUITe91ZgoxFG7FeXWeUOu/UA8omMz79fq/W4vU1zahj6vf+0KHfjzat&#10;r7ikM/3trBNcwBy6kJo1FsWWvcznC9LCtbNzvjUs1e90PdBaYpa5pQUTrqDGjRU2YmU8quQuY9EC&#10;QnmvluuzFxuw/IpCNMZ6A3I3NsZtLN6PmfEfZSzKYvSX0zKOcRsBU8NK+jIgBmPR1Ro6ibxguGpj&#10;h71aPEysVqWZ8fEFEhnGCmNjrMai85xlftmAykLf5eU2r+sEFy9lWejTxWAsjsJtmuFTXDJW2Ku1&#10;YSyO/vj6rRBjHUVzxgrFO8lh/EVOJ5/VWizZWPZu8Toe+a7Jf+a7Cv5mjWVSv8WhZCxfHKqxmjFW&#10;OMOHjGWPMmZUGKvSjqyrDoVMY3Mo9IM19FAoxFj7hsKReX1dFNvpqv1056rFO1WBNvmuGSvs1dow&#10;FlTxLsVYe4r3ETfh3NYh/oHL0bnI1Yzl2g2Gd7f/RpHP3AZ4CtPv1do0Frcbllea1Kqx3NDn2g10&#10;7o1vN7BUvFBq1Vku3Rzk6Fzkesbi0E2Fg9YwVWPFwWhMI+Fp6yJXqrFKP5moSGViqjBRY12FEc0J&#10;ozQWpdiKe6ULLvOD/+3DhQRRY+1C5rSL0FhiBEHhAcNIePhwPGAYCQ8fjgcMI+Hhw/GAYSQ8fDge&#10;MIyEhw/HA4aR8PDheMAwEh4+HA8YRpf6weVR1C0DCA9kRn80DD4Pmg6hbqg5YsDT41PTIdQNNVYE&#10;GHwcfhw0HUTNUGNFgKcPww9oKUuN1TxswhrCpSw1VvOwCWsIl7LUWI1j8Pjwafjl6+Og6UBqhRqr&#10;cbx/eLYyPD+8bzqQWqHGigJ4MuAxEgk8GfAYiQSeDHiMRAJPBjxGIoEnAx4jkcCTAY+RSODJgMdI&#10;JPBkwGMkEngy4DESCTwZ8BiJBJ4MeIxEAk8GPEYigScDHiORwJMBj5FI4MmAx0gk8GTAYyQSeDLg&#10;MRIJPBnwGIkEngx4jEQCTwY8RiKBJwMeI5HAkwGPkUjgyYDHSCTwZMBjJBJ4MuAxEgk8GfAYiQSe&#10;DHiMRAJPBjxGIoEnAx4jkcCTAY+RSODJgMdIJPBkwGMkEngy4DESCTwZ8BiJBJ4MeIxEAk8GPEYi&#10;gScDHiORwJMBj5FI4MmAx0gk8GTAYyQSeDLgMRIJPBnwGIkEngx4jEQCTwY8RiKBJwMeI5HAkwGP&#10;kUjgyYDHSCTwZMBjJBJ4MuAxEgk8GfAYiQSeDHiMRAJPBjxGIoEnAx4jkcCTAY+RSODJgMdIJPBk&#10;wGMkEngy4DESCTwZ8BiJBJ4MeIxEAk8GPEYigScDHiORwJMBj5FI4MmAx0gk8GTAYyQSeDLgMRIJ&#10;PBnwGIkEngx4jEQCTwY8RiKBJwMeI5HAkwGPkUjgyYDHSCTwZMBjJBJ4MuAxEgk8GfAYiQSeDHiM&#10;RAJPBjxGIoEnAx4jkcCTAY+RSODJgMdIJPBkwGMkEngy4DESCTwZ8BiJBJ4MeIxEAk8GPEYigScD&#10;HiORwJMBj5FI4MmAx0gk8GTAYyQSeDLgMRIJPBnwGIkEngx4jEQCTwY8RiKBJwMeI5HAkuH9w7Nl&#10;9PzwvulAFFjGGjx+/TL89PVx0HQgCixjtZ4+DIfDD09Nh6FAM9bgozXWx0FN39ZO0/T2ptVK6EZx&#10;EsCMRSmrtoTVbtNNr6/GOgNoxrIpq66E1e8l7jZJU+uuDt/2f/rbXao+Ow40Y7WeHutKWDe3wUCU&#10;sTrkrV6/37P3bXXWUcAZa/B5UNdX9Xu2xqKsZY3F6evmtsP33Xfdgx8cNoWazyUKjwgZde9SV2M5&#10;L7U7/Z+6YZA8EP6oGdRuLBAeUTKyWUqNJZxHZIwSm6taPDc8eSiMIXwUGfAYueKdTLRWvNvH3IeI&#10;PXwUGRAZUYOU0la/d9cN7YZeOz3abogkfBQZ/hCMjpVXkYePIgMeIzWWQB4SGKmxBPKAYSQ8fDge&#10;MIyEhw/HA4aR8PDheMAwEh4+HA8YRofDH09SRr75xnSWj96Eqxsr32IynaWT/2ZvZNScsWz4O4QZ&#10;5ZNxFMocM9Yb/XM1QY4bi094Pl/UJ8EleFRmlJOpFnOzm2fzjKoaK/s+4+uDctjLj4W9vqfLlzSd&#10;Td2lk41cTrBHGHvkcTs2ZKzxxIRADd1mWWBGGSuQXMzT2fdqAjVlLJ9g89l08cNeK5aHkyFnTewt&#10;XUHZy8TeZ2lqnHCW0uL1Nc2uwaiysWygxoacTcbjyZyNNaOHGVMkvSzHEZE0paQQpbFCoPQKGcsx&#10;Y2OFh8Z6K25jEQkHbyxixuxs3JSX6Y/4ZCkz5ivKst2R45oxFhcmZKiMKUyXCx5P2FiUniZjQxfA&#10;Yvkre9A+MZUUaW4oHIdAg7E8MzKWe8iHZnEba3WWS8byPN1DT40caFVjTvaej47BWEXGcud8sZwG&#10;GYKxMue9/834Pl5jcXj2Ep6GQPcaiy+VajTiMRYRpNcsKzdMGm8s+6I1lPH0JRnLDdnFrCpWY9EJ&#10;nmWlQEUba2soHHFpmO01lqcTq7F2DYUu5JCKYzYWVxhFoKKHQn950LVeGIvttjUUOmMFI17cWO8H&#10;ZxlrrXh3xqJSl+6pWiRKJxlrUNd/XVGxxjJ20hcC3WusM4r32nhUZuTbDTR5omizUJ2vFe8rY9E0&#10;q5hDXtJYD49PgyrGSn1BEozF7YbltGQsysA8utMwbk7KWIOnx4frGstN/Fyge43l2g3ZcRIX4FGd&#10;EZ127utQcfWSBRmmM3KVbzesjMWlpZ8OX9RYzw8fPpK1zlk44ELrjRiSHB8/fH2+lrFOhalsrFp5&#10;XJBRdWXehE/DIVnrxPA5TWXVzvnh8EmO4fBLjDLwDL3iCk/dPCI11l9P/G3i4+dTw8/TNK3BV6Ph&#10;58d6f2ZZ57nNdq7CXYfHZRidoswbL4gvZ2Ws+sJ3V/on8dd3zTwiYPS2sJ+/nl9j1RR+3DVWQzyi&#10;YPQWVJsVXjj8a84KhfCIhNH5qNbHcvBNh12rl9t1fPXZFEtynT7Wbgbc7fU4d7dJM30sE7pAm69v&#10;saBO5Glbza64g9S1SbkRuom3GusqMuxjUKOxLoCDxtpzkncbqxFG1Y3Fi08vc9oe4K4VaiNO3KKz&#10;60JQB864ZunVBam0grDOYOr3YVEmo21Mv1PvMLcUssxNCo1rM0ZsLL94w/FT+9OvsLmdTJSi6daE&#10;p7RQGjbRxWYsGxMtDtDfYp5bPitj0X3YRROxsUoMXEPa8F9YYrMimdQwOSKUz6bX5XGasdzJXy5y&#10;3rWRlYzFSzjGbRLyT93mObeJLiZj0bkOG3x4DwAv1RbGCgN5xMbaZEDGYhZu7ZYXPsNLWeYGysxc&#10;l0dFY4UN/GHDIiErG4tfse96YxWUwzpcJMYKpS/JYvyWMS6vTGGssAgVqbF2MSDruP0mSzaWvVu8&#10;jkd+18x/5nunLM0bKyuIGed9WincMFZGI7k3VkE5MmOV9zjINNYuBpvGskcZMyqMdXS5NgJj2Th/&#10;WfKqeb6RsTJb664ylgRjyR0KNxlsDoUj8/q6GBVDYaVJetPGWvx4mfgku2YsHsjjHwrLsqzqQFe8&#10;57wRpah1BRhrT/E+8puwjK9dTJW16KaNZQd5n4ONGwq9HBQ47aDZKt7jNdao1G6YvGY8lr9Mcj+m&#10;21ePTaQaN1bBgH7B4toNbhuTm72b5dK1G6qsRTdavNOZNuFHeZm9EMgyXg7akpXPaI6bldsNURnr&#10;EojyJ/ZjGgmr7na/DA8YZYSHXy8PmhOqsTT8unlkrs+uxtLw8XjAMBIePhwPGEbCw4fjAcNIePhw&#10;PGAYCQ8fjgcMI+Hhw/GAYSQ8fDgeMIyEhw/HA4bRpX5teRR1ywDCA5mRQqFQKBQKhUKhUCgUCoVC&#10;oVAoFAqFQqFQKBQKhUKhUCgUCoVCoVAoFAqFQqFQKBQKhUKhUCgUCoVCoVAoFAqFQqFQKBQKhUKh&#10;UCgUCoVCoVAoFAqFQqFQKBQKhUKhUCgUCoVCoVAoFAqFQqFQKBQKhUKhUCgUCoVCoVAoFAqFQqG4&#10;DNqpQ9Lq9PqnfzwpPr79Vrv8rHt/c/TL+r27bnjU3n6z/NJZwSquiPbbFEqcpTppZ/Odm9s1b7Rv&#10;qxjr3U999yBVYwlHPca6ud3yzVnGur/lr0tuNWNJx8pYrFUnTe/+dpe0EhqUyC43t996qTWFfWM7&#10;ixTGoq9Jet9oSLTZJrUf9nc3tzxO8t3f2Rr9Xqff+4d9zk7z7ztY73T43/iW8KE0zvJR3bs0/cYv&#10;hTDUWLFj3Vht6wWr4pqxWPc2e2XbWaWMlbAJundtkj9xGavfs68lNE5SxuJ/y36zNV3HJTn/vneW&#10;/QcSOqTf/mev+Bb7QsKHk6GKMNRYsaNdFN9Wq+4dlUqddWM5u9AbyXaNXtRYiX/IQ577YKE/Gaod&#10;HGQfOId2bWLscLUezG1f7/fsIUmHjrCpjY/quBDopVUYaqzYsZax2E4sXMlYPPLwG07qNfhZIb3t&#10;P9L238WPXGVF79Ajeom+w32PdYovzRI/GSTvtNutm/uucxEZ1X7GHU4fXoWhxooda8ZywnXvto3l&#10;uwrOWJTl/MdKSYw/4odLb6yScdhi3ruclsgpXGF5X7bch+1Y2L3nnOa+2h7l8hRZbhWGGit2VMxY&#10;+3TcNNbBjEWWbXNlVWSstarNDYBJp9Pal7HWZxqKiLFmrI0ai0prp70T2d2uYdNY7vtWNVbxWqi9&#10;KFmVaiz+1zurGssefH/f9RZzR63VWMnaBxXxYtesMEy92mkwFr+xo1m1baxiVthqr2Z9nWCehIdQ&#10;OytM3Ft844c6byyeXPbXZoV8QDvMCjkMNVbs2NXHetd1raNOuzDWsT5WqyjBqYHlTeQbWN5wZK++&#10;b2V96/lv2+xj+Qlov+hj8VEUzP2t9rGEI7mcaG4s2zG7VECjlC0ugw4PpmqsPxySVU/hAuj4JoUa&#10;S6FQKCLH/wFSAkX22aN1CgAAAABJRU5ErkJgglBLAwQUAAYACAAAACEArIFYNd8AAAALAQAADwAA&#10;AGRycy9kb3ducmV2LnhtbEyPTWuDQBCG74X8h2UCvTWrhohY1xBC21MoNCmU3ibuRCXurrgbNf++&#10;01N7m5d5eD+K7Ww6MdLgW2cVxKsIBNnK6dbWCj5Pr08ZCB/QauycJQV38rAtFw8F5tpN9oPGY6gF&#10;m1ifo4ImhD6X0lcNGfQr15Pl38UNBgPLoZZ6wInNTSeTKEqlwdZyQoM97RuqrsebUfA24bRbxy/j&#10;4XrZ379Pm/evQ0xKPS7n3TOIQHP4g+G3PleHkjud3c1qLzrW6zRllI8k5g1MZGnC684KNkmWgiwL&#10;+X9D+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2eytV6wQA&#10;AKQQAAAOAAAAAAAAAAAAAAAAADoCAABkcnMvZTJvRG9jLnhtbFBLAQItAAoAAAAAAAAAIQCizpAt&#10;pxQAAKcUAAAUAAAAAAAAAAAAAAAAAFEHAABkcnMvbWVkaWEvaW1hZ2UxLnBuZ1BLAQItABQABgAI&#10;AAAAIQCsgVg13wAAAAsBAAAPAAAAAAAAAAAAAAAAACocAABkcnMvZG93bnJldi54bWxQSwECLQAU&#10;AAYACAAAACEAqiYOvrwAAAAhAQAAGQAAAAAAAAAAAAAAAAA2HQAAZHJzL19yZWxzL2Uyb0RvYy54&#10;bWwucmVsc1BLBQYAAAAABgAGAHwBAAApHgAAAAA=&#10;">
                <v:group id="Group 6" o:spid="_x0000_s1034" style="position:absolute;width:46062;height:21043" coordsize="46062,2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70yAAAAOMAAAAPAAAAZHJzL2Rvd25yZXYueG1sRE/NasJA&#10;EL4LfYdlCr3pJhWNpq4iouJBCtVC8TZkxySYnQ3ZbRLf3i0UPM73P4tVbyrRUuNKywriUQSCOLO6&#10;5FzB93k3nIFwHlljZZkU3MnBavkyWGCqbcdf1J58LkIIuxQVFN7XqZQuK8igG9maOHBX2xj04Wxy&#10;qRvsQrip5HsUTaXBkkNDgTVtCspup1+jYN9htx7H2/Z4u27ul/Pk8+cYk1Jvr/36A4Sn3j/F/+6D&#10;DvPncTKbTKMkgb+fAgBy+QAAAP//AwBQSwECLQAUAAYACAAAACEA2+H2y+4AAACFAQAAEwAAAAAA&#10;AAAAAAAAAAAAAAAAW0NvbnRlbnRfVHlwZXNdLnhtbFBLAQItABQABgAIAAAAIQBa9CxbvwAAABUB&#10;AAALAAAAAAAAAAAAAAAAAB8BAABfcmVscy8ucmVsc1BLAQItABQABgAIAAAAIQBCQz70yAAAAOMA&#10;AAAPAAAAAAAAAAAAAAAAAAcCAABkcnMvZG93bnJldi54bWxQSwUGAAAAAAMAAwC3AAAA/AIAAAAA&#10;">
                  <v:shape id="Picture 3" o:spid="_x0000_s1035" type="#_x0000_t75" style="position:absolute;width:46062;height:2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0XhyAAAAOIAAAAPAAAAZHJzL2Rvd25yZXYueG1sRE/LagIx&#10;FN0X+g/hFroRTXxUdGoUsa24qeBj4fIyuc4MndyMSarTv28KQpeH854tWluLK/lQOdbQ7ykQxLkz&#10;FRcajoeP7gREiMgGa8ek4YcCLOaPDzPMjLvxjq77WIgUwiFDDWWMTSZlyEuyGHquIU7c2XmLMUFf&#10;SOPxlsJtLQdKjaXFilNDiQ2tSsq/9t9Wg28vHVqdt8d3edq+dZbraT0Kn1o/P7XLVxCR2vgvvrs3&#10;Js1/GQ/VSA0H8HcpYZDzXwAAAP//AwBQSwECLQAUAAYACAAAACEA2+H2y+4AAACFAQAAEwAAAAAA&#10;AAAAAAAAAAAAAAAAW0NvbnRlbnRfVHlwZXNdLnhtbFBLAQItABQABgAIAAAAIQBa9CxbvwAAABUB&#10;AAALAAAAAAAAAAAAAAAAAB8BAABfcmVscy8ucmVsc1BLAQItABQABgAIAAAAIQC5F0XhyAAAAOIA&#10;AAAPAAAAAAAAAAAAAAAAAAcCAABkcnMvZG93bnJldi54bWxQSwUGAAAAAAMAAwC3AAAA/AIAAAAA&#10;">
                    <v:imagedata r:id="rId25" o:title="" cropbottom="5177f"/>
                  </v:shape>
                  <v:shape id="Arrow: Circular 4" o:spid="_x0000_s1036" style="position:absolute;left:28898;top:3709;width:8795;height:8880;visibility:visible;mso-wrap-style:square;v-text-anchor:middle" coordsize="879475,88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5MxgAAAOIAAAAPAAAAZHJzL2Rvd25yZXYueG1sRE9NTwIx&#10;EL2b+B+aMeEmLQSILhSiJBC8mAiG87Adtqvb6dIWdv339mDi8eV9L1a9a8SNQqw9axgNFQji0pua&#10;Kw2fh83jE4iYkA02nknDD0VYLe/vFlgY3/EH3fapEjmEY4EabEptIWUsLTmMQ98SZ+7sg8OUYaik&#10;CdjlcNfIsVIz6bDm3GCxpbWl8nt/dRpe20Mnw8iuv7bbTf12OfYn/261Hjz0L3MQifr0L/5z74yG&#10;6Vg9KzWZ5c35Ur4DcvkLAAD//wMAUEsBAi0AFAAGAAgAAAAhANvh9svuAAAAhQEAABMAAAAAAAAA&#10;AAAAAAAAAAAAAFtDb250ZW50X1R5cGVzXS54bWxQSwECLQAUAAYACAAAACEAWvQsW78AAAAVAQAA&#10;CwAAAAAAAAAAAAAAAAAfAQAAX3JlbHMvLnJlbHNQSwECLQAUAAYACAAAACEARAv+TMYAAADiAAAA&#10;DwAAAAAAAAAAAAAAAAAHAgAAZHJzL2Rvd25yZXYueG1sUEsFBgAAAAADAAMAtwAAAPoCAAAAAA==&#10;" path="m54967,444003c54967,250608,195470,86577,384783,58955,574971,31206,756250,149583,809461,336274r52395,l769541,444003,641987,336274r51288,c642506,213053,512884,143635,384079,170686,256445,197491,164902,311646,164902,444004r-109935,-1xe" fillcolor="#4f81bd [3204]" stroked="f">
                    <v:fill opacity="32896f"/>
                    <v:path arrowok="t" o:connecttype="custom" o:connectlocs="54967,444003;384783,58955;809461,336274;861856,336274;769541,444003;641987,336274;693275,336274;384079,170686;164902,444004;54967,444003" o:connectangles="0,0,0,0,0,0,0,0,0,0"/>
                  </v:shape>
                  <v:shape id="Arrow: Circular 4" o:spid="_x0000_s1037" style="position:absolute;left:28898;top:3795;width:8799;height:9574;flip:x y;visibility:visible;mso-wrap-style:square;v-text-anchor:middle" coordsize="879894,95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YeyAAAAOIAAAAPAAAAZHJzL2Rvd25yZXYueG1sRE89b8Iw&#10;EN2R+A/WVeoGDgEhSDEIqIqgXVpoOp/iaxKIz1HshvDv8YDU8el9L1adqURLjSstKxgNIxDEmdUl&#10;5wq+T2+DGQjnkTVWlknBjRyslv3eAhNtr/xF7dHnIoSwS1BB4X2dSOmyggy6oa2JA/drG4M+wCaX&#10;usFrCDeVjKNoKg2WHBoKrGlbUHY5/hkF75tz/XGY7+Jte+7Gh59T+vmapko9P3XrFxCeOv8vfrj3&#10;WsFkPprMonEcNodL4Q7I5R0AAP//AwBQSwECLQAUAAYACAAAACEA2+H2y+4AAACFAQAAEwAAAAAA&#10;AAAAAAAAAAAAAAAAW0NvbnRlbnRfVHlwZXNdLnhtbFBLAQItABQABgAIAAAAIQBa9CxbvwAAABUB&#10;AAALAAAAAAAAAAAAAAAAAB8BAABfcmVscy8ucmVsc1BLAQItABQABgAIAAAAIQC8hTYeyAAAAOIA&#10;AAAPAAAAAAAAAAAAAAAAAAcCAABkcnMvZG93bnJldi54bWxQSwUGAAAAAAMAAwC3AAAA/AIAAAAA&#10;" path="m54993,478707c54993,270168,192854,92633,380007,60162,574833,26359,761353,160101,811995,369913r53209,-1l769907,478706,645230,369912r52621,c649869,221842,512928,137514,378109,173017,253352,205870,164980,332622,164980,478707r-109987,xe" fillcolor="#4f81bd [3204]" stroked="f">
                    <v:fill opacity="32896f"/>
                    <v:path arrowok="t" o:connecttype="custom" o:connectlocs="54993,478707;380007,60162;811995,369913;865204,369912;769907,478706;645230,369912;697851,369912;378109,173017;164980,478707;54993,478707" o:connectangles="0,0,0,0,0,0,0,0,0,0"/>
                  </v:shape>
                </v:group>
                <v:shape id="_x0000_s1038" type="#_x0000_t202" style="position:absolute;left:5103;top:21052;width:39656;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ywxgAAAOMAAAAPAAAAZHJzL2Rvd25yZXYueG1sRE9LbsIw&#10;EN0j9Q7WVOoGgZNSMKQYRCtRseVzgCEekqjxOIoNCbfHlSqxnPef5bq3tbhR6yvHGtJxAoI4d6bi&#10;QsPpuB3NQfiAbLB2TBru5GG9ehksMTOu4z3dDqEQMYR9hhrKEJpMSp+XZNGPXUMcuYtrLYZ4toU0&#10;LXYx3NbyPUlm0mLFsaHEhr5Lyn8PV6vhsuuG00V3/gkntf+YfWGlzu6u9dtrv/kEEagPT/G/e2fi&#10;/ESpiZqm6QT+fooAyNUDAAD//wMAUEsBAi0AFAAGAAgAAAAhANvh9svuAAAAhQEAABMAAAAAAAAA&#10;AAAAAAAAAAAAAFtDb250ZW50X1R5cGVzXS54bWxQSwECLQAUAAYACAAAACEAWvQsW78AAAAVAQAA&#10;CwAAAAAAAAAAAAAAAAAfAQAAX3JlbHMvLnJlbHNQSwECLQAUAAYACAAAACEAMSUcsMYAAADjAAAA&#10;DwAAAAAAAAAAAAAAAAAHAgAAZHJzL2Rvd25yZXYueG1sUEsFBgAAAAADAAMAtwAAAPoCAAAAAA==&#10;" stroked="f">
                  <v:textbox>
                    <w:txbxContent>
                      <w:p w14:paraId="63337832" w14:textId="03B018D5" w:rsidR="00610254" w:rsidRPr="00610254" w:rsidRDefault="00610254" w:rsidP="00610254">
                        <w:pPr>
                          <w:spacing w:before="157"/>
                          <w:ind w:left="630" w:right="1560"/>
                          <w:jc w:val="center"/>
                          <w:rPr>
                            <w:b/>
                            <w:sz w:val="24"/>
                          </w:rPr>
                        </w:pPr>
                        <w:r>
                          <w:rPr>
                            <w:b/>
                            <w:sz w:val="24"/>
                          </w:rPr>
                          <w:t>Figure</w:t>
                        </w:r>
                        <w:r>
                          <w:rPr>
                            <w:b/>
                            <w:spacing w:val="-3"/>
                            <w:sz w:val="24"/>
                          </w:rPr>
                          <w:t xml:space="preserve"> </w:t>
                        </w:r>
                        <w:r>
                          <w:rPr>
                            <w:b/>
                            <w:sz w:val="24"/>
                          </w:rPr>
                          <w:t>4.6.</w:t>
                        </w:r>
                        <w:r>
                          <w:rPr>
                            <w:b/>
                            <w:spacing w:val="-2"/>
                            <w:sz w:val="24"/>
                          </w:rPr>
                          <w:t xml:space="preserve"> </w:t>
                        </w:r>
                        <w:r>
                          <w:rPr>
                            <w:b/>
                            <w:sz w:val="24"/>
                          </w:rPr>
                          <w:t>Prototype</w:t>
                        </w:r>
                        <w:r>
                          <w:rPr>
                            <w:b/>
                            <w:spacing w:val="-2"/>
                            <w:sz w:val="24"/>
                          </w:rPr>
                          <w:t xml:space="preserve"> </w:t>
                        </w:r>
                        <w:r>
                          <w:rPr>
                            <w:b/>
                            <w:sz w:val="24"/>
                          </w:rPr>
                          <w:t>Model (b)</w:t>
                        </w:r>
                      </w:p>
                    </w:txbxContent>
                  </v:textbox>
                </v:shape>
              </v:group>
            </w:pict>
          </mc:Fallback>
        </mc:AlternateContent>
      </w:r>
      <w:r>
        <w:rPr>
          <w:noProof/>
        </w:rPr>
        <mc:AlternateContent>
          <mc:Choice Requires="wpg">
            <w:drawing>
              <wp:anchor distT="0" distB="0" distL="114300" distR="114300" simplePos="0" relativeHeight="251652608" behindDoc="0" locked="0" layoutInCell="1" allowOverlap="1" wp14:anchorId="3263DF69" wp14:editId="14FF22B5">
                <wp:simplePos x="0" y="0"/>
                <wp:positionH relativeFrom="column">
                  <wp:posOffset>732155</wp:posOffset>
                </wp:positionH>
                <wp:positionV relativeFrom="paragraph">
                  <wp:posOffset>4334923</wp:posOffset>
                </wp:positionV>
                <wp:extent cx="4980940" cy="2189944"/>
                <wp:effectExtent l="0" t="0" r="0" b="1270"/>
                <wp:wrapNone/>
                <wp:docPr id="1789336897" name="Group 3"/>
                <wp:cNvGraphicFramePr/>
                <a:graphic xmlns:a="http://schemas.openxmlformats.org/drawingml/2006/main">
                  <a:graphicData uri="http://schemas.microsoft.com/office/word/2010/wordprocessingGroup">
                    <wpg:wgp>
                      <wpg:cNvGrpSpPr/>
                      <wpg:grpSpPr>
                        <a:xfrm>
                          <a:off x="0" y="0"/>
                          <a:ext cx="4980940" cy="2189944"/>
                          <a:chOff x="0" y="0"/>
                          <a:chExt cx="4980940" cy="2189944"/>
                        </a:xfrm>
                      </wpg:grpSpPr>
                      <pic:pic xmlns:pic="http://schemas.openxmlformats.org/drawingml/2006/picture">
                        <pic:nvPicPr>
                          <pic:cNvPr id="652980486" name="Picture 1"/>
                          <pic:cNvPicPr>
                            <a:picLocks noChangeAspect="1"/>
                          </pic:cNvPicPr>
                        </pic:nvPicPr>
                        <pic:blipFill>
                          <a:blip r:embed="rId26" cstate="print">
                            <a:extLst>
                              <a:ext uri="{28A0092B-C50C-407E-A947-70E740481C1C}">
                                <a14:useLocalDpi xmlns:a14="http://schemas.microsoft.com/office/drawing/2010/main" val="0"/>
                              </a:ext>
                            </a:extLst>
                          </a:blip>
                          <a:srcRect l="2059" t="9679" r="3336" b="5366"/>
                          <a:stretch>
                            <a:fillRect/>
                          </a:stretch>
                        </pic:blipFill>
                        <pic:spPr>
                          <a:xfrm>
                            <a:off x="0" y="0"/>
                            <a:ext cx="4980940" cy="1605280"/>
                          </a:xfrm>
                          <a:prstGeom prst="rect">
                            <a:avLst/>
                          </a:prstGeom>
                          <a:noFill/>
                          <a:ln>
                            <a:noFill/>
                          </a:ln>
                        </pic:spPr>
                      </pic:pic>
                      <wps:wsp>
                        <wps:cNvPr id="117641181" name="Text Box 2"/>
                        <wps:cNvSpPr txBox="1">
                          <a:spLocks noChangeArrowheads="1"/>
                        </wps:cNvSpPr>
                        <wps:spPr bwMode="auto">
                          <a:xfrm>
                            <a:off x="733646" y="1711842"/>
                            <a:ext cx="3965575" cy="478102"/>
                          </a:xfrm>
                          <a:prstGeom prst="rect">
                            <a:avLst/>
                          </a:prstGeom>
                          <a:solidFill>
                            <a:srgbClr val="FFFFFF"/>
                          </a:solidFill>
                          <a:ln w="9525">
                            <a:noFill/>
                            <a:miter lim="800000"/>
                            <a:headEnd/>
                            <a:tailEnd/>
                          </a:ln>
                        </wps:spPr>
                        <wps:txbx>
                          <w:txbxContent>
                            <w:p w14:paraId="6B612E44" w14:textId="11DB2B43" w:rsidR="00610254" w:rsidRPr="00610254" w:rsidRDefault="00610254" w:rsidP="00610254">
                              <w:pPr>
                                <w:spacing w:before="157"/>
                                <w:ind w:left="630" w:right="1560"/>
                                <w:jc w:val="center"/>
                                <w:rPr>
                                  <w:b/>
                                  <w:sz w:val="24"/>
                                </w:rPr>
                              </w:pPr>
                              <w:r>
                                <w:rPr>
                                  <w:b/>
                                  <w:sz w:val="24"/>
                                </w:rPr>
                                <w:t>Figure</w:t>
                              </w:r>
                              <w:r>
                                <w:rPr>
                                  <w:b/>
                                  <w:spacing w:val="-3"/>
                                  <w:sz w:val="24"/>
                                </w:rPr>
                                <w:t xml:space="preserve"> </w:t>
                              </w:r>
                              <w:r>
                                <w:rPr>
                                  <w:b/>
                                  <w:sz w:val="24"/>
                                </w:rPr>
                                <w:t>4.6.</w:t>
                              </w:r>
                              <w:r>
                                <w:rPr>
                                  <w:b/>
                                  <w:spacing w:val="-2"/>
                                  <w:sz w:val="24"/>
                                </w:rPr>
                                <w:t xml:space="preserve"> </w:t>
                              </w:r>
                              <w:r>
                                <w:rPr>
                                  <w:b/>
                                  <w:sz w:val="24"/>
                                </w:rPr>
                                <w:t>Prototype</w:t>
                              </w:r>
                              <w:r>
                                <w:rPr>
                                  <w:b/>
                                  <w:spacing w:val="-2"/>
                                  <w:sz w:val="24"/>
                                </w:rPr>
                                <w:t xml:space="preserve"> </w:t>
                              </w:r>
                              <w:r>
                                <w:rPr>
                                  <w:b/>
                                  <w:sz w:val="24"/>
                                </w:rPr>
                                <w:t>Model (c)</w:t>
                              </w:r>
                            </w:p>
                          </w:txbxContent>
                        </wps:txbx>
                        <wps:bodyPr rot="0" vert="horz" wrap="square" lIns="91440" tIns="45720" rIns="91440" bIns="45720" anchor="t" anchorCtr="0">
                          <a:noAutofit/>
                        </wps:bodyPr>
                      </wps:wsp>
                    </wpg:wgp>
                  </a:graphicData>
                </a:graphic>
              </wp:anchor>
            </w:drawing>
          </mc:Choice>
          <mc:Fallback>
            <w:pict>
              <v:group w14:anchorId="3263DF69" id="Group 3" o:spid="_x0000_s1039" style="position:absolute;margin-left:57.65pt;margin-top:341.35pt;width:392.2pt;height:172.45pt;z-index:251652608" coordsize="49809,2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isZeQMAAPoHAAAOAAAAZHJzL2Uyb0RvYy54bWycVX9v2zYQ/X/AvgOh&#10;/xtJtuQfQpSiS5qgQLcFa/sBaIqyiEokR9KRs0+/d5SdOE6BbhFg+UgeT+/evSMv3++Hnj1I55XR&#10;dZJfZAmTWphG6W2dfPt6+26VMB+4bnhvtKyTR+mT91e//nI52krOTGf6RjqGINpXo62TLgRbpakX&#10;nRy4vzBWaiy2xg08YOi2aeP4iOhDn86ybJGOxjXWGSG9x+zNtJhcxfhtK0X4s229DKyvE2AL8e3i&#10;e0Pv9OqSV1vHbafEAQZ/A4qBK42PPoW64YGznVOvQg1KOONNGy6EGVLTtkrImAOyybOzbO6c2dmY&#10;y7Yat/aJJlB7xtObw4o/Hu6c/WLvHZgY7RZcxBHlsm/dQP9AyfaRsscnyuQ+MIHJYr3K1gWYFVib&#10;5av1uigmUkUH5l/tE93Hn+xMjx9OX8CxSlT4HTiA9YqDn2sFu8LOyeQQZPhPMQbuvu/sO5TL8qA2&#10;qlfhMUoPhSFQ+uFeiXs3DUDnvWOqqZNFOQM1xWqRMM0HKB9e9HGWEz20kXynnZwy+2zEd8+0ue64&#10;3soP3kK76CjyTl+6x+GLz256ZW9V31O1yD4kCJ2f6eQHHE0avDFiN0gdpqZyskeuRvtOWZ8wV8lh&#10;I5GU+9TkKDUaOiAj65QOU7G9E38BL3XZLCvXsdHWiyUMYJjP52AB7VbOF4uDf3AyiI7wtsBNeylP&#10;XvnjQkzyOS9iwEOlb9JlvsjK2So2+5O6wLnz4U6agZGB3IABJeUVf/jsD2iOLjStDTEMlLzq9YsJ&#10;xKSZiHjCGE1AppbCueaPBcHoVUn+V+t+6biVQElhn7WW58tFkecr1GbS2ldqz9/Mns2I7oMzNTkL&#10;e0yTrCgDb89E55wZO8kboJyEd7J1ikP5sc34u2kgAL4LJgY6OymWKHiBkuNIyJfAVUQYvDoeGvP1&#10;oiyX5XRoFMtVnkWHt9fGm141xwbwbru57h174FDjbXxiEyHfU7des7FO1uWsjCmclHdQAXdSr4Y6&#10;WWX0TJolYj7qJiogcNVP9rH4xNRUfLLCfrOfjoFjATameQR1zkBqOC5xZcLojPsnYSOunzrxf+84&#10;nU39Jw3613lBp2qIg6JczjBwpyub0xWuBULVSUjYZF4HjLJDYh9QplZFSRO2CQn0SgNoM1rxgokd&#10;eLgM6QY7HUev5yv76l8AAAD//wMAUEsDBAoAAAAAAAAAIQBG+J4APfsAAD37AAAUAAAAZHJzL21l&#10;ZGlhL2ltYWdlMS5wbmeJUE5HDQoaCgAAAA1JSERSAAADpgAAAU8IAgAAANE0RN8AAAABc1JHQgCu&#10;zhzpAAAABGdBTUEAALGPC/xhBQAAAAlwSFlzAAAh1QAAIdUBBJy0nQAA+tJJREFUeF7snQVcFVn7&#10;x9dYY83VNXZX1+7u7u7u7ta1BexuuksaA5QWFRAEFFS6FBBFuru593/OnLnnDnMvsf4N5H1+n987&#10;n+c85zlnzswsr1+GuXN/EYJAIBAIBAKBQDVagLwgEAgEAoFAoBouQF4QCAQCgUAgUA1XVZH33sd8&#10;MBgMBoPBYDC4GpoF1vJVCfI+ji1obJrwiyEYDAaDwWAwGFyt7RBTwCKshMpF3qJSgVNcAW8iMBgM&#10;BoPBYDC42to8Ko9l2bKSjrwFJQLeeDAYDAaDwWAw+KcwS7QcSUde5/hC3sj2D5K6PExGZitAIBAI&#10;BAKBQKAfKkKnnSyTeOBqJnGvVwry+qcV8YZ9zi1h+0AgEAgEAoFAoGqmklL+Ewr2ZZ/rlYK8vAGp&#10;BaVsBwgEAoFAIBAIVF3Fg1g2y6gS5C0sAd4FgUAgEAgEAv0EEgjK3Otls4z4yOuRKH6Kt55RAhrJ&#10;doBAIBAIBAKBQNVbHS3Ez/XejRK/r7ci5K1vLOXzbiAQCAQCgUAgUPVUZ8tkirIVIS8tQgbkBYFA&#10;IBAIBAL9RPqQVUJRtiLk1QvPpXVsCgQCgUAgEAgE+klEUbaqDzawKRAIBAKBQCAQ6CcRRVlAXhAI&#10;BAKBQCBQzRRF2Z8MeV+8TaFLEtsq3e9DNgpaWKWxdRVqulVimeGGCUt9y7yguFKttMMfADzzsZht&#10;fyUV5Bfj9Rgnsu2qKSdLfJkYJ457llXFFyhrvsCPdQ/2+W+HLywqOeWeNtUpi22CQCAQCAQCVUtR&#10;QPrJkDc+OV8nPE8nPKe9CV7VXM9s3PxY8AXIO9gpk5kK+1nKf/tKOedoPOpt9ld+UXFJcSlZD9uu&#10;mijybgzIU/NJJ7FhRpXWFhqPz+fD/3j4z8My0C76PQHkBYFAIBAIVK1FuAj5qyHvwaf4xqdiXKmw&#10;oKgDM0QvA98ObG2YUMso4W0Avjs7NaAIVS5/hIlzQyi+s3jECd9lPPE6E23/cUhHGecQDG1/W+E4&#10;NgqjVWf3fIkXApcMNMO7OBmJJ0QiyFvfPGmRA57wN4uUl8xxxX3OHv8oqRaznhGO6T45GAQJ8i7x&#10;FR850rvYHJRsfT9tkSM+kF/vJ7sx5KnqmVYXD0/c+DK9KQosMhDo0bu8byOyUNDpUfose5xpbJnq&#10;xcwajfb7kL2XPPJJekAe3m9GSv4s++SGTLKvTapZfLFQWLrmAZ58uVsqSp6KKsBD8F1egbItLlv8&#10;MrsbLkjo9ywzCXFpYfEyW3yAre6nrHiCg5mv8yny6mUK8zOZGQwTtLJKdZ7gJc1+kd7cKGGWT25m&#10;WgE6OY2Y3oGP056m4yVx7/KGf8oeK1rz6KfpYcyN4qiY/NGPkhswyX62aRaJxWlJeaQGuZllirC4&#10;ZPvzVHSVccY8aa1XLu/Wd3R8/gTr5N+Ygt7WqUaxuL8gr3iTc2pLJtnBOlUjHjO3wwvcXPIyu+t9&#10;HKBDPuqZ3tw44ReTxAtRhcxkIBAIBAKBQP9BmE8YfzXkffUOY+s877zQGEyfyD1dcjJy8AwN7LIE&#10;guL6KGmekSss/htBDIofpGcKSyfeS/jlXmpMcck8FBgnvxeWbmQID2HfB6FAwR7H3mXQlEg68iJ2&#10;3Pkma5Yl7mrnmpdfyPLfab/si68ZcrVISy+R8mCDQQqLvMjbXmcveoSDBs9yBcIivGzDhCM+2YPv&#10;MaOkIS/a7643WdMtcGWXF3k5+ex+z/qL9muZnlFS3M8cJ7e9ybr4NgPTs3lyRBFB3oSWD1IuBuYk&#10;iR9sYJH3F8PkU36ZrZhb2voJxQ5v01DQzDL1ok/G78wuuMjLcdLnEgFBXrS2o37Zb7OLpz/EXeNe&#10;ZB50w79+/HYvJY6DvBk5+SiobZRwMSD7ondabTTQMj27tLg7c55nv8RrbmOY0MQiLTqnaIsznqGN&#10;ZeqNsNzoFHzemlmlJ+cW47EB2Tkl3N9QiofcxTNMdM9Ea/7bMKHR/dR4YelF5hekPx0zTr3Bv+Gg&#10;X4rei5AXHfJpv8xmRjge4pSx4TFeYVN79PsTCAQCgUAg0H8TgxbYX+/BhvzC7qb4Tq2ia9IvpokT&#10;LRJ+u5/sG4lv0yrgO7bCeQwRegZiaJvIQKfFx5zGhglz3+Si3ru+OH8+FN9BbGWFb3kuDi78yzCh&#10;vkkKHsyXdOQlDzZ4BuCp/n6am5HEwjfXwXks8vZwSD/xNov4bQ6LvE0s8O7Cw/AMDexyBBk5dfCo&#10;9GyhMP0jZnqpyPuHNd6vsz9edien3KR4wsFl/D4lr7lE0iSVRd4VofhAOM/yssg7+A2+/zqKuS+u&#10;HFd8wQWz5oZAfM0uPcdr4CIvAlN0LLIhuUnM9+QR5G31PAfFwpz8P3BNSiRuFI/EcaJ9rhh5P8VI&#10;WfOn1DyM5mZpyXiUWNwHG/Lyi3syKE882y0zr5SDvDn5+FauaSrCa7EKi7rj4iRP3ChdyQxUzmCR&#10;dwhzyAMe4EN+mFySEM1cxHtpUv87AIFAIBAIBKpAmCIYf81neW8hfjJJRDTTwyHj9XtMRYOtEuqY&#10;sB/GSopKr22YMAjfvUv6mJqLYLe7BcYa/QT8R+3c9HxEV3+YYUozSS3uZJjQ0BjT2HB/xIICFTtm&#10;GQ+zRB+zqhLyZqYT5E36XCzITCtQDs1VjihEAyp4sIGPvHm5DPKmRBYLnnhhoq0K8iansPtNKBVk&#10;puaT/RYX5LXCyUSbzNK8nCKcfJ+fyz7YkHCbOcGVIu9tV4y8U15l5xWXbmSOgvdgA1cEeRcGMqeo&#10;oLATvrmeZJVdmp6Z1xHvJcm7UIy8nxPxgdQ1TkK/nmSkMGuOLCzOz2vBHMjzvNLc7ILh95N2eWbH&#10;Fks8y1ta6hude90rcwzDvhqZpXrP8K5/sczMLchvy8xgl4OOunDM/cRt7tmf8ovHm6Jk4pWkksKi&#10;osHM4q3yAHlBIBAIBAJ9ZWGKYPw1kfdjjOjZgPDibBGH9XpBd1DSgnmk4R93fFt3PPP4QWPrDOYm&#10;JFLpPjtMOY0sU1HDxB0zU23jRIaXvxB5S0tKJzNUTX32A66XfLBhukeudORF7HWPrWmOKa1KyFtS&#10;XDqx7H4vMu92OPwMAyv1srfoPPw35I2Oy8bPtjLDGzNPO1QVeYVC+ZcMsos8xwtfBYq8xUWl4xjK&#10;pL7xGf8qsudJmTV3fo4xN/QTYfqEVo9SPzDn7TezFP2I3JX4GdzEFwUc5BUKZZinIKjbPcOr9GQe&#10;g6Hu+Bj/IQCQFwQCgUAg0NcVIQ3kr4m8iERPPU9f8jwjAscCg1coTn+KyYqVoWcGythlYZbyfp+F&#10;4lucjyUFxeagzAnmr/bpOYUoXueRzfQIHN7iqZZ45bH4Jiw5/AJnTBPYz0pFJeSh5gZvXB/2MRvF&#10;2/wxOQkEAs3XeEdLnme5pLKjz3vjZXB9PqwgNjUfBWtfYqSLi8EzrHpLPjZXss4N7Trb2YdBxkcZ&#10;eULh7bd4hrtJJZHxeL+bXuP9Bn7EO9oVgPdbWipQ92b365omWrVQaB2MjxGdIuOPhN5LFV7iBdgw&#10;z34UFZbgXtcMtHD7Nzh/NAKPlfHCu7NPw+ctMA7v8fz7/P0OGArn+OTn5xXhUc/TnTinGumZHx51&#10;7ZP442QB0bnbmL3rfyZLElxhnqklH18rKSlVEa3ZI0O85oehORuZ+a9H5NP7ugZvM1Fmmx/+heVd&#10;bN5RpmDJ66zX2ficOfkzZ/hVLjlIu/c5W5iCq+/z6DO5SSn5B5nkxXekSugTgpvkkA+/xDN4ZZak&#10;J+PjXeKRLdo1CAQCgUAgUFVFOBb56yJvzVNhPdEZIN4ZzPLZD5EFebhC5F9NEm0ZVv4yXXFi7sUa&#10;Jhz5iGEaBAKBQCAQqIaJUhMgbyWKScjb/Th1tANyusaHH/+qLMuArAV4ManznmV6Zfx/ULVUySUd&#10;zbPMt+zNYRAIBAKBQKCaIoqygLwgEAgEAoFAoJopirKAvCAQCAQCgUCgmimKsoC8IBAIBAKBQKCa&#10;KYqygLwgEAgEAoFAoJopirKAvCAQCAQCgUCgmimKsoC8IBAIBAKBQKCaKYqygLwgEAgEAoFAoJop&#10;irKAvCAQCAQCgUCgmimKsoC8IBAIBAKBQKCaKYqygLwgEAgEAoFAoJopirKAvCAQCAQCgUCgmimK&#10;soC8IBAIBAKBQKCaKYqygLwgEAgEAoFAoJopirKAvCAQCAQCgUCgmimKsoC8IBAIBAKBQKCaKYqy&#10;gLwgEAgEAoFAoJopirKAvCAQCAQCgUCgmimKsoC8IBAIBAKBQKCaKYqygLwgEAhUrkoFpRFp7zxi&#10;3R0Yv0j08UgNDc9JyiwqYStAIBAIVI1FURaQFwQSRr0/3NlqbhW8ZJbTvxfeOwWmx7AjQTVa0Slv&#10;Vjjy/hsQ+ZlyHltVroqL0vijyvEA2607XuvbJgVmVkOQLs58GW1pkvZd/hUQlH5KD1r/1LCYbVcX&#10;eby/ybtknW23x7KdIBCoWouiLCAvCFR15BV7kbdVBtzmq9HKzPLjXXSup/s+YevKV9WRl7qP/bbn&#10;WUns+B+vAt8Yt8E2C9DCNFI+s7lvpdKkjHe3X2xhzsNNQF4QCPS1RFEWkBcE+hLkRe5jd40dD6qB&#10;KlF2419xrmWjgtjC8vUFyMt4hVV+pXeQv60EgoIPGS9nWc2jq/qWyFualvdJ/vUxui9AXhAI9BVF&#10;URaQFwT6QuRF3vcxR8DOAapZKkqYKHG5uXZOT2cry9eXIu/c/o67fiDzFRWnTpNY0jdD3tL7AZI/&#10;fYC8IBDoq4miLCAvCPTlyNvFakFRKUBvDVRuznvetUbuZns4oLgI9SbkxuZWAcq+GHmRz8TjHf0Q&#10;5RQE8haD/M2QN/f4U/6+qiHyekWqDnVYU8ZPDseznSAQqFqLoiwgLwhUHvLO7227mLinzcIu/F7i&#10;eaGl8EhvDVRaVoDEtZ57OzmD7a6aykPeHjbsf1e9bBZ34zw8wPVITxt2lu8uQF4QCFSTRFEWkBcE&#10;Kgd5HS9TwBEIBKFx5vwCxuoZlf/rbBeiMslqfle75buCXdiUhMzDNVe6LO+KypAdN2311Hublcn2&#10;VUW5idcD1Ra6rGRnsJq/0OWUSojbf/kkVIpCsOZC+zXsDA5rFr6QvfXJj+2sTEFJzuvd5UY6sHtn&#10;FnDgbKB+XC5bUIECmbEjyo49F3SnKmOropKSIs2wWwtdRPM/27XPyyS4QPz/fZKSirwW+dlsd9VU&#10;HvLeTWXvD6L/rkoFaRsd+AXIgxzPkpoKlJoZsOXxenREw9wvB5bz9G9U/GsZ10O9bdhjn+xy0TjC&#10;t+L/sL4YeQuLctWCr891Ep1np70Hvc3Diiq+Xf2DkTe/MOSA1y5mwQsXusi/zyxlO76m0tS8r49+&#10;jM/JMPvVtz+9ZNPl616wziC7FXhVjptk3lqksWkQCPQloigLyAsCVY68jEqvukrUWM09HCP6Fz3H&#10;sQ+v1+W2UJi558lCbrKL7UYuO3xMsBlqt5hbwHVX60Vz3TUqxlav4Et9rPFn6stzT9v1+jHJbLU0&#10;+USbjLBZxBvF8bzeDlseJSey1XwlLnFe250/pIx72m+0lM6KiYucKhvrsMkyh63+AvlE6fUt/9C6&#10;2Sze8PYBj/90X2/mlUn65Kf3bHWFqhR5iSJjpfw21ddhM9stFK6W+C/EIiXJM1y+W5nkvHUBHuwA&#10;tOuSfBnX5d3LuYWMr6ntdstU/rv2HPy2S1RK+nA0Wy6We6R6H5sy/51z3c1myXY/G95lzEh7ziuT&#10;ap20+JLsp/0l8ou977ITiVRQmMKrQXbPxI9cG5X5bBz26rf2wqK07c6LJf9609t2WWIRH7kre5a3&#10;6BCv12rugzT8I3PVc3dXiS70c332s/Qfa3mv7WUvK3YXq/kLXpuj3kv8j1QuuJNFxoFAoHJFURaQ&#10;FwSqIvIKDd6QNyiVccXIq+3Dn3mylxVbLyy56LGG1yvVPWw33i3nPs+ep2vKeeKC5/lLX1myY8rq&#10;5PMtVZxh1htTdoxYiTPsKqJt6i5Wyy345Jo4rcpjv4h6Mw48X8WbSqr72O3x4Mz//ZE3PfUJrwC5&#10;EuSNvNvTukyms+3OKNENytQ8p4HMm8Uq84Llbx3YMYy+CHlTdrmskKiR4n72B/w4t6KrjrzoJ2WT&#10;y1pevsvT0+xEIiVE3+DVdLaSTWWetJeCvK+05pf/q2Z3mxXRBYXMrKy+DHk3PFvHS1J3sVphJ/FH&#10;jANO63llXM/x0gXkBYG+QBRlAXlBoKohb9Hn2TYSNVZzFdPKR16bJX14XGK18il7A6nE6GW5/xxK&#10;upvNRmfeX64Fgv1PqoR0Is9f/T6MHSuS3PNNEmUVeN780EB2JKMTznwQqcBdbTaxwxgddVrNK6jA&#10;XW23sMOqqrzLbv/h5PS02xsgIpzvj7zWwRd5BcgDH8ux3dKQt5/EreuFXvdJcVr2275luyr0/A1+&#10;dmQg0n9H3hy5qvEucS/7f9+LzvN/QV5hRJQyL49o737Zn0+15/zbzKtDg0mfJPJW6r7PjQrIYEZf&#10;gLxD7JfwMjyPdlFkRzP6HHWusl8+53Xn//8JIC8IVLkoygLygkCVIW9h9tt421VPpN6RnfeafvGs&#10;JPJKeLQz+yrf1DhtXlelHupyjowlio46wyuo1F2tV/uyo7Hiom9L/gm1YnexWvKGHY2UPMKm7N/N&#10;nS7HMw/IFpcWxqS+GMntYrz1A306ImkY7/cHpyt07OdUN8mxO6LKe7JCip6/u8wbXqmneRmSsd8T&#10;edNzwm+/Ot6bzzHYI9zvkRokSeSV8HKrLOZXqaKEMXa8rspsvUQvmX3h2n9F3odBpyV6K/Gct+xf&#10;G/4T8gqF+Use87vW+D5luhgVp/Uq24scnMv+mvgFyIvM/cK5L0DeSt3FdiP3V58xNvN5BVUwIC8I&#10;VLkoygLygkDlIG8VXOYlZeUi7/KrUe4vk73VfS9ppzJ/QS/JHGfLq8E2jQvLZN7/EJ/zeZOT5M2z&#10;hVfiU/FwobC0pGA4vxf7TLhbSiG+jVZUmh+a+HioRMEcH/FHZ6bYSv7te7djUlR+KYan4qJM1w9S&#10;uHyst6vogH0GlO2aVPbxyris0ID098FZ0R/zktMLs/JKuHfN3vYrO3by6wdsD6PYzArGVqb88OFS&#10;7scv8Ej7lCvAa/+Y+WGig+QDvkvup+EnjtGyXyYHPP30SKJg7vVYL9SF/CG/Sh+sKw95q+LDn8Us&#10;Ux7yTvFUQYt59vne7jfapNL/wy1eDfKE11af8nNKhcKCkpynYVd5vcij3W6T4anZYWhClzgrXgGy&#10;bKQTOfaXyRHsPxp5gUMkznM321Ve6TGEND+kRwyR8t/YMsdM/FNQXJTOzOa9SYJlO1uddGf3FRBX&#10;xN4WfuR/klfW65n4RnhyjgRAOyrQl2ZLR17bNebp0eg/rNLSHNfw6/xeq7mDvcX3v78Yea+GvkBH&#10;oRcg5UZ+Z6uVnuxwJB8pD7U7yPrmpKOfxqLinKfhUi4cIC8IVBVRlAXkBYG+HHmn+niL/lUtF3m1&#10;4vkfHUvNecGrQT4RHcJ2Myos8B8vUTPeTZP05mXa8rqQ1wU9533oxiNSpZ/tlllOuzd7XrwdYmr6&#10;wd418R3bl+sk+U+sZtxHtpdVscGb3byartZbRZD/YYjE7cnpzjKH3ty8+8H1XUZUhV/VEDlIcqyL&#10;zOG3t5ixHyv/mofyFfDZiDczIgOljDJPQ+fnOQ/k18xd7/+Y7f7Gb2yo1N3tNrG/3DCSirxTPO9I&#10;cHf2QXt+WWerY1mlZd5CoPhqH7/Gep2n+B+Cqr6x4VWkGq8G/dqgnVnmaYO8HHvJH4o9oS/Ybqwq&#10;v7Gh0HcUr8x6nYdo2V7B/5bpspqrnCL+uZOKvOuCOMApKPj3Cb+gs9W+GNGfcL4MeXXjw9l+ofBu&#10;AB/ZO1stNqf/QSWqSvTO1Y/nPjVdrOwleQ8ekBcEqlwUZQF5QaAvRN4eNnvKEJA05B3gckPy/uSn&#10;T5Kfs5kbkc9/l9P1V/x/4fo67iVdke+P8rqQncvSRsVK/CDHG4689tW1fa/LeL3bTl5NZ6uFJcy9&#10;UqQ1jpU8xznUft1qj/Mn3lmmkAEcrXy8jFfM8zCH9WiszPtHkmMr1qNAWd5U3WxXsn0crXzGf9h3&#10;tLsS2/eDkXfhldg4dgpGUpHXPFniLRwFH3n3zpGXveejan6yBa8G+Wa8+MUVVURePV/+T02fx9vZ&#10;Po6mPV7KK5v4yoDtw/oPLym78nIXr3JnmD/uKM1cJ/Fnk7hC8QuzpSHvmudlfzJjI6U8pOGXy95j&#10;/iLk3R3NeWd3WLSBRIEYeV/5SflR8s4pcxrexd3jFQDygkBVEUVZQF4Q6EuQt6ftrre8m2zSkHd7&#10;oBPby5HVG8l/3nYmcf51JJLyqSb7baTruc9KfpfVmkjRB4OqIue35b5SqjIvCBchb07Wc8mbtVLd&#10;3XaDdnSZW8jZWS4Dqza2h+1GnehP7LAq6Jo7n7H62MuwfRzdeiFB88/Os30/EnkX7X/HeUSVkTTk&#10;3Rcp8R9MWqaPRNlc5TTO/Vui4sCxEmXbwsUfbawi8sq58j+eNfzZZbaPozNOG3hlnV1usX1Y/wF5&#10;0xPv8ypHuFxC+by8j7z8qNfPuXe2pSCv/X7ev2o5OVL+cuKawf694UuQ96kS90UjaSkO/AIO8jq9&#10;4XUhb4ko+1twcqqzRA0gLwhUuSjKAvKCQP8NeXtYLzkdahYryZfSkPfUhzKvOCAye8Uvk4q8lkHn&#10;+GUi5LX1LpvH3vZJKiaUo/8H8s5/KhDjRHjCo9n2fMQsx4vsyr4C933Cw1lVHGu92L7K38txXuL1&#10;yVKR9+qLHbyyH468813PPEyQ8sE4KcjreFXyfCRnvOaXSUXeQr/REmVfgLxHXPg1UpFX9pnEi7e+&#10;FHmFwvxdTmX/g7HejNb97rNKmaTV3EdZZV5rVxXkzc56yK/5fyKvuxnbyahi5PUNlHw9GR95E1Oe&#10;SdQA8oJAlYuiLCAvCFQO8trtuhFmpsyxZtQz98RIdoykpCHvrRjJ1/YLXwTy/z7b2WpVLP+5BqHW&#10;W/6qujvsIF2BIXt5XZ2tVob/l494+QRulJhh7onAMsdbjs0jRXd5Rcp5HWt3JUh1qZOU9xZz3cPm&#10;EDtCrBzvWNsrQSpLKhvby/YIO6IyqXnx37zWy24X28fRHhf+GejjcpXt+8bIu8NXu8wpDX/4KPpt&#10;Un45358mFXndtNg+jnJzgvllVnPPJUg88Zvp3Fui7EiU+D56FZH3sief0gY/Oc72cbRK4lV6/dxU&#10;2D6s//bta57hCrzi459idTx5u9iTXfbxZSnIa7Mzgu1klRkv5Wnal1nsFf/WyJsWdUqid+7zzDLX&#10;ziOST/aAvCBQVURRFpAXBCoHeSW+iqISVRl5E1KlfNuWYyb3A0tIGTue8p92HenEMll2guQnh+be&#10;TSnztlek5JQnnW0Wj3q8Zb7L4SNvbx8P1Lka/og9qGRdyZeA3k/+L99PLF15MZn+9yPMz/tdmf54&#10;OW/+zlaLKvxcGhrrR8ZOk/Kk75IqfqbNNUKeP9Z6icSDEUnT7Pn3uZe+ZV9ti/RNkZf3Xt5KVUXk&#10;FZYkLeSVITub8vDR650EvVktt+fAVW7BB4kCKchrG3KJV9PZZi2/SJgwypb/7q0NgeKPCQqFhecl&#10;7hZXgLzCorjFZb+fecIzGd6bSaYH8++US/342qUY7k9cqY23lJdMB+Syv4l+a+QVCoMkP04657Ux&#10;Bdr8vKgljvwCQF4QqCqiKAvICwJ9b+QtLEjglWE7XUrhfM3pk3BFfoHV3N0f2H9kC4pCeF3Yz85E&#10;5It/ngsKEzY58x8a7m2/h+0WpvWTeJR2kMt5+k4opJy8oHVP5/Z03DDxycFlLy6f9FOVDzExjvKn&#10;93gzC7NjcxLCUgI8Yj3tYhwtEkSvgyAq/DyN/6GihR/YPt7Yxxa8P+gXfprKH7uYjq1Y6ekeZQdi&#10;d3NVK+XcnDb2P84rQFZLEH9S7qdEXqHwwVspN++NE8WvNM7Jj5zpyJ+tv1OZbzKT+s29N+N5b/MQ&#10;pkhhuLlDPPTZbkbabyXeDmE11yylzC8vCu78gs5WZ4p4f0jg6G5gJS8D9ivm/8VEKvKOeHae/oaX&#10;XxjOfx0Esp1Mouhxo2+PvMKx0t7LO+HFVc0PthrvjcbaSf4CiQzICwJVLoqygLwg0PdGXqGw5JG3&#10;tK89c9itFelgEe100PMEvwv/dX67+KEKQfFRKe9UmtvZftWZEHs0g+F7zXFSvpJg3uYPUewMQqGh&#10;u7TvXLDfcvG9LZpBO1BlCK8Lez59N/AyB8kbsVtd8sR3C4sKY1eUfWdWF+slpGuxlEd4t7qWGRuz&#10;jD92GdtXuQquv5D2vSGOh+9+eoYObZMz/81ryAOfnOFy6E+KvOlZb/iVjDf5GKID14swHGQjMZXV&#10;3CNhfux4RoWFqbwCbAcZgygn/QiTHX6U5PJOukr5irseT0+gfSGvfrqN14U85Nk13psmNF5KeZ77&#10;VNgTNMOVN7LhufxznpP1crBEvdj2F4slcFkq8iIPcDyqG+10L8pG8uFm5Cl+4s+efgfkDQ0/VrWv&#10;/uYakBcEqlwUZQF5QaDvj7zCouLMMRLFFXrxiQ9B7GBGpbnu//W703o78B6HjRhk/d++8GmMmw47&#10;VChMileT8vJ8uy3XIp8+jvOw/HR/ugP/K4VHPGe/byIpXlXK4u22Xo98xoy9N82eP3a0qwUZWxVl&#10;ZPtJfg1HhV6hk1Dm2YefFHmR7AIln/OuyMOcr/H/Oy/J5n3JSBnbn6HMmpzhXhF9SvHKuyll3r+G&#10;9CLsrESZ2JYZEu9iEwqveZb7TdcHY6XUl4e8FXrpi2zxRwS/A/IibXGu6M19fW0l39MCyAsCVS6K&#10;soC8INAPQF6komz/kdK+g02aF2zzF38RFFV8jJYU6CzHvWw3u4p/2Fklxhn2sS77pcHluyfny66I&#10;tko8OFGBu9vs4ILeZqdK3svLdXfbXf/1/4Oi4xwlvxusHC86+8GHHSbSz4u8wpL8m88l36Ys3QMf&#10;HwyQ8m67EiOJF71xvC+S89mwd9EPB1X1PC++Hh3KDuMoPs1FolJslWQOWIr0IY7/tjLiLtaL2Yqy&#10;+gLknRvoyg5m9H2QF2nHc8lXN2CPenbpZYw9LwnICwJVRRRlAXlBoB+DvIwSFztvqfivmb3s1l8p&#10;e3+Xq/hUy2lSPiXG8/wxzidCynkfQGKc/WR7KX/sLusFM1zPsgPKarvbtq78YknPG/VMRpLytrlu&#10;rdpY2f9GiCKl5AbNfLpOYsIy7vd4690kic9c/dTIi1VsGnStMuJfONVDtbz/wouKP5V/m3yNb9nf&#10;nWIzX09/Iu1JEo4HOG63Tyvvw5EFSp7SnvNhLPtJ6iPcyZskPn2I3PtJmSeJqaQgr/22Y55Snrsg&#10;nultzXsc+LshL9LdYJ2ZTzf0t8J/gelhvXDc051HQp6hfEwSIC8I9CWiKAvICwIJYz7emOm8h28P&#10;7f/2r0mux0LeDM57DBIqh5u4lOeLn+8ZZb+qj43ohqv1gn62qyc+23Uk7DlbVKEC3msuerZjpP3q&#10;vjaLKER2s140wH7NNKej5oni53fLk3GQ9lSnrcPsl/Ri/qFlPL+X7ZKhjhtmuso6p1X0DWhJ6R7r&#10;3PZMcFzd13ZpN/GTEvN72SwZar9hqush3dRyhyemu68tb6wDHqtf4a6rorDYhzOddw+3W9GLIqD1&#10;wgF2ayY57b4ZxXx3lzRl5LzjXUrkpwUSL/yqUMVFGbwZiB9L+2N9BTru9i9vhplvxC+XKE+lpcW3&#10;vPdMebJ5kM1i+mtVD5tlIx9vme5x/V1umTfXSkogiJ/rsmOQHWes9aL+DqsnPt3lkiFlrF+0+Qyn&#10;XcPtlovPs80icp5Vpd3cLatCDb+zYxzW9LJZxI61WtTLbvkYx61bQt+yJWX15N0VUSX1wnvlHJM0&#10;5MXv5f2YYD/daesAG5aee9msmPxsj1OGxF9DhELfj3f4l8D1rPhTgcKi67xeZB97tpNRRvoLfoHz&#10;vw7/5T8oQF4Q6MtEURaQFwQCgUA/l4qve/Dv3/ew28B2Sqg85K1W6mU9d6bTrm2vLmpHPHaK9/LI&#10;/JheXOahE9dI/juJO1stKfP4BQgEkiaKsoC8IBAIBKrWKizOzy8tLmVexVBaWvTyg4YE/M0dH1Du&#10;PfufBXl5ixzzyjS3pBA/OC0ozSuK3/KYX9DZdjUZCwKBKhBFWUBeEAgEAlVrPQ6Q5dMe38s82Fop&#10;+imQt7/NAv4iK/MQx4of6QaBQFgUZQF5QSAQCFSt5R9+nkd7PI98qsuWStNPgbzObyt4S4ZUL3Pj&#10;f/U3CASSIoqygLwgEAgEqtYqTbGQAD6O7Tbnc96bJqmfAnmFgqJhdvTTe5V7e0TlH0sFgUBIFGUB&#10;eUEgEAhUvZXjWu63Y9hsDCis5O0TPwfyCoXFxRmnXkh+34SEbdY8Tk1jx4BAoMpEURaQFwQCgUDV&#10;XAXWn2yPvDw04xn7LRsD7Zave638Kjkuu6SYLSlfGXmJEVmfyzg7ofJhP0gpeUkvk1xk3l6jB4s8&#10;2H7lEtdD2p+efciOyy+ttmsHgaqjKMoC8oJAIBAIBAKBaqYoygLygkAgEAgEAoFqpijKAvKCQCAQ&#10;CAQCgWqmKMoC8oJAIBAIBAKBaqYoygLygv7XJeOr1M16Pv2YCBgMBld/o//juhqkx/6/GAgEKl8U&#10;ZQF5Qf/TyizK5v1DAgaDwT+L2f8jA4FA5YuiLCAv6H9aN0Lu8P4JAYPB4J/F7P+RgUCg8kVRFpAX&#10;9D+t/JIC3j8hYDAY/FO4n+0y9v/IQCBQ+aIoC8gLAoFAIBAIBKqZoigLyAsCgUAgEAgEqpmiKAvI&#10;CwKBQCAQCASqmaIoC8gLAoFAIBAIBKqZoigLyAsCgUAgEAgEqpmiKAvICwKBQCAQCASqmaIoC8gL&#10;AoFAIBAIBKqZoigLyAsCgUAgEAgEqpmiKAvICwKBQCAQCASqmaIoC8gLAoFAIBAIBKqZoigLyAsC&#10;gUAgEAgEqpmiKAvICwKBQCAQCASqmaIoC8gLAoFAIBAIBKqZoigLyAsCgUAgEAgEqpmiKAvICwKB&#10;QCAQCASqmaIoC8gLAoFAIBAIBKqZoigLyAsCgUAgEAgEqpmiKAvICwKBQCAQCASqmaIoC8gLAoFA&#10;IBAIBKqZoigLyAsCgUAgEAgEqpmiKAvICwKBQCAQCASqmaIoC8gLAoFAIBAIBKqZoigLyAsCgUAg&#10;EAgEqpmiKAvICwKBQCAQCASqmaIoC8gLAoFAIBAIBKqZoigLyAsCgUAgEAgEqpmiKAvICwKBQCAQ&#10;CASqmaIoC8gLAoFAIBAIBKqZoigLyAsCgUAgEAgEqpmiKAvICwKBQCAQCASqmaIoC8gLAoFAIBAI&#10;BKqZoigLyAsCgUAgEAgEqpmiKAvICwKBQCAQCASqmaIoC8gLAoFAIBAIBKqZoigLyAsCgUAgEAgE&#10;qpmiKAvICwKBQCAQCASqmaIoC8gLAoFAIBAIBKqZoigLyAsCgUAgEAgEqpmiKAvICwKBQCAQCASq&#10;maIoC8gLAoFAIBAIBKqZoigLyAsCgUAgEAgEqpmiKAvICwKBQCAQCASqmaIoC8gLAoFAIBAIBKqZ&#10;oigLyAsCgUAgEAgEqpmiKAvICwKBQCAQCASqmaIoC8gLAoFAIBAIBKqZoigLyAsCgUCgmiYB4+JS&#10;YgHrEsa8ZomgCLm4FG3FXdicgaWCUmIBMp4ZBAL9LKIoC8gLAoFAoJoggrklCFVLBIUlgoLi0uTM&#10;/ITUnMSUzKTkjMSktIRExiggTkxJik9KSEiOSc6NTsqLTS1IyMhLSM1OSM7ETslOSGJGJaUlJael&#10;p6ZnpmdlZ2fn5hciPi5hCFgA8AsCVXtRlAXkBYFAINDPrVJ8Q1fwIaEoIi7f1z/Yx84y6L56sMGl&#10;CMWtn64ujLk0Pf7CxKTTw5NODkmSG5gsOyBJdmCS7IDIq8uC1A77G10LCPQLCE98FRDr+jLAw8rc&#10;Q/7g86PTnm3v77yjv9Ombk5berrsHux6cOzzw5NeyMx4dX3zW51zb83UA52to0LfJqemZxQA+YJA&#10;1VcUZQF5QSAQCPTzSSAQlgoERUWCT7Hpoe9igkM+Bt5VDtE7HSG/4fPF6clyA1Nk+6TK9E5FW7m+&#10;abK902V6pp/onn68W/zZcRFK297fvRXk4RwR9Tk+MT0rryCvoDg5syA2Je/Dp1gfd7dX5lovr256&#10;vneI0/p/nNb+7bS+vdOGDs4bOzpv6OS8sTPaOm3u4bJ/lOeZhW9UDvuYK8fGpaZn5ecXleA7vwDA&#10;IFB1EkVZQF4QCAQC/UzCDzAIhPnFgoTM4pCPGW8emoZpHAlT+zfp9IgU2b6pJ3qmyvbGmCvXN1Wu&#10;X6pcf8b90mT7JJ0e+unGUi8b05DA0M8Jmem5RQUCYQk7K75VjFxUIkzPLU5MywsNDvV8ZOJxbsXz&#10;nf0x6W7q7Ly5q/Pmbni7EYFvB+f1/zivRxzcyXnnwDfKh30eGYRHRKVkFWUXMdwL5AsCVQ9RlAXk&#10;BYFAINDPJMSSafnCgPCkN+6vgkxuxlycniqDb+imy/ZOJ6R7ckDqqUGppwbjrVx/lEk6PSxIS873&#10;rpq/p3tMakFWkbC4QiJFnQWIfXMK/b1eeRqreJxd7rqzL77Lu7mry9YeLlt74i3C301dnTch/O3o&#10;vKGjy76RHlc3+ZndjAh+k5ZbioicnQsEAv1QUZQF5AWBQCDQT6BSoTAzr8QnMPqtreU71X2JZ0al&#10;yfbBN3QR4J4ciH0KGZEu6zS5PrEXpgTonX7r8iQsMiansKSw+D8/d4DKi0pLM/OKPsUkvrY2fnFh&#10;vfOmLvgWL8u+jLd0d97Sw3lzNyd89xffD3bdM9jjzEL/+yqxUWFFaN0gEOjHiaIsIC8IBAKBqrty&#10;CoWfk3ID/EL8DK9/vjw7GQGuLPPcAr6hW4Z0sU/2T5PtlXB6VJD1nbDg4LiUrJyCEoS6X/asARqE&#10;SLmwpDQuKSvwpdsbjUMv9g9z3tDReXMXMfWy4MsYM3FnJwS+B0a+UT8S9zEyNz+/BO75gkA/SBRl&#10;AXlBIBAIVH2FWBE54H2ct82DUKWdKXL9M2R7pZ3sL4V0GafJ9UmX7Rl9db63pV5sSn5eMX6T7lcR&#10;mia7sDQyJvW1g7X7maVOGzs5re9Qhnq53sw887Cpi7fC7vAX1snJiXnF7DwgEOh7iqIsIC8IBAKB&#10;qqPyi4XR8Rn+7h4+Tx9/vLYw8dSQVPycLv8BBpEHIthNPjnoveL2AHuL95ExWfnF3+IjZAigC4sF&#10;qWmZAc62L27vdd3Rz2lDueDrvKWb88ZOLtt6vTgxw9/gQlp6BjziCwJ9Z1GUBeQFgUAgUHXU+88Z&#10;fi7P3mkcjLy9LgW/e4E8xsAjXeKBqCvxzIgQzWP+bi8+xaRmFZR8rZu7kkITo9kTUtOC3ni+0pBx&#10;3TsUv8ZhS3ce7xLjlzxs6uK0uYvbv6NCHYxS09PhIQcQ6HuKoiwgLwgEAoGqnZLzhV5mmlHXFiPS&#10;zZDpXj7sDko7OTBdrk+aXL+3Jiq+oYkpuaXfDna5KhUK84pLo+NSva0f4Nf3bupcHvVib+nmvKHj&#10;8539/fROJybHw71eEOi7iaIsIC8IBAKBqpHS84UBYZ99HugmnRyE38kg1595mIFPutgoL9c/4czo&#10;IK0TgXpn41Lzi0rwZ9S+G0/i270CQU5Bsa+ZwvOD453wZ9o4b3LgeUt3542dUI3nuSVhjoZJyfFw&#10;uxcE+g6iKAvICwKBQKDqoqwiYXBUqrel0acr86vCu2ly/UPUD/u88PR7+Rrx7vcXotZSgSD2Q7iP&#10;8U3XQxOd8Lt7u/Fhl5p5n4PLtt6e55cGWGumpaf+iCWDQP9boigLyAsCgUCgaiH8MENAzGu9qwln&#10;RmTI9ioXdonl+qXIDfh0bZFvaGJWoTC7kJ3khwiBb3pOfrCb04sjk5zW/8Mn3bLGn2nb1Nl5U9fX&#10;uidjPkcWwb1eEOhbiqIsIC8IBAKBfrAEAmFeUanXk6fvbq1PluuXLtuHD7hlnSbXL+nsqPeaR/w9&#10;XxZUjzulCFxzC0s+Brx+fWMT/rzaxs480uUav74XPwLR89WlVZEvHbOys7/FyyVAIBASRVlAXhAI&#10;BAL9SCHaKywujU3MClI9lHxyYLpMrwo+rIZ9sj+q+aC4KeiJVVRsOjtLNVCpUJienf/Ozcr99Hzn&#10;7X0qeq6XMfOQQy+vm1ujfD1K8BfDfb+nkEGg/x1RlAXkBYFAINAPE37vQVFpxOfk1zZ3M2R6pJFv&#10;D+YxrtgD0072T5Pr++naQj8v79jU/FJBtfs+39xiYeS7MC/dC84byn4vsaSZe71O6zu4H56QnlNU&#10;8h+/DBkEAlVFFGUBeUEgEAj0w5RXLEjPLgwODvc1vZ0u0xPzbsXIK9c3+dTgMPX9ISHvUrIKqyHy&#10;FpQIY2JifR/qP9/ex2lDRz7mck2Qd0NH110DE+LiC0vwtyKDQKCvK4qygLwgEAgE+jEqKRX6hSX4&#10;egcEaMolyyHSHSzBuGWNX9HQL0zr2OvQuPxqx7pllJlT6G+l6bKjr/Omzi5by39fL3mud2OnN4q7&#10;EyLeFBeJ/0kGgUBfRRRlAXlBIBAI9AOEeDc1u/D1PS0//UsJp0fhW7w8wOX5ZP8UuX7hStv9vL0z&#10;cqv7273Q+hJSUn2Nrjlv6eG0qUtF31LB2HljZx/1g8lRwd/nezRAoP8dUZQF5AWBQCDQ95ZAIMwt&#10;LI2MTnp/a+2HqwuZRxr68RmX65MDU2X7Jp4e/tr63vvYLHaW6q2CEuHHd2Guh8Y7beyMP6kmgblc&#10;P1v7t+v+kWEOd/IKCgF6QaCvKIqygLwgEAgE+t7KKhSGRcT6matlyPZMx6/grfAVDacGp8v0ijsz&#10;xt/gYlx6DjvFz6BigTDIVv/Fien4RbyVvsBhQ0eXzd2CLdVzc3PZ8SAQ6P8tirKAvCAQCAT63opO&#10;zH7r9PT97fXpcn3T5Cq8v4s9OFUWP9Lg7+ryc31xA1psTETEW62Trjv7O2/sxGNcST9b+7fH0amf&#10;/dyK4fkGEOgriaIsIC8IBAKBvqsKBAL/V6+D1Q8nnBySemogYx7jcizXL02ub9TVRb5Wph8+JrFT&#10;/DzKyskP93zseWk1/hBbZU/0umzp5rShw2u1Q0lxn+GVZSDQVxFFWUBeEAgEAn0/IY6Lyyn1v6sW&#10;c35yukx3PuDyfHJgmmyfdNle/vqX/PxCUrKL2Fl+HpWUlCTHRwdYqLgemlDpsw3ICHlddg8J97Qt&#10;LikB5gWB/v+iKAvICwKBQKDvp7g8gffzF/GnRqafYN7CywVcvgekyfaOPzM29vyU96ERWfk/62tr&#10;i0sF6SkJoTY6Tus7uFT6RO+W7s82dHy+s39KdHhevvhfaBAI9GWiKAvICwKBQKDvpCKhMDgyxVfv&#10;Sops3zTZPhKMW9Yn+ybL9gm7sSZAcW9cQkZR8c960xORen5BQUzwG+dtPavyRK/Tpq5O69pHuDxM&#10;+PAObvSCQP9PUZQF5AWBQCDQd1JyYclbD4+oywvxWxp4gCvhdNnesadHv9a/6n7fMDOvur+It2KV&#10;CoQZacmeF1YxN3q78RhX0vg1vZrHQ+0N8wt/vmc5QKBqJYqygLwgEAgE+h7KKxL6vg0OU9yeLlPp&#10;W8mQByaeGhakfTLI/13Ip+zSn/+zXOgQIn3dXpxa4LShU6XU67ylh8vO/m77R37ydiwprd5fNAcC&#10;VW9RlAXkBYFAIND3UEp2sY+1eczZ8Rn4U2sVP8U7CDHxx8vzfG3uRsckJWX+XK8mK1epKSlv7lxx&#10;2tipKo83MK/y7eJrcDYfXtMLAv0/RFEWkBcEAoFA31x5JcLw6IQw5e0ZJxDvVnqLd1C6bJ8gndP+&#10;ARHZecXsFD+/ikqEkS+fuu4b5rT+n0pv9KKaZ2v/enl0Skbsh1K40QsCfakoygLygkAgEOjbqrBE&#10;8CkxM+jxvWS5gWlyfXl0K+m0k/1S5Pr5vnyZlplbWrO+lCEju9BH/ajLtt7OGzviN/VKkC6185bu&#10;+O0Na/9+b6eXnZoMzAsCfZkoygLygkAgEOjbKqtAEBb0LtTgQvqJHlV5ijdDtmfMuQnvI2PzC3/u&#10;T61JqqBYEOpg8OLoZKd17avwmt6ez9b85at1IiE8sKgYoBcE+hJRlAXkBYFAINC31ef0kiBHi+ir&#10;89Mr/25h5IEZJ3qEy6/PzC+skV+7mxgV/kbpAL6Ju6mzBOPy7byl24sjk97bG+RmpLHjQSDQfxFF&#10;WUBeEAgEAn1bhQaHhxmcTzg7Ou1kfwnA5TtNplf8+fG+DzQLCmvIp9Z4ysrMCn9h53l2idPads6b&#10;uvAYV4q3932rsi/hnRc7HgQC/RdRlAXkBYFAINC3VYCrS4TilqSTg6vwVMOgdJkeH6/Of+PqVlRS&#10;M/+Un19YHBPq/0Zhj9O6DlW50eu0oZP7qdmRLx7UyF8AQKBvLYqygLwgEAgE+oYqKRUEP9SJvTgt&#10;TbZKH1xLlesfrHHYN+xjjXyqAam0tDQzJTHC09Ht8Hj86oYtlb26YUMH192D/PXOFArgcV4Q6D+L&#10;oiwgLwgEAoG+oWLTSz6obE86PTS18gd5B2cc7xZzZvxbh4cxGbk//7dPlKvCwqKk5IyXF5Y/W9e+&#10;0mcbnDd3c9rYxePUnLz8LHY8CASqsijKAvKCQCAQ6BsqKk0YfXUB5t3KH+QdnHm866cLM964v0yp&#10;OW/jlaKi4tK0rKI3CrucN3et0rMN6zu4HRmfnZXJjgeBQFUWRVlAXhAIBAJ9ExWWYIdGxMedm5Am&#10;0ytVrhLkTZPrkyw3IEj9mH9QVGGNfnC1tLS0oLAozFbH9cDIKj7b4LJ7UHTQ22L4TgoQ6D+Koiwg&#10;LwgEAoG+XAhNBQJhqUBQirdlnJYvTM0Xhrg/Tzo1JFWuT6WfXcs40T329Biv+wZhsTklpUKx0Wyl&#10;AmJ2rz+50BlDxxXl4+IuO8NpfftKkRd/+fDWnqFPTfOLC9kpQCBQ1URRFpAXBAKBQF8ugUCQk1cS&#10;EZsXHBgUGuATEuBHHBrg+8ov+pV/TLCpfJpMn1S5yt7VcHJgulyfqJsr3Wztnnp/9Hrp5/XSH289&#10;fbw9fdy9Qr0C4z4l5LJ7rRFKjv7go7jPeXM3582Vv6rMaUNHH+1j2Vnp7GAQCFQ1UZQF5AWBQCDQ&#10;/0sFRSWfYtMDdU9/urb40/XFn24sJY66sQIhbNyl6fj+7smBfMblmSmIuzgt6voy5I/XlyJ/urIw&#10;+vK8z5fnuVhZvg36lJJZo+5xpibEBj9Qdt0zxHljJx7gStp5U+dX55bFh/rUlDvdINB3EkVZQF4Q&#10;CAQC/b8kEAgQ9QY9scBvIjveLVW2N/6wGnUV3sXL8cDUk/3SZPuggeky3VNP9Pp4dUHkrbWhIR8y&#10;cgrRjthd1gjl5eV98HVzOzLRae3fLlu68xiXZ+dNXdwOjQ91eZhXVNO+hBkE+qaiKAvICwKBQKD/&#10;r0pKheGfE0JNriSdHJom04N5OcNAjnlcW4FFQ04OSJPt/fHKAp/7el4ODuk5RTXv7mZxcXHch/ce&#10;Zxc6rW/vXCnybu7qvK1XkK1eXo1+lwUI9NVFURaQFwQCgUBfQYhI49MLQ5xsYq/NSz/RI/XUf7q5&#10;W8ZpJ/uny/XxfmDkH/w5I7e4qIa+paCkuDghOspHS85le+/KkXdLt2er2/joymZlZ7DjQSBQFURR&#10;FpAXBAKBQF9BCHmLSgTvPyb7W+omnBmdfqInD2Sr7AHpMj2iL8/2RbybU1RSWsMeZxCrpKQkOz0t&#10;xFLdZdeAKiBv92fr23tdXJ0Q5l9DzwcI9E1EURaQFwQCgUBfTRn5Jf4hEUE6J5NODqn8I2tSPCBd&#10;tlf0+Skv793JzC2sMW8lkyqE8vkFBe+9n7geHFUp8iI7bezkJTMr3tcV3s0LAlVdFGUBeUEgEAj0&#10;1VQqEBSXlH6Izw18eCdNtne6TI8qP8s7MEOmR+zZsa/u3Hrj9yEtp7jG3t0VCR1ecXHRxwh/txNT&#10;nDd3q/QTbAh5n23o9OGJEdzlBYGqLoqygLwgEAgE+mpCNIaoN7dI8D48Mu7s2MSTg9NleknQraQH&#10;pp7sn3h6uJ/eBa83YQnpCJvZCWu2SkqKP0aGeFxc6bypS+XPNmzq/Gxd+3e22vABNhCo6qIoC8gL&#10;AoFAoK+v9HxhkI5siOq+KrynDPMuImMfY4U3wbEpOf9Db54tKSmJj/nkdXObU5WQt8uzDR2DLa4V&#10;loj/5QaBQBWLoiwgLwgEAoG+vgQC4buPKcERyQFmimmyfTH4SnnCYWC6bO9U2d4JZ0YFax5BtFtY&#10;ggf+7wghb3Jyoq+JvPPGTlVBXqd17bxVDqSnJLHjQSBQZaIoC8gLAoFAoG+i9JzitOxi3zf+8efG&#10;p8n1ZV7WW4Z3U0/2Szk5MP7smBCNg75uTgUl/3MPqZaWlmZlZgY/0nFa36Fy5N3c1Wnd368ur0v+&#10;FAmfYAOBqiiKsoC8IBAIBPpGQggrSM0VBBlcjD83Ll22Dxd50+T6p8n2C9CW8TO95R/4Li3vf5Hi&#10;BAJBYWFRhJut07rKv43CZWt3pw0dX8nMSg7zAeQFgaooirKAvCAQCAT6hkLY+z78U8g9pc+XZzLU&#10;ix9vSJPrm3B2TKjav++i4qNiUnIL/0e/RFcgEBYWFUd4uzitrQry9nBa/4/HkclJwd6AvCBQFUVR&#10;FpAXBAKBQN9WKdkFYb6v3+nLpcn2Tj3ZP02uf8KZ0e9U9vg52mTll+QUlPxPPb/LFTrwouKSyACP&#10;qiOv66Hx8UGv/ldPGAj0n0VRFpAXBAKBQN9c6XklwYGhETdXZx3rlCbX189E0d8/PCnrf/TmLlel&#10;JSUfgl5WFXk3dHTdPyLe/wUgLwhURVGUrXbIe8xHobPVXDAYDAaDwWDwj7VuxCOWz35aUZStXsgr&#10;EAh45xoMBoPBYDAY/EPcxWpecenP/dcYirLVFHkHWC/YYr9u2+MN4GrirY83jLJcSH8GVrhuXOEG&#10;/vHubj2PXpSZzzfNdAX/eM9y20QvSlereTNc9oBF3j3Hdf8Ct2Nz3Q7OeL4bNSUKvqFnuuyh12WA&#10;3drZLnKznGWrhV3klnpcWPHqalW8/NXVlV5Xl7lfmOtyaqazDH+qn83drMX/rIx7uGeuzck51nJz&#10;rGTxFvyjPfXBPnp1CkoKWVD7CUVRtpoi74Kna4SftYQJd4Rx+uDq4TvCSO2xVovJBVrovtkuTTFc&#10;aAj+sf4gNO5lu4BclC1BRw3z9C2FpuAfbq0sDXJRkC/E3zEvdLlX5ApGNi9yNcl/Ypb/jJf/Hi52&#10;O/FRjV4XhQRfq4Ksh3kZj36oH+am389KMUmNM06JraKNUmJN0uLuZ6fwpvpJ3cOG/WcFWccz4nFw&#10;ga1fpp1/ln1ANvjH2swtepKF+BfF3GIxL/5coihbTZF3/pPVpZ80hLF6ws+64OphPeEH7SjXC6NF&#10;1IvskKEYJrjzDvyDjE5+uMAwQmDU21Z8p0Q/T+dBifGDUvCPMzr/JUbqmar0oiCb5juZ5zuDTfOd&#10;jXOfmOY+5eW/hwtczAqcZaLU6UUZ57zXIifVIjvV8sfZIivlXkaSaWqcCQLZqhlRL6q/l5nEm+pn&#10;dU7aNLcj9KKY+ny28c2w8U239c0A/1jf84jVeOAx3mIHvTo5xXksrv1UoihbfZG3MFJV+FFbGKkF&#10;rkb+pBvncWX4IzFgPc5QDCrRAf9YhwsMpjxbRS+KXo6WecEd8A+0Wb6+eYH+nXztQdZL6XW5k2Fv&#10;nPUE/COd6WiS/VT2o/oA2+Xkoox8uv1eeuLd1HjwD/S9tIQVXtfpT8oGRwVLr6SH3ongH+tHr5Ot&#10;3qYau0SNsdhGr87PSL0UZQF5wf/NpRGaSV43dazFj/g4Z6vwCAz8nR1cohtSqrfbdy+9KHrZWoi6&#10;vqYLOFtuRmqzgq5v7Ur3RQq+8ZJM8/WQzQru6GeoDX2ygl6XOxkOfAgDf2dnOprmOpnkPh3gwF6X&#10;YY6beARGbZ4ShyxuMhles4ICNlk2I1nw/zFZAHdO7hp4K6ygi01y50G9ZWNek8S8Jo4Zc5tszDRJ&#10;LNlEXvHqGv1JWed4+9HrFB6BfVd7JfAzX8Fozm8x7bd2kqlr9Djr3fTq/HRPOFCUrfbIG6FZxoi6&#10;eAFr2qwgqMy8Ofm7KN/lroqa5lFAYm6GBBIubz3l5St1eTNIXx4NSBdjNBBRb6RmivcN/UfiR3zc&#10;clQCJTgM/N2MTj6i3neleltfin8XN8jRIexFCYwXc11BDXeSSsskY9rkbrl5qU0US+2V3PIsNcl1&#10;BWOJeV2SlZIzSMY0c19gqJeuOthxGb0uqskWfAgDf2dnOprlORtmPe5rz96DH+iwFkOYCNeIUcYs&#10;JQ6ZZnhNyQyvSeaUHMJtfrlFk7M75awfNenhsL3ldJlyurhnAMXcLmxRL+rCE/KaIqOYNkmXuJdp&#10;ivdSdh6SuZeZSB/tXe1409w7BiGXpVcCMTe29MKxKMPNl2mWHVKmSWPJGmw0Sdk8Y25GylRlm7zi&#10;RKs3qQgfy05bZmBZV9BFLbUGJ3lLKt+8MtLkzoDPhtWbFAPnj2Mtt5NLg5xfUsBy288girLVH3k1&#10;vqoRt/Ey/9W8Gb5swvImqfpslS6j6lNJuoL1oAzjD1qCD5rub87RH4C3hVo8DgN/ZyPwDRPo/xuw&#10;n16U5W/3muTpUpvm6XFjbpOaJHldZQbmMwXMlmduF69Asr7qe+dluDW8SqmrIuZ2lRfjJm9CUbO8&#10;PM8kz+1FMbJ5kf7Qp+J7vXIf1BF4GWY6Ihsxpk1kEqMk7aVN46wyMbfXSNQsE3OTjOkk3KnIlkmK&#10;d01i7jq5SdTkjiVbpkvcJCukGdZkSVJXy8S84aTJjZmuMqeILpLXRdbJabI1JEa9JtlPetouIhel&#10;l+2yO8kfCKJREyzDFvEZ2Yrz1JyM1AI2QwhP1FtegLaSAbcA86hEHiVpzOsiAY25GeKqZKhpl9Qa&#10;kqygixujLV02MgLi+2mJ3Nc4mL2MfvQmlUCYxStMYGj74CULZCSDYibATYtX4ibNiCpJUxxQk2nx&#10;EDw2zswt2uxFLNqLBTKngMxMM6iAMyduMgHbpAXI9zzjTVw//XtJS8H8haV3EgZfdo/shJIB3Rd3&#10;QtoUdbE13Cb3zKAtXQPJoMD6bbpdQLb1W8Tf4kWiXjKWDmSM6xknPvJORNQ7zlp8q6uwtIhFt2ov&#10;irLVFXkdVxdGqAqjtIThBLM0RIEmDkiMt0zMb6ozgbpEwBTQGXjGk5MAbdEQTiXJ06BMHs0sWhUN&#10;qMUD6RAUSCwPbdkZJAJq1MTF3IDTRbckoJV4L6JKnOfU0Ly4SXollscG1KI5IzUFkZpv/S7RHwD/&#10;Iq3AYm0RgWkHMmZQTBxINMV5XgYBHLOlTa7LZDgF0oegJskwAcmIu7gBp1Kc4eZphjEJeE2pxl0S&#10;A7kZ1qLl0QKaLzMDNyib1Aku1TkYuL+L6KIsfr2b4hchsIpjgmhSkiI0lFqAbJavz40la8qDS25Q&#10;Xiw1yV0SDegyuMVc8wpojTjgAjFnBm6l5ChezDWdcNjTlfSH5USkqmHWY0pg4O9vg8zHyIh9u1iJ&#10;3/RnkhaDkNQsOdYUmYNiUo0KiHl5ZDxJ2S7JmNRIurw8MumimEi33Mm5pl2SBVJH8eolC5Ar7qLm&#10;dSGTJNrio5AAYjoE9d5LS+hqNZ9elHueceQhB0pm1CjDJTaaJNAmWY+M6pkhlFDZgPjRm2Tj51Gb&#10;j1ydtmSTtkOAjU8aM0m8qCCezMnZKe2iTTaDCh68jEdGgdmLGP2n7ycvWSdzy8TSOwUdTtnh3Enw&#10;DGgUN+CukORJLG0SllY5Q3A9qUQHiwLTF7F6jmGmrlEPXsbxzqrUGAXED72TDV0+TbAR31UpFZSy&#10;9Fa9RVG2+iMvIUJKWhTjRAHeohrS5GT4FuGaeCCtFOXxXtRE+0IBqlRjupg8DdgC0mS2uBLF3FWR&#10;GlopWh4NeJYswAGZh5kENfHumF2UWYZonaSXBGUK0FgScJZHA2y6U1FTimkXpwBNG6kh+KAZ6HeF&#10;/gD0sJlPIIxhNS0Rh4kDZou7SMAlS1EBinWZIbjJZEgTTyIK2C5ipoB04ak4GWK8L9Hk7MJEy8MZ&#10;JhAvTxSIF0a2JM/EZD1oBpIhW25ATfbCVnIOhK3krRNtRcsjBWyTZshiOAFvYTgOKNEMKtVxT7pF&#10;L8oCr513iwxY/CoH0SpFN6kgyK3kIS+NxcVlkVfSqJI7MzcmAT+WNqHUXXPNRV6a5Pq/rpPmpRrN&#10;Ric0L9RXT1Kk1+VYpEoZCCP3ILnbCiy1QOoMvEqpNcS8JnUFZVXsklrGS1JX3IsstUAyWdkMdxjk&#10;RYFR1hN6UZDvpHzAvCtCXi698TIooCYwSrp4TVrJZhhg5XXRDN2SQLIAuTzkJQHbFO0Fx5w8r4li&#10;8Qxlh/BHlTMhN88zbwaaIcjLS3KbyOgYtwfokiuCfieZ81jW6g3GREpyKCDcSTKkSQKG0sQgywvQ&#10;FpmHvCRGtnqTqusYNmTC7F8bNrxt5mrnn42HeMZjozJPljXve7L1DJKSgOTjkUlAeklg/iLG4Gn4&#10;rDXbTynee8ggL0riAjItQ8ZshonFxgXINC8uRjE6fNEQdpEIeZkabN4aUAYBLmoeumo4ZeGaQ5e0&#10;7zx5R5AXdaECatLknCJ2Rzj2Rr8SRE94sItcmm7WC1h6q96iKFuNkfedijCSoBgBLFEgNo/PaJPC&#10;GS/DDcozr1JioJgOuc2qGA2hc9KA26SZKli8X2YIrynOlD8hBWLWtIkCEnMD2kWCMhaEqwf5XCQX&#10;DnmA/SIRqGkSB5RooCZCMYbS0BZ3kSQtCyhRD2CaTBlq4i3HdEK2XhSQCWkGGU1Lkgj+2P2imUXT&#10;qjNrY+uZLnXOqrSZJinG84uWwZ0EbclS2S5RQEymQlu6F2rahbYaZDbRIbM7Fc2PArRyMgpnmCQa&#10;QmJSg4fQAmY2UkAOXwMdpk+RJr0oc17uMK4MzsDfx/o54uty8J28URZmL/CPtUnOs5uxJvS6qCWE&#10;mKUlcDmMWhLjeOYVILzjNsszDxxRUxIEpTYrWA+ds7wlkbzkDBXMSUwLJHmX22XCbXLy/EDUJeld&#10;/nr0osy0P45gEUEYMWE7wmHINE+SUmNek9IhJ0DIm6L/JHTc7BVNm/9xy8TVxi/rrnus+qO32nZB&#10;Zu7xZ9Qe3DR1MXeLtQ/MNfdIvGXyXN7c3czt8yPmIV0Ttxgt2yBd+6B77jE3zVzOaliqW/lYeqdY&#10;vU03d481eBbBIq8Xzli9STNwirhh/PSirp2mTeD9V0no6CxeJhg/j9K087vrkaj9OOSc1sPrhs+M&#10;nkXYB+SoWnqd17K8Ze5i9DyKOQ8YfNEkD1+nXjd6ivZ11dBR1zEIzYyOAjGu6sM3Wg4B9zzjFO67&#10;o96b5s8feiebv/h8w8Rp+qpNLdq0nbp446GrerfvuZm4RVdwxqQaTTXd5ji5Ln1sl7AAV41FUba6&#10;Iu/j1YUhyhJYBq6mFkRoRPqIn3AY5rgUoRiDhoTJsBlKI3yGA0J1oiQKkCnJIXoTMx8DczRD2I7t&#10;LRtgNGSYD9WgDNk7GzNdKCDFZAE4STKcJGmSldB6MidhSnYI2qIa7gJEayB5MlycJANJnjlA0oua&#10;iLPxJKIhaMtdFalBAZmBDCeLIavi7osMx8hLel8Xir8QYbDjcvPCOya5fAIDfyMb5+lwze3SyhJ/&#10;IUJvuyWGQL0/2gaYep9eizei10UpIdAsjc9z4P9khLy8zBfYMOUTvShDbTdaeifx8Ovr+uHr5DtP&#10;w8bPWYmQV97MzTYg2/Dp+yWbj8xcuWPDoatd+g/qP2rs7pOKt03dthy/NWzynCHjp285du3YDUML&#10;r0R1a/8tR28s2nBg079nR8yc12XAkHEzlx6/aXT3RWwZ5H2Tavk284axy7y1e4dNnd1zyMhJC9Yc&#10;v21m7Bpt7ZOhYuG17uC5jYevLdh6qNugYX2Gj1+16+Q1o2dTF67qMWRY/1HjVu8/o/LoNQLTR69T&#10;zNw+HbyqM2TitB5DR/YaOWbOmu133aIdAnMevUlZvO3w9FWbNx46P3rOou6Dh/UZOUbfIdTE9ePS&#10;Pcf+7Ni5wW8N23bo1HXg0Hmb9mnZh1jiu7/8U1GB0d4tvZJn28iR6zLAbjnLcNVVFGWrMfKGAvL+&#10;RNYQRmkVBNzs/oj9/6YxT1cwNMbCnIjMMMAxcMZSGu0NYulNgwlInjAcpjdiznBiMgPLf4xRL8VB&#10;goxkfrwVZVBAavBUKCZJJqPGqaFbXMnkSQ2OySKZUWRyFLPmYCh3YVyjXtpVZl80EJWx9SRDerkZ&#10;kiQ7Ir1oy1vbWw71drOef7fYwDi3DIoRcxGNG9Mmd8vNS21K7eJuuXmpTRRL7ZXc8iw1yXUFY4l5&#10;XZKVkjNIjY3ytLlNFFCbFuip5yjT69LXfhmPwMDf3/qZj41yn16JN6TXRT7+rXk6/14vwjhj5pmH&#10;8owKTCoskDSqx04Rj6p4F8SSO0KjKtg1/hoLTi/ZKYnRQO4e8TwSeVJPFsktNknGM5MkHUjXJhrF&#10;JsWzMYshNaSMBJI2S4kzSIqiF6Wr1QLmr/N8CPtafugtRl4F8xcOwdl3nr3rN3pSvYYNeg4ctnbv&#10;yT5DRv7+R5tOvQb1Hztx+bYjnfv2/7Njp3Zduqvcf6n20HvW8s2/t24zYPSUVbtkUW+r9v907jNA&#10;VtHsvmeCsXMUQV5bv+ybZm4jpi3oOWDYmv2nl2451GPgkMHjZ8go3LV8naJ012P87KWt/v5nxrLN&#10;K3ccHzhmYvM2rdv16DVr5bbVu2T7DBze4s+2aw+eNXf//PBtyjbZ6207dVi85eDmI1dmrdjSc9Dw&#10;AxfUHgcXWPmkD508rc6vdbv0HzJ33YFVu+V6Dx65+fg1NOqUusXgsdObtmw5bMKMZVsPH7ysZ+gU&#10;iXiddx4qteWrBEPnqLnWp8h1GWy/isW4aimKsoC84K9mQYRGyXu1/tbs999OdFrFoTSWz0RbNk8y&#10;nCQOmJg7Ct+7JQyHAg5K4jJRkwY4j8ooQzN5EuDJSbFoS+Zkd8fZL0mys5Eu0ksDbi8JmEXSmOwU&#10;9dICtovGdJF0QroLzvw0wDHnYNl5UEBiOpbsWpTHQ7wK1K9EyJCLgqjXsFjHqFDbMFfLME8LYVnN&#10;dC5zgLlaKOB3ITO90ru+qtEZJieZBNQogzm4QHeeF/vSn/4Oy41ynhpkOepnOCBjAmMCar0Me2Rx&#10;JlPcJTZJcrfcgNvk1RDzmtRl89y18dfJrSwvpk1ekrriXmSmS+quK1ob11J3kelwJ+OxQabjtThj&#10;clGQRzzdZpoWj0DNKInwXKwRA2poi2ycHMNwXowRNslgvGOSYpM8MbcXxWggbTIxOyHaBZ2W7JSW&#10;8ZrIqEnKaJOpwcONk+j8uElWLsrwjfiS2S+2ZCVZEl4buyPuyvGWDiGTcLd4SZwtzotWyMxGDhxP&#10;yGR4pwiP0k+IOBRyj1yUrlbzH7yM/0a3eyWQN8foecTACVN7DxiufNfdISj/opZVu+6dB4ycoGMf&#10;5BCUd1Lp7oBRk9r802HjiUuqlq9nLN3UffBwsxfRdv7ZtgHZJ24Z/9Wh6+Cx0x6+STNzj0HIe1rp&#10;vpnb52mL1zZv1WrKorWbD15Yu+/0iMlz2/7TaeqS9SqWrxXuvRw/e9luuVuPg/OsfdKvGTwdOHpy&#10;lz6D0L4cQwqvGT7pP3riyEmzle65K951/+Ovdn927IJAfNPB8yu2Hx00ZmqvQSN0bP30HgcNmTSl&#10;bYeOatYBtgE5tv7ZalY+/UaOv2XiYumdsv7IxbYdO63de+rO42CrN6n4wNlHiv+zLV4lLn9ymVyX&#10;oQ6riwqr6ZvLKMoC8oK/qiM0i9+pDbNh3/sz1WUNAS/GmNUkA6aAZEigRiGVmEFJNVEG34ilXUwv&#10;auJeGjDzoDLUi5KkjPSiLnGA8v4lav5MPbPFZSRPAlElnYGsiixA3Z8tQ3skBchsjApQcZhAJ1Sg&#10;TUeJavDaRDFeJDMbypAdoS3ZLxuL8qSANrkBRV6cFI1lD5/JsOu5FsH+Eaqr9TzDIh3TAl3CXpJG&#10;eXKTUmpTMoOavKkqbkrNIJMkQVWueWwquRg2oPV52ib5uubFd5BNC/Qk92VSoGNeom9SqMvLI/Mm&#10;5zW5lnpQkmsjZSSgJhm0NcjVWPCa/TLPAQ4r9NNEXJtZhnFJTJpsIJUIuUmpBchla+i0yNyAxty8&#10;brod7WKTzAwkz61EAY2luLy1cc3UcCfhTo4DaaeIjuLGtIAE4pi3DFHTIOvxpVgDclGQRz/baZIa&#10;T5EXQ5sIfEXYR2kScxsCR0psxATyiNEMpuK4XOQ1JjsiyMt2MXlmBtHe6UAmwwwhTdOUWLOMxHtZ&#10;yfcyk01TMbKTRSLTgdwZiJmV0zWUKUAxZVMS4Iw4jwO0X3Fx2YDEaItOHYmZgJ2N6SL7JRDMnkA8&#10;nKnHMf6O5fgDIupFnuFwzNLr61MvQl79J6FjZy3nIu+gCdMGDB+vYxdo65d9Rdehx6Cho6ctMHH5&#10;aO2bdkHTZsj46W07dV5/7DxC3umLN/YZNh7h+KM3aVZvUy9q2XbrO6T/8LGP3qabe8Qi5D2j/EDX&#10;NmDc9HlNfv998Ngpk+auGDNt0dDxM4ZOnLX+3/OaNgG3zV6Mm7X00CXNZ+9LHnqnKJq5jp2xsN+o&#10;SfYB2Qij5c3dh02eO2LS7Nsmzlf1HZu3at2qbbtxMxePnb541NQFaCVzVu/Ufxx850koQt4O3XsY&#10;OX2w8c2yep2iZRfYZ9iYG4ZO918mrNp7qs0/HVfvOalj6///P4eWrxJXPLlKLsowhzUszFUzUZSt&#10;zsirxHxkTRX80/g9YwS+UZpjRK8TRzZJvEDwqwpGoEaRTqql9vJGoRiRH21SeBUbMW5QqdZ7oV6U&#10;UO+DUA8FQQLCppUbVUYIdT8IdUPZIVwexfYr1sDOUfbLUfUrUg0oQS5TwJi7ZsmAR73I3Cavq4wl&#10;iBkbwT3aXnx3jF4U/QJN0yKMg1wIo7Fkk5shSYR33Ay3SYrpEF6TmpdBaGtcpHNPaGghNHkgNEa+&#10;LzS6JzAwLcJ0Li6TWAwxGouG3C01wM0cLcNMLcN0LaNshoPLVhoWahpkaOpnqRvkaRjma3K7+EsS&#10;NXkB2tKA5IlpnsQ0L2nUS86YUaH2QhH19rdfvinwPCG2729Ee7wMz4a5T82LXU0LnO9kPsaZdGyD&#10;7CemhS6mRS4GBU9wRlRc6WxfbKkz/6fdVaXYMOfJEMfV5LqMc95rnpGIMJSwF8OUcaSJTQK0FRVQ&#10;lkVb6ZWiJoY/gn2i4choCB6YFv8wP/NRQZZFfubDgkzL/Mz7OWnmGL4xB7MzcG7NEuolSbOsRJOM&#10;RIPPHwwTotE8ZhlJFvkZ93NSTVLxEwX8ZRAzzXvZKZb5GWgr7hUFaH68X9FYdl/cLTdgTNfDmmnS&#10;BfBXwkuWzRObZiYdCL1LLgryHAe5h2/YD7Td90y458luUZPE2EyX2NwmjTlJhLw69kEjpy1u+nsr&#10;RQ7y9h0yTs3KF+EjQt5eg0eMnr7A2CXK2icVI++EGQh5Nxy/oGL5eurC9b0Gj7L1z7ILzLcPyjut&#10;YtGpZ78h46eKkVfFQt8hZMyU2X916nxNz97qTfKdp+EmLh/M3D6bu8dbeKfcNHIaO3PxgfNqT0KL&#10;Lb2Tlczdxs1a1HvUGFvfTDu/rBsmTgMmTh05ebaimdu1O08aNW82ZvoC0+cfjJwiDJ6Gm7lGm7xA&#10;k6Td9YgfMmlqx+7d9R+HWvtkPnqdrGUbMHjctNvGz9Exrtgp17ZD540Hzhk8CbPxzbR4lYhOFzlj&#10;5NSxJ1DqueI20RYH+A7xyifsN+cNdVjN8lx1EkXZ6vzxNSWGolSE75VFriCuonkDeeZ1lVdZQVkF&#10;Q6po7hAa85pSu3hJyUzFM1Td3IFcky5mG65aFKo8yYH9Fntko4SLFYPa13YFvKgeLNB6k6Fs6X/y&#10;msnGw5cXHL226JL+JtOXx99kqaAubqWk3+QqPf108bL+2tNqK8y8jvvmS8Klun3AWUPnQ/1Hd1q5&#10;a5ylj2xwKZrzBx672IGlGpci2I/ZIs/12m6Yz94Z5dLYj7JJoY5i1PUNyqtWXFq84tKipWcXrL61&#10;bI/Jtkuvz5gw96TLs1G+9p0sjcs+Z1dfX3bk0X6tNKX9Zrs6D+3cY1z3zZobDQu0sGl9gda/1rvb&#10;9/t71Y1lStHXDYs1jdBJoL0/yIvesC/9Qd4UcF4/+1vx4pdZP9NBJ832rLvy2pu7/rU4qxZnqZfp&#10;oJ/lYJDreP6V+hb1QxuU9514dtMg25E38Ke2ftbjkU4byEUZ57zPALFmSqxhcgwy4T8S0AwJmBjz&#10;Lo1pXpQRVzJNcUwzpqnxGlHvNly/uubcmdXnzqw4Jbfq3JltKgoqIX4IYRFSo8WQSu5AZLOMRFSw&#10;/45+n3ET2nTuNG7Fir16OhfcnDbdun7I1FA5zJ9bbMAYBWhJaMEmqfEHTQ03XL9yyNTIIOGTaSom&#10;b7oLhJ4kJsVsUhSgeUgvnZCcK24eJ7HFMalEk5CYNJktNglInsZoVQZpMfSHZb7DKV2PsAevku55&#10;xt/1jBdtE0jMGNEbjXlNGouTll7JmrZBQyfNbdiomYKZm0NwtqHz+76jJvTsP0LtkQ9C3kvadl36&#10;DBg2caaRywcrn7Rzag/7jZzQ4s+2qw+eVnv4ZtaKrS3/bDt3427ZW4Zy8sYDRk7s3GvggQvq91/G&#10;GzlHTl22UU7B3OpN+oGL6miSUdMWHr6sdVrl4bYT19cdOH1e/eE9j9hbxs4jJs/Zd1aFIK+86fMR&#10;k2d1GzwU7drGL+ua8bM+Y8YPGjNZwcTFyDl83NzlLf9qt/OkwhnVR7LypluOXzpyy8DydRo6on6j&#10;x/7VoYOeCHk1bfx6DBx6/c5Ti1dJ/17Wa/ZHq97Dx2749+xlHRtD5w+IX+mp4JxAqeeK20RbNo9m&#10;WOHIUu8Q+1UlxdXrWyooylZ/5OVCFfjncbhqQYii+vMD5IIiG8Sz93r9i9X8i1VFW/YOKIn98Q1R&#10;NbqVbDKPIhCLY4kaJsYzizKivSAjqPXOVLpusnnhlpG9hv3TZ1j7HgPb9ejffuayQbfv7/TOUPYv&#10;4t+1pQ4sUX+VKm/genDAqI69Brc7prD0bTa+gcqsga1ByGvldVLTas/vbZpMXdDvrufxEIEO5zaz&#10;eJHInKb4nOBJivGEZU8UyYibokoUiwM6J7MlAVkVGyPqvREpSy/KQu+diBcJ8hrkaSKTQOq2vC7i&#10;Cgq4W2puE8XIZqV6cm4yHYd2bNWp5V+92nYc2r5d/786D+s4YdM43SxV/PyxCBB5Ni3S1U5W3aaz&#10;pXXXViOWDlOJvblFfV2DRg1+b9dixY2VhkX4TipbnK9lVKS93WRTvd/qLTw1R+HjVcNiRMzsSlCB&#10;1G15SWpuBsW8JjeQ3JLAuEjn2mf2j4PIm4MuIKAk4KWbYYdMAprhBtyCsgHeck2H0KDiPE0itNVI&#10;frROaU/b7n+P2zD5RqiBfs5jw1xHk0Kn7XrHeozt22lYt4VnVhvnPyP1/09LXQwvkGxWEKCtZMDb&#10;0l7aRL6T83i08yZyUca77DfJSDIUU6+Yxrim9MaLJV1eL0LAu5nJt954/tO/X+uOHf/u0aPjgAHt&#10;e/Xu0KfvMtkTN994mmck4bGIehnw5fp+dqp+dOTEDet//bX+n126rj53bquS/Mbb1//q3n3U0sVn&#10;HO3ExUmfaYxmM0qJM8tMGrVk8d89uo9bs0onOtw8PZFHnJKHTDLcLUFeYpRBTZKheVpGgv9qNMoo&#10;Nc4wLY77BSIaHqHm7gnm7vGsPUQBL+Y1acxJInrWdgibtGD9nx26Kd3ztAvMMnj2fvjkecPGz9aw&#10;9kP4eEXPsc/wseNmLcUvC3uTflHTavjk2e279dx46CJC3tkrtv7ZoePYOUtHTJ0zZMK0/iMnrtgh&#10;o27ld9cjztApYs6anadV7j96k6rrELzh4Nk+Q0cNGD1h9PTFwybOmbd210VNmwevEm+buk2cu/LI&#10;Fb3HwYUWXkm3zV6MnbV0wLgpVj5Zj3yyrpu6Dp8xd/S0efL4qdyks+pWY2YuGzBmCqLnUdMWjJq5&#10;SEbB3Nonw+JV4tDJM7v3H6LvGGb1Nv0hc5d3yLhpN42cLb1Tbt99NXjs1I69+vUcPGLVPjldx3f3&#10;XiayJ0FyS8yNaRNtOZV3PeJXPGapd5DdympFvRRlAXnB39KR6o88T5BrimyQcAFRIyIzvyJlBtFU&#10;UOCHtsUqKMZ5vEUwR7YMwxWjetzFbFElSar5FaOBZBJiPISZisRoF0qiqZCVEe0FlWqECrUDCjRk&#10;FJc2bdygwW/1Js4fdNfruIr13vmrhjVu3KBhkwYHryy0CT0bLNR+jx94MAguxY/5IpNmmFDHK0Pe&#10;3OvonNVDx8/pc91sk1++WmCpeqhAO0KoHyk0QA4V6ti8PqVts7dVu+YzFg+49/I4yoTiJyjuhAt1&#10;0DJEx8uuE225y/ZHZ4Y5RZhZUb4Id6Et7ipRY04X3rLDSYYZwgTiOZnzxhw++ZWASRL8RQ4u1eoq&#10;uihLfHYbF2ob5Gpii0BN0pTPqO/kaZAtMSkgSa65GVpMM9QIRs2E+kcdjzRp3axWrVqzDk69+ObU&#10;GvmVHQd3rNug7plXMuZCfdMS3ftCw3tCA5MiXbRatEeUQU1z4R2dNNV99/b0GNttztE5qvG3t2lv&#10;aNKyUcsOrVbdWo2Q17hQB02OKi2Exmi76+7W35o1XHJuvuKna1zkReatlsbUvALJGskTJdX6eepo&#10;y53BpEBXMVWB/rBsDrhwJxc/P6CbboeNUIxsRQHbRZrM07Roq5NuSzI4YPIkQFvSxRaIAsm8drqN&#10;OC/akUH+E9Vky8UX19f5tc6QRaOuBerr5z6+k//EsMRpg+r+P7v92aRV06l75xiXOKFKk2JnM6Er&#10;MgrQWOx0e4M8R2OUFzxHeeMipzvZj9HkqMsw76lJiTPKGOY/NS1xRluyd3w4oiPFW06gk4HXhgrY&#10;RXLqpQZkKxmgLZmWxLie7Ej0yDKxQcGTMS6b6XU59eGJMUIuzF7iu56S9MbFWWm9/KbIeJRJSty9&#10;nNRrnq6NmjX75ZdfJm9ef97RYa+y+tBpM1Fz2vatenEf72YkmabFo7JHxbkPi3KQ7+WmGSfHWRZm&#10;q70P6jl6dIP6jbbdVnIQligG+hy+b9pv0qQF+/+95uZmnp3ysCj7fm46AlyLgkwUo0nwAw+pcWYZ&#10;ifP/PdBv6uTZh/frfI64l5lsWZh1PzfNPDv5fl76o+Kch4XZ93PSRGvGjws/yM/AeZFRL5qH0C0+&#10;HHqjV/RhNXKMximxDPKWublLYlSAekmSBGQUyXBtmpG4zY/9rgpktRcBZiL8uueRwNKYB+IwHCMa&#10;Q6ZNUSaB5GmSFJi5xyta+lw3fGbs8vGuZ7KZW6zSXXd5M3fT59H3PRMQucqbv1B+8AqV3X+ZaPDs&#10;g+L9lzdNnus5BOJneZdu7D9ykpHTh4v6trKq5roOIQ+9U++/SjH3wN95pmLhfefJO4S/914moeSd&#10;xyEXdK1Pa1ooPHhl+PzzPa/Uuy9TDJ0/qVm+0XN8h2Izj4Q7Tp8U7nvL3/d+8Ao/RYB2p3DXE9ng&#10;WaS5Z+KD1+n3PBOu3Hl6Uu3BOW0b5Ye+j16nolWhXSiZv7ht5mbqiteMakzcYhTveRg6RZp7JCKw&#10;vuMYgtj6jOYjpXvoQPAhE2ZFpw6dRnICeaeFnEBuk9myAcmjeZaL7vX2t1teXG0+zUZRFpAX/I0d&#10;rvrY5wy5rMh6cecIdSE+Y0hOzR9tEdhhIyxDDIeThAIZE9pDpIiTaCBCNwYQcZMhOXzzEm1JkqE9&#10;wouY81hYZOZBnBdSqq3huOfPTi1b/dV0+8mZ7km33pfqhAv1XiXeWr9/Qq3atVq0bCSrvNyvSO32&#10;vW2bD06z8D2NEDmgSO2K4ab1+6bouxzyTJN/+uny7jMzd52bfc9HJqBYw+nzJaVHO3afmrtq24TN&#10;h6fLW25/5C2na7+fIO+DlzI+6Sr6TodX7pp0yXzzm2ylgBIN5jDx2sjK6VLxGWApFp0T1QByHtgT&#10;Qg4KnTfcZDKck0ZOCHOweE4MytjM5OwZIOcNV2IIVg0u1ehpw36l5zLfPcbFOgb5mndyWSQtz5TS&#10;SIy4rbwmNWU77lhqbtJEqHvk8eGmbZrX+fXXTdrrrYV3VT/IT909pe6vvx5/cuyuUP/0C5k5R+cu&#10;u7zkevDF+8VGBgWaci7HFp1egLZqifKnPU5M3zNll8kOrTSlzRrrmrRo9IcIeY2KtXYbb511aMbU&#10;XVM2qKxbcmlBw2YNKPIa5IvXg8xdUgVrltol1ZKVJMOlXmrFdDH1bvQ/p5ftgAgPYSgxITbWTJ7E&#10;JKBIx03+f0x3eifnsWr8g8Xn11Hk1ctx0Mt7bFDyjIu8hoXPLrxUW31zx5Rd8ydvn71Wfpd2qo1+&#10;poNB7hOZZ9dXXd88dff86bvnbVLde+mtBqJezYSHh23Or7q+fb3y3t2mJxedWnfE7jw6ZASa3MXT&#10;mJvE7CuKJc2t/P9bL9t+jOheL7LceweT9AQegfFMYe4LjAjPPDP5msdzgrxLTslaF+SaxsVsV7qN&#10;mqOXLdWKCjPLTLzt82qXmsrkDWuQZ+/aultN1Sg17uwz+ykbNzRu3qJe/fq9Ro7cp6Fx7snjs86O&#10;8/Yf2KWloR4efMzcZP7+fbu0VY9b3F116tSMzVsOmxtqfghDjGuWmbxVQWH2zt17dbXMM5NU3wet&#10;kju5W035mLnZlmvXp2/ePHfvnu2qioZJ+Dljvc9Rpx1t1168OH3rxjk7dszZuWvWtm271VVVQvwN&#10;8T1jqb8GSIfXLzb63WN3oPilcoseX0A8h6iLGOOve7wps0VNEuAtA2ckQFuaIUNI08IrxfJ1GsOp&#10;cWiLmg+8Usg8CB8tvFNRk90LIkivFIvXqcjK919Nnr+m16BRlt7J1v7ZFq/T7qNRDEMTo8q7nniF&#10;aC8INFHT8k0a2hGaEEEwzr+IQ/iI8qiJYpRBw9EkFt4pqEkWg3ofeKcg3mUmib/LrAdNgvzAKxkf&#10;wgtssip8jEwTVeKmJ7uY+6+SyShURjLU5FSwp4UEjElAdoqnJQWcAPWiLrSepY/ZL2TtbbM4Ovpz&#10;SXExS3g/ThRlqzPyKgLy1hBj6j1NriyyYQJ+wgHxmS9DugyrIeDDNykZhlNmMkoE2phbuRjpRDEK&#10;yI1hTG/0Ri+TJFTHZnDMzs9MjpC3WDugQOu40tI6v9bt2u9PhYfbAgX4sdcQoeb7Eq1TqsvrN6xX&#10;q1atbXIzXqbfWrZ1VJMm9RXv7wzIUQ/IV523amijRvVkVFY+/XzV6OXxPkPa9xza8ZbltrBSLRnF&#10;pcOndPu7Q4s2fzb9q8Pvkxb1M/U4pv/0IELeWUsHmr04au5xfMmW0W3atzimsswvTyWwRIMcJkOr&#10;eG3sCgnp4lhRdB6Y42IqfYuUEfKiPArw4eOMEjsPORvsEDID9+zhM8ycGZRkzxg5e0Glmn1s2TfK&#10;Icun3cbUy4AXgVe0JaYxN4lwjcbIkvW8DDcptcBEqIOQt1nb3+vW+3XhuflqH2/9+2Bvn6l9GrVo&#10;dPv99ftCw43q6xr93uTvfu2O2R1GQHwnX2Ot0qrWXVuvUVxxM/zyDoMtLf5uMevQTI0kha0UeW9j&#10;5FVLuN11ZOcmbZr9/tfvPcb27DaqS936dQjyIhpG8/CWxFuYZEBMk7wmtdQkNTdPY8TxShli6u1i&#10;NU8nk0VPHvnRJLFkhphLzLgpKiu3vmwB2SI8VY29v/jcurr1ykfefXOuB9+Zvmv+n93btfynVevO&#10;bbsM76X66YFuqp12uu3IleP/7oPzf7T/o33/jtP2z1ONfqAadX/hqVVtuvz1d58OPSf0b9u93VqF&#10;bYgv9bJY5CUr4ZnkEfJym2hLA5qX7OIFXNMufjLNBlk3y042WvyK65Phj43T8L3eb2TzjCSMvM0x&#10;8k7duU050O+cg/2MbdvqN2o07/C/xmnxCr5ei48f6TxgQKsO7Vv90+6Pv//s3H/gjTeee/S0OvTr&#10;W7tOndq1azds3GT23r3b1VW3qCr+1aXbzF075H29Fu092KhZ805DBg6bO7frwEHN/2jdf/KEg0Z3&#10;jt03v5uVPHrJkjbtOszZs+tBduqNNy/b/NOxy4CBg6dP7zViZJPmLZujqzp4sGKgj3lOylk7u9FL&#10;l/7VrXur9n83btr8t0ZNmrdoNWff3ls+r+hTv1/d9OkIakS9OwP06XXB1MswJcYyEaIRFKPExgU1&#10;tKUZMoQOJJNINYVIrhGMqli8Xrhu3+jpCx94JSJONZEokzpQ0lWp+QKTg+UluWYPn4FX9rSQgDEJ&#10;yAzk1JHzRgI6CdObsPgx+4WsXa3mf/r8ubSkhIW8HySKstUWeVcVBssLwyv4sBT4J/NjH/ad1cjT&#10;nq8JEmji25YY4xC6KfljFMP0JsJWfBeTwC7JiFgNM5yojME7cYy3JGDyLPaRJgLEwCItn2z1nadm&#10;/PJL7d6D22s47g0oZf7KL9QKKdG7cXdLk98bo38n1h+e7JZ4bfayQbVq/XLLeHNQtqp/nursxYPQ&#10;vz2HFZY5RF3SeLK/bYcW7dv9fs14fXixZsOm9Zs1bXjk+sKXqTctAk8fVVxq9OKIztMDbdo3nzCj&#10;1/bj00ZO6vF7qyZaj/e+F2oECvDzBmRhooPCAXP4+F4v82ADLUArZ2iVxV90KnAZ+xsCe3LU8M1g&#10;EUMH4NvAZE5iPJCcAXYqxngSZu8hAo3+9uwb5ZCvxl9FyEU5DJmHazzMReYVSMU7bpLe4OQZJUXI&#10;2xydaqq69et2GtbZOE/3ntBwvfLaunXr/96+5UGLgzbCewaFmusUVzVt02TZlYXXgi6sV1pXp26d&#10;SVvHqyfIb9PYgJG3Y6t18uv0U9Q3Ka+u1+DXZVdXqCUoXHx9asDMPrXr1F56fgEXeYl5y5NcKsrQ&#10;k8CNuUZ5OlCyhnSVlydWSVec78W+xgFZN9uekivBNckbutwMjVEgtYvkaZKa5CVdFeSdvn/eiiub&#10;6vxau1XHVgfun9HPc5RxvqX+2UI32Xabxr9NWjeZc2K5fKTZrQijvlOHoCu7887x26FG846sQHH9&#10;xg0GzRsu63Rd/qOpVqoVWgl373RhJI+2esxTDTRDDooboC23gNskAbcSbatiVHkyWvxl0Uf9Hpll&#10;JhG2IyiGtsTlxbxmBbEIecv8LDRo1GizorxRWrxJTsrE9esb1Put15ARj4TChwLBBVeXboOHTVq/&#10;TvlD6Jmnj//s0LVJ0+abrlwzzUo+42i77trF35o3nbB+9Q0v99lrd6CpGjZpuvrseZV3QRddnX6p&#10;Vavf6AmDJkzVjHo3aMrUho0aT1i76n5WynVvD0TYzf5oNXn9uvMuT7YrKM3ds++3pk13aKqofggb&#10;tmBmnbp1Z+7aidYzZM7Meg0bTNuxVTnEzzQj0ZB5bkHyoHgxd0tdQRfyHeb5YxLTGmS00wH2a8l1&#10;WfT4osILHy6BfTcjxjVxjTV1/Wzmjm/QfnWTG73fCIi/uhc+Pk9/WDxevykt/ZHUS1EWkBf8vRyu&#10;/MT3LP0ZmOS8KkigztxuZMhP9Ad9ltJY7MNdTAaTK8NqFNoY/OXQIVOJt2UwkbkJSprBRRr+OWq7&#10;zsz65ZdavYe013q6DyEvKg4WaoaV6Fw13fRb04a1atXacGRKucgrv+zJx0sGz/9t17ll+/a/y9/b&#10;5JZ6tVbtWuMXDLAMkgsr0gwR6qDZyLO8bf5p3q59i3btfm/UrOHwWX0/CnWCBIg72eMVLZVZNkOr&#10;ZLXoiJgacoAMyOItauLzwySZMtJLCkRmZ8Bdoko0Dz5FZI8oyQxhjGKmqRosUD8RuJ9eF/n02zzq&#10;/aZGnEcRkEXeNs3RVeg8tMukTZNGrxjTYWCneg3r7zDcblqiu0EFfyjnvyKv+if5WYendejX7uwr&#10;2fvFhmZC/d33t/3WnH2Wl4e839u54phP2/kac15upddFI8OKR2Df0wh5VUTIO3TJ6GtBd8TIq7b/&#10;z+5/NmnddMa/8w48Otmqc6s6v9YdOm/UevUDZ14qaaRaaaRYTVg/o0X7FuM2T1urvHe1/O7uoweg&#10;n6bFp9Zf9tJYcGxl3V/rtu781xaNw0ZF+NNvvF0TUzClnErpnGS41EvyNPMVrZtudypai14U2WAH&#10;s8xEoxSMYgi/9JM+I0vGaCs200XiMl2cGDEcF3k79OkzeNq0Vv+0b9LqjxOP7tsICrQ/vOsxZlS9&#10;+g36jhizS1djp4760jOy//Tr02vs6Csv3c45PW3TrlOT5i233Va8n5t+9ond2qti5J21djuas9Og&#10;gUrBvo+Kc9WiwurW/bX/6AmDJ0xVDguURN4eo0Yev2tqkZMm52C1/taVFu3+2qJ4S+ld4PD58xs2&#10;bLxcTs44KXb0kkX1f/tt0ub1SiF+6NcAhLz0WPgmh88cLDlLJOadLm4X7UVmeZdJkqlwkwQpcQMc&#10;1tFLo+juyyOw7+O7non3XyWZS+T//773Mtnyddr9V8kEfHm91dPzHMR/3X0VGPQDqZeibHVG3tsI&#10;koTvlf6/fscYI5dKGRMOY3u/qsvsUbQXXk11MFnnd12b8jOfM7MdV5GrPP7ZCv8SjF++Rcq+RYr4&#10;OYdiJYbDlFCTghpBNN8ilFRiuA3jHSkgW+b2MDtQlGSHME3mdm+RUlCxamCe2gnVpXXr1+vcp+2N&#10;u5sC8b1PpVChmn+u4s6zc2vXrtW4ecMTisu9s27PWjKw1i+/3DbZHJKDRqnMWjSQIK8jQl6Xf//u&#10;hJC3hfz9TXZRpxGfzVk31OHDmdASdQTxgaXq1t4ntWz2tm7fvEP3Nj0H/9Pqr2Z9hv3jEX8jtFSb&#10;eeQAr0pkvE6yVLJOvHiGX8nisdmmIjpMcqLE9QR28dHhLdOFMBefChSTGZiBaBdkd+Rcic2UKQeW&#10;qJ4IEr9b41byLYMCzF56uWp6eWoshCE4IyYxN0PN7eIVoGb5Jnuhd3nr1vt1g9qaB0Ij02zdI3YH&#10;uo/u3mdar9sfr2xUXVe7dh2CvLbC+4bFWmsVVhLkvRp0niKvWoL8VhZ5W6++tfpm2JVxWyb0ndbn&#10;avA5s2JdE4HOTrMtDZuyz/JykVd8sOTYuYfPMcrjrbSuSsw5G2Rydi9oQnKKRF10O91D/AipTJQa&#10;7ymF72b9LAfV+AdLzq+vXadWj3F9L77R0s93vFPwxLDUeb3yvtYd2zT/q8Xis2t0Mu333ZOdsGF6&#10;x8FdG7Vo0qpL6xPPbpzyUBqzZkqDJvXbdG3zz4CO/wzs2HFI545DO2/TPXLtrfbcw8ubtmnWeXj3&#10;fx+dNSx8yttvNbROmi2Xegc/3oDf4ZASy3IYD9pETa4lMzxzkBc/2LD0tJz2p/CtyvL/9OnTc9To&#10;m689lUP9uwweVKt27aYt/+jUtz92n/5dBg+Zsm3TdZ9Xpx3tEfI2bd5yyy0F48yk049t1kkgb/eh&#10;w+T9X1sUZCpGBGPkHTNx8MRpUpG315jRJ+6b3ctIOmFjufbaJYS8669f1k74tPr0+d8aN231199j&#10;ly794+8/uw0fuEdXTfdzhHFqHDkV3C0xiiVPC2mySWld3IAaZbi9aAi+BKlxM9zYr5lEVnT1MeM8&#10;R8t9qMCUadIk+WM9twYXiJIkzwtoTIdwM9zmF5guT+wXcbqPQxXveeg9DimTZ4rZQGIlUvO8Lsm8&#10;1APHsaiLm6RNMgOpoWXIM+3Fn1+3c39VVFyMMI8Fvu8oirL/M8gbqSqM1hR+1mKN4g/qGEm/BfOx&#10;cyoLP2sKP6oD8pbxO8Vsv1uTrJeSCz366TKEaAx4lUFeEaUR7KNNbAJtElsx8jIZErPDEQj6FikE&#10;FKsHFGreuL+5aetmbdr/fvD6/Ld5t8OFWpFCrWcxF+euG4FvfvT5U+HRDt9CxdnL8V1ehLzhuRqI&#10;eqfM7U+RV9+ZIu/m58mXa9WuNWZmrwd+xyOKtN8JNXwLlR8xyNuqXfPxs3qv/Xdy/1Gdm7VspP14&#10;/wehQSC+50oXxl0nhnKy9S/Bt2mZJq5huRYDriLuEpXhLQmYLqaJ6vGEnNOFyqScPb6LEPdrygSL&#10;qfd8wpU7eRqYxn4Q8m7WXm8hNLpfaHjp7ZlhC4d0HdP5cvDZTWprf6lV6/d2GHkdhQ+NBTorri5t&#10;2rbpsquLykPeNfJrFKNuTj8445/BHc96yd4rNjAT6m3SWdeg8Y9HXpIkO2JPEaeLbNHaxjispNdl&#10;d9j1H0K9+tkOmilWK69vRT8UrTq0lXl2y7jUxQRZ6Lry2rYWf7b8o0Obdbd3G+Q+1cywvuCtsU5h&#10;d89x+FbuTpPjh+wuTN21oFXHP8Zvmbzi2sa1t7eturlp6ZU1573VbocazT60lCDvgYc/B/Li53oz&#10;7c4l6NGL0t9hjUlmEsteDH4RCKMB2hKjGnKfkpvBW+av82wsgbwLjh81z0q5+PzZ0Nmzmzb/44Dh&#10;Ha2YyF6jR/1av373YSO2XLmx+fL1TReubLp+fY+Rnuqndycf21URee+Xj7x3y0feDbeu6ifHrD13&#10;sdkffzRt9UfLdu06Deq95tJpxYDX5OjQIVCjE0IOis0zx44PlglIHgXcmNeFArRFMWnSE0UzNDBK&#10;i0fUu8BC/GnpWQ4yXDJDZmOmSZME0bg1lNtonhfQmA7hZrjNLzBdHrW5R+IFLdul24+eVrl31zOB&#10;+5E4ycWTmASSeV6XZF7qgeNY1MVN0iaZgdTQMtI1zf4ovSKJWSmAvGKVQd6Qm8L3isIwhf+/BWEK&#10;ya+v+jme8rKR9bKWeWUt4+d4OsbjSm6QfOlX2gXPgneKCNm97eTeO53J8b+OUU+i5oe7KEIFueSd&#10;sjBMntf1bf1OMS/g9mTRF1UMebzEr5ggL7ECcwuTm8F3NDkxKZA0ytMCEpAhbBxYohoqUHeOuTpz&#10;4+gGjev90731jlMzLTxllO33zFo/snHzRg0b1z9ye9GzqAu++co7T83ET3/uGKdhve+WwZYWrfG/&#10;PUfkl9l/uKjisK9Vu9/b/d38hsmGkGLVxs0a/Pbbr6v3Tbrz+LD6wx0Hrs/Xdzuo5biv1d/NZi0d&#10;pGG3+5Taiq59/xw4vpuxx7GQIjXOwiTXKdkUG4EpLyNheurIzMQoQ5MoYGt8xE22Bp0fuZCD5KIg&#10;z3u1DVGdbq4qdg7HpMlLEnO7JEdVZmOh9mGHQ/glZXXqzDk2+6rXxZMOx+fJzGvVsdXkHRN1M1UP&#10;2R5AFFu3fv1pe6Zdcj21487WfwZ1/P3v35dfW3Q56OxaxTW169SeuHmcasKtzerrfmv6W8t//lh7&#10;e51+qsZm/fW/1Ppl6p4JJ5+c2Gu+s+uoLrVq1ULIq/ARI69+vrp4kXSpFSw7RxXxKD9ZFZM5ybRo&#10;EnJ6yybFXcwW2aBAY8qLDd2s2beQEurVTLfW+p7OsNHLdZB7Lv9373/QSR60YLTsk2snn908+PBc&#10;x2FdGzZrNGjuKLnnChvV/513YuUJu+sXPTWm7p1b59faB60vnPZQ2qxxoPnfv0/ZOfuY9cUr3lqH&#10;7l9cfnHrxbda8uEmM/9d3LhVk45Du+63PGNQ+IS/3+rpNGudTFv9XIdhT9nnR3vZLjdIiUXUhWhM&#10;T0RphMZIgJJki3gObalJLzIdgoxGmWUkXXV3+a1ZU/R/O/MP7jdLT9L5GLHm8nnUHLV4iXzA2xm7&#10;tzVq8XuXIYPkPd1ve7jfdHM9ftf0sLkpmv+Uo33rvzo0bvr75pvyDPJar71yoWGzJuPXrrzx6sXM&#10;1dsw8g4ecsPvtXFRFkLeOnXq9hs1ftD4KQh5B06a3OC3RuPXrDTISbni7V7vt996jh51/J7pXYS8&#10;1pZrrl78/a+2W1XkFYJ8+02a2KhZo0mrV6+7fHG3luY1Dzed6Ahy+OS4UMw9GySgSVzAnApSibbE&#10;NMkzSeJJRCeQNLlnGDdTY5FXPbnZ25K9qzLN/hgiMJMXcdhu+EFY0xdxxijAMbN1Y5pMEhWQSlSG&#10;m8wQ1qIYdZHA2JXZMiZ5kkFTkSbasmYmJDPzzM3j9TAmo1CXKBNv5pm048TNeo3qz9u4E+Evfl0D&#10;MxBt6Trp+nEXWQDJs6ti10PmJ71oCM2zpknRPOz83PPDJMUT4pgdTvLMls2QqabYHSaXA/ljUmzx&#10;d3+HA0XZ/wHkfa9U+k7BTnPr6rmDpo7uPnUU9tKZA8//O8fN7EC6z9XS9xJD/t8ujVRP8r40c3zP&#10;E9smhzjK4Hu9774JW3+x0a8Boc5nfR1Ox7hfEb77vsiLrZgXeHusPfv/Sv3sFyLq9WMeQkAQ5sf+&#10;4Z6gGP5Dv6hJsI+wGmsmQ0zpDRcwo8gf7smTADgILFEOK1HXcd7Xb3Sn31s1bt222aDxXTr0b9+k&#10;WeNf69Vt8WfzM3rrHN+dDynR0LDb1aVP2+Z/Nes+rOOAMV1btm5S99fah+WXPY66qI5wtl3zv/5s&#10;dtVw3ftSjanLBzf7o3GzP5v3GNGpV58/ew/tqO98QN9p/x9/NZ2+aMCDV8fsQ06v3DO2Tr26S/ZO&#10;fJV+O7gEUS9nnezaeEulB0Vj2sVWMgE3RjX01IlPEefsKZCzR9AZIa/oZNKzqhhUoiYTuL+f3UJy&#10;XWa/3HqHwUGdHBWEYnSLAwbOSMxmGFajXSSmXSRPt2xeFJMhRgKMvE3bNKtdt3brTm37TB/QeXjn&#10;Fn81b9am2dHHh+8K7lx/d2n0hjH1fqvXvFWzrsM7dx3e6Y8OLZr/1XzZ1YVXgjHy1qnLIu8mtQ2/&#10;NW3S4p+Wa26tMczTPu9zsmHTho2a/dZhSJdOw7v82aPNb00aLD47XyHqmmGRJsJK7nroFh8F53hJ&#10;gGMmT7vEGe5wUQEdyK0nTbZAtMV75IylvlOgYVCoee6tLKXenSHXNDOsEfV+T+tm26knWCw6t7Zt&#10;9z/r/1a/68gunUd0/bPX343/aNZ36uBdJjIaqVbz5Va37tTqn0Gduk/o06ZTq8YtGl301ZD/aHzz&#10;vcFfvf5p0e73zkM79ZnWv12vTu17dZF5dksh3HTuoaWNWjZG1wUhr36BI2+n1dna+E0a1oOfsI9p&#10;dbNeeCc5Wj+ZZS+Wz0QoRk3hjGduHmGcaWYyQt5GvzevXbfOvEMHjFLijNMSZB4+qFuvXsu27Q6b&#10;mZywtRwwc3rj33/vM3oCct/RE9t367Xp8hX9hOizzxzbtuvUuHGzzTdvm2Qln3a0wc/yNms6dvVy&#10;jLwbttWuU6fbIDHy1v31176jxg8cN0X5ffDAqVMaNm48Yd0agrzkLu/RuyZmmUmyto/WXbvc4u8/&#10;tyjdVn4XOGzunF/r1evcu9/Q2bNGzV88ZcOmnZrqSkF+dxLFR0QOih4ayfDytMmroQU80yQJKC6T&#10;JLJRegL69eP43Xs9LZeQS4Os4hKIic1VxG0MqOHAVRQwuIboEG9FvSRGpjG3EgdlqZcMJxm0pRlk&#10;hvzYG5+kwIjpIk1s1EU+AMcZTmzqnmD+Mnn/WZWmLVsu3HgAI69HghEzOZ2NmMR0IJtnFombZQPx&#10;ENGx0AzpRVvy+wDNs0HZSnquyJbbJCbxZA71xqQmssz3vURR9n8AeSOVS8JuycsuaN2icfcOrUxu&#10;rnlmsGvHilF/tW76x++NDm+e+OH5GWGEEvYnVWG0Kt5+VBVGqIhnQDHbpYLLPqoII5WE7zBM4zxK&#10;onWiJqr8oIzHRqmWRionvzzXo2ubnWvGhjyWEX5Ww6NQZRTuFX5WFYYzQ9BAMjPyB+bBX7LHcCVh&#10;tAoegopJAYpRMkpZtBI0g+jOMZoEjUWTk/wHUVeoPDtDJLNTshfyrEiksiDs1ujhndv80eTw1knC&#10;JC28nlDOkaKjQH4vWs838nvlwVbil2Q55Vwve7v3WzmgRDmgWMk95ZrNu5P3vI8/CpFzirmk+/Tf&#10;STP7NEJg1LThgUvz3ubL+xYoPfCTsfSXcY676JF6w9JX1iX28uvc255pNx76yz3wl3FNvOJTqBgk&#10;UHFLvvIwQMbc6/jDQBm3xCtvcxVf5yjYBJ9+/OGMd86tgFJVr8zbZp7HHgXKeWXdDihh+bt6Gv3i&#10;ESLU6i16edkMj82IusQcxtx6RE2cYRCNJMlWP4/lY2QSk7HE+M5lbpn7ozRmC/LV1BLlz3nJnfY4&#10;ccbzxGn34+dfn7wWdkEt6TZiPu1sZVycrSofdeWctxwqU4m/pZ2ldOHtSYWPV7XSlZQ+30BJ+Y/X&#10;dLKUlWJuoPyFt6cUo6/jJwTy1W9FXDnjKYOmVY65oZ+rdi3kwq3Iy5ppSno57OEgSy5JvLayy+Yl&#10;SZNmaAFbLzpjbIZzE5c06Ukj5tZTGxRo6hWq0S8Q2R54RTfHngdh38H6uQ7qyZZXg/VOv1RBPvNK&#10;VSHKTDvdRi/HXiPDSivDVjHK/JyX2mlP5Qs+GorR5jpZdtgZtmrxlteC9M++Ql0ql3y11eIs9LLs&#10;NVOsboYbnvNWu+irqfDZXCvDhre76m+dLNt+DsvIRUHGBMa5eUkgjGAZSdIMCWgGYS4JaFM3NuqS&#10;u8tFNyeldwGo/g7KxEVd8nQ989ReMdjXJDPJMDVOJSL4rLMj8kW3Zzd8vPTT4hHtacVEXvF6cfGF&#10;s/L7IDRK49N7pbCAC8+f3vZ/jWa4FeJ33vXp9TeeqAz16iR8Ou/27JqX+3VvD93E6Jt+ry+4O9/0&#10;f22Q9FkrOgKNuurlrvYhFC1AO+aDangwWpJKRMixRxadBw1s1bbd+ksXFUP8Vp060+qvDrVr11l4&#10;+IDmh1DjjAR6IPSmLF4/c+D40JiAdKEzQI6dniJ6KmgBPUtsnsmgXpJH9bwCZHR+Lnu7d38kfh2N&#10;pus7BF6GCO8IZaKt5K1cYjYfj4oJwxFoQ1uSJwEylzjxhKKYNGls+iJO3SZIzTpA3sxd8cEb/Wcf&#10;zNxxAaJeLfswvacRuo7vlR543zZzV33kd8fpI5oW7drMI9HY9bOale8t4+eK9732nVNt3rrNok3/&#10;EuTFa2OQl6Az2pIAmezaxJ3p4iRRk6wQjUJ5Wo+bTEDMXTkvxieHWDQbbbI1zJZMSGLSRbZT7A7R&#10;y/Ex7jOLfd9FFGX/Z5BXbmHrlo1H9Gsf+uSkIE77ueneKaO7/t78tx0rx4Q4ygkilXMCroXaH3c3&#10;2+tuujfE4Xi27zWMpO8USt8ppHpf9LU67GayN8j6SEHwzahnJ6Oc5PL9r2a9ufLq3r8h9scLA24W&#10;B90SvlOMeCb38u6B949lCoJuFQXfuqe63vvegRy/G/mBtwKsjry2OJj48kLks1MvTPemvr5QGq6Q&#10;G3jLx/LQc8NdaKfRz08XBN0WMPek07wvvbx/INDmWJSz3Ku7+z3N9n12PV30Tj7S+ZSf9VE34z1+&#10;1odz/K4JmAMsDVdM8b7ga3XI1WiPu+m+yGdyuYE30DwIbX0eHgq2O5boeSHK+dQLk72ed/dn+l0v&#10;DL2V43/N02zvgJ5/Nm/SYPHUfoHWR7N8rgqiVDL9roQ5HHc12RP+RO6D06lCdFDcM/ktHKHYz0ZM&#10;vc45N74P9aK9IFQNEah+EGiF4EAlUKDk8OHMaZ21y7aMOaa43DPzZqhA7Z1A/b1APbhUNUigGinQ&#10;DGZo1b9EKUKgGVKqyk5VpBxQqoLKogTa7wRqgQJcg+YPF2gEl7J0G1ii/FGgjTLf5+j+31YKEaj3&#10;EH1RxWS3DeqZijwC+xbWzlFGoGxcom0sENuoVMugSJMWIBw0IgWl2oiD7xRoGJVo6edjRkRci/Io&#10;qZONqREVMF3qZCz+QopSLTwh8/AuitFY0vWzGPExOtIuonu9yGppjzTSrdXTrTS+oxGY4q9eK35K&#10;jMhbK90G5dXTHyEE1MtxuFP8RB+54LFetgMdpZ1pq5//+E7REzyq0BFxsAZevJVOtt2dwieoSzvT&#10;Rj1NvJefyOiE9LQVo9XN6DeSBPYFRmBnlJNqkptmlBqHmohH0dY4L80kNxVxLWqiAuO0eMPCTMOC&#10;DFRmnJFEytDeTXJSjPPS0UAElyiJKNw0Mwk1UZd+ZpJxfrpJRiLKExvmobGJJGOUnmCM5k9P0GNu&#10;1qIk2gU5HEKrxplJCKw337jV5PcWjZo0W3L82GUPl+lbtzVt1qJp8xZrz53V/vjOKC2ezPxjrZMc&#10;ox4XtdLyOr00uq6RCNSQES+SADElstHzaCNXzHAixxg9j2GgMBb3unwSd7F54ljUpF0I6WhMm2hr&#10;+iJW7eHbYVPnDZ08p9eQkd0Hj1y06cB1YzczzyTzF7Fr9sst3nJg8aYDg8ZO6dCjT/9RkzYcuqRs&#10;6XPvZZKJ6+fdp5UHj5vevmvPnkNGT1uysfkffyzadJC9y8vZF8foQESxeG14neyyXT4aoyaJUYG4&#10;BgXIuAtX4jyOmRNFDlNUSUehA0TnjT11bAFTzxaQk0xPFwkm2x6hlyMyJua7PddLUfZ/AHkjlEtC&#10;WeQd3rddkINs/gd1S42towZ3+L15oz3rxr1zOV0QrqBxbtmYIZ0a/la/adOGE8d20768EnGwIFz5&#10;o9Op84dmde3RtsFv9UYO/MdCecPyWQOPbp30/vFxD9O9f//dcv6UvtEuJ5O8Lgg/quzZOr5122ab&#10;lo789PJKTujtP9o1P7J9YsKba+EuZ6eP7dm5a+sD2yYumj2wTqN6D9U3J7y8YKO5o8s/LX+tW7tx&#10;4wablg+31dxaGHa7IErZSntz244txgzrMn9avxYtmzZr3njzkuEOOtsXzxvQq99fdevW6dOj7UO1&#10;zemvLwvClcIdZWX3TO/Z80+UR5VLZwy4q7AeMbcgVndw/w6TRnY7unXysnmD6tX/tVHzhkby6989&#10;lQ20PTp2RNdfGNWuXbt359Yelsdy3ykon148anjnXxv+Ontqn0VzBry6f/B7PI8RrkjvXRGTP7J/&#10;H/txYgTBPoWKLzNueqbd9Cn8ymvg7ujncL58F85F0ZYgMPD3N0J5ZO51Qbyrlv4I4eYPMQI+qRmK&#10;g7yuCvLczE9ntP4uVuJfRW5Ev+bh19e06NkJUZO9J/ofzJvhPxoR7Rmnx/0mj/+1foM6dev+Wq8+&#10;+l+zlq2mbd582fWZPkLzL1jStzBaRnqCeuyHVXfZr8BF7mu1EmEovkXK3INkaYyJGRbEnGfi9tn4&#10;eTTTi5BXjGt46/LJRDTKxC0WESQT44G4KYpx7wum5kWCqVvMKWWL/qMmDBw7ZeVO2cFjpzX9vemS&#10;bcd1HMMfvEpctGl/i7Z/It5duGn/9GVb2nXt3alXv10nFawDCi7ecejUt/8/3XrPW7tn0eZDTX9v&#10;WatO7SVbDpt7lkFetGwT0TrxHulBPf9IYlRAY2p8C/b5Jwz0pBijfzShYVEXi61oZnQ28DnBpyjO&#10;BMXMyaHnEBnROa0nZw9NwiAvOi14S6ZFW+RpduJPs2Vm5yDq+w7gS1H2fwB5w5WLg28pnl7Uuk3T&#10;OrVrNW3SoFHDevXq1RkyoL3GhWUJby6n+V/VPLe0Xr26crtmJAQp+jqe3LF6bO3adcKcZDwtDrRq&#10;2aR2rVrblo8KsD8e8lR25bzBtWrV2r5ydKDN0ad6OxvU/3XUgA5hDic+u58TflJePW9Qw/q/LpjS&#10;N8L9coL3ldq1a62bN+ijx6WAJyeH9W/ftHH9Tu1bGl1bne5/9YnhztlTerdo3vCh1o6Uz9r+jqfG&#10;DO5Yq9Yv/26bmBdw1fjWmoYN66H/vl3N94U/P31y73TEpmiFdprbop+ffnlvf/curbt0baVweWX4&#10;8/O/t2zaqnUzc8UNif63guxOLJ8xsG7tWusXDk0NUmjXtlmtOrWmj+tppb413uPsivmD/m7d9Mye&#10;Gf5WR7NDbo0d2rlVi8a71o3L+qiR4XvtyNYJaMFD+rV//uDoA9VNpvLrHuvv/C6PIMsjZ7y/RX8M&#10;rFMvBpTSp1S/lX0Y85Iik4df/9eNzg+9KMhqSfI8AgP/KM/z3kYuSlfreZoZ1ZcXuTjLDSSTP7vR&#10;VVBNe0h/WC5EuvMJTJp1E6O1E6PJvdifyckxuimxGrFR2p8jdD+Fa36O1I7/qJ9UCel+xcNE502H&#10;MS8v1TopscfDHtNL08dqBWEvbJdobIbecEDuX2LHGz7/TLqwnyO65dzuRWUs7GIbu8ViwH3OcOdz&#10;dkKuzTyTdGwDtaz9z2o+3n9Bs/uAoX3HjD+jafXgVfKCDXuX7zimYRto8SbTwitNVt6838gJo2Ys&#10;NHP7PGDkpIGjpiiYe9gG5t31TN4lp9CkRcvFm/41dU9EJE0np0zJLJK7aybJNVozPkCSR1tagAMM&#10;r6IbtDQpCiqNJbsYVib3yNHCxGXYM+1kybXoZr3gmaf/55gYFgG/mSjKVmfkvSF8f0sYdlMYRrbE&#10;5cXl+YYwXBEhL7nL2/z33+bO6t+tQ6vfGtabMaaHo97Owgjldy/O7V47tlnjBntWj9O5tkb+5OJl&#10;swbWrlPHQmWjwqlFjRoiTm1xV35tZtDN4k8a95W3tWnTfOvyEQh5n+nvbNig3uiBHSnyrpk3uGGD&#10;XxdO7UeRd/38wQh5A5+eGt7/n2ZNGmxfNTrp1QVB2h3d62sH9v67RbOGN44v0Lu9XvXsssG92yGu&#10;nTW5T/yL0xbKG+vUrf1n22YZ7xUKI9UNbm5AXX+1avrp9dXSBN301xc3LBresfMfl2XnuZnsrftr&#10;nW5d25z9d5bOtdVKpxbNn9T7l19qDRz6T4zXpc7tWvzRqrHiyUUJfjdKI5UuH5zdrk2zkzum+loe&#10;EkQqTBjRpXXLJoe2TBLEa5e+V1A9vbhV80ZNmzXcsmaMr9XRILvjWSFVOcPEVbwu5XYN5fxlEJk8&#10;HsCY3m1FAYnpltvkZqpkv2LFQOlg/d/m8Sm6jSwK5JlAnhMoMMYFvrhJgu9jeiDcgNukGelmXnCm&#10;RC9KF6u5PPAC/xjnqhiViL8GTDPDmodf0p3GmMZVTHLzjDWyrDWzbbgZsctWfgVzV8KLK0hy4woC&#10;GnO7iEmTmia5XWXL8KPMObbnI3XodTkT4UJwFpEZCpBRgJokIF1sklNA82QgrWHNJKVsuQFnEjKW&#10;TkIy3CatJ3mapE2aob0owCiZHKOXEnsnLd4gLV4/NY7c2UW9pFiqNZkt2TvZoqYWM4TENM+roVtx&#10;l0Q9t6zMwKTPd1LjlCKCezxaTK5LD6vFYvxCNEaBjBuzTRH/kZjXJDE2GkUn4VIj26v4yH/c7CVj&#10;Zizq1GdAyzZ/1qvfYOCYaRd0HDDyrt+zfJecqnXg3ZfJFt6pZ1QtB4yZPGrmQiOXD70Gjhw8doby&#10;Ay9rvxwTt/hdZ9Sbt2olibycXZddsLP4DrQoSdbGNFEvYnpxTGpQgagYoypzDxhlaIyQGv9iwNTQ&#10;gBh3kXruoyDMHtkyTrFr3Fx79nupetssfhcZxSLgNxNF2WqOvLcZSCJbYskYbSvwLWGkAn2Wd2if&#10;dv4OMga3Ng7o90/LFo13rRoTaH/Cz+746vlD6tSu3axJw9+bNmzepGHTxg0a/VbfXH7d4U0TERwP&#10;7N/OzXRPfqi8MEr16Z19f7f7Y+syjLxP9TDyjhnU8d1jmRiPc8LPKusWDJGKvEHPTg/r1x4h79UT&#10;80oj5IWpdy4end+pXQu00xbNG6GdIjdpVB/ta9b4XnEvzliqbELI26Fdi9xwleIo9YcaW2s3/PWf&#10;P5vH+98UJt/J9r18eOvkdn//fnz31PvKG+rWqV2/ft3mzX4ji2/SuCGaZ9iQjjEvL3Rp37Ltn001&#10;Ly5LDbpd8k7+5tF5//z5+8mdU30sD6Fzi5C3zR8IeSfiD7dFqcS4nzu3d0bXf/5AhzBsQKfRQ7s+&#10;VN4kkDyf0s3tqmIZ69jAK+SiU+vHn0a8RcDRp/gWwjKfYhQQsiQZzI4+RaTrFu5l8kwNCm6iDNPF&#10;NFFlMRrINEX2LZYPKFIOzVPzLVTk5qtgtJdbvsUKAaXK/gJFvxLROhkzyyOLEQXUeEkoICvEkzCH&#10;w6yf5NHkuIsEzI5wnsmIRonqRZW4QDSQCUSHyYxl58ED0bkSz4CH43NI1sNsmVPHmllbsbx/iYJf&#10;kcJAztcRI2vlKoF/rBHvGhRpdLdmn7Re8vqoeoYYvNTSH6qlWKilWKIkE1uyMQqSLdTSHtKY1Kum&#10;WCLjgWkPVZOYZNpDtVRLNmaa4hg5w0o3z0Enx06Lx9kMFKJKtdSHZfJVNkFGzcwy06qSNdOYWap6&#10;KmepaP3kWNIe4V2LMBQXMAPxECZQTbZEBWg2dHR0kficoLNBysgZQxlkJsMmUT3KoLHIaF/obDPn&#10;kN2vyNq5djejjXYbn+7yiH3CQe79E8ReFOlIgLbIiMZoIIYzUQEhNhSgLTKZhBQjaiR4xzcnSYaQ&#10;LWkikwBtaRdNcvMkJrtDGbIGWsaNSQ3XqKuMkz5jxqWLJysU7Z3gLzJpkuFoS5vI3AWQDDFt0uGk&#10;Bm1RkjTZbWL0nYzEkxFOva3YjxiWucVbrsvAWWVGcPmJ4Uspo0zd49Vsg1b9e6Z9l+4duveasmL9&#10;jJWb/+zQYej4mRd1HhPkXbZDVvlRAELeB14YeQeOnTJqxkJTt8/9h08YNGaa0gMv28CCuy9TEPI2&#10;aylxl7cMX/LMrMclRsS+PKNeuuCKj5dbyTUvyS2TqC+7Tvy8h0fi9AfHyUXpb7ecRcBvJoqyP8Vd&#10;3v+f38uXBN2Ul13YukXj/j3/8nzwb2aYvNallX27/9nmj8YyO6d6Wfx77sAMxHly26d+dD8X9epy&#10;yOMT1uqb0rwv3lNcj0i0QYNfj26ZFPn89KeX51ctH1b31zo7Vo4Otj/mYbYXwWWHf1raam5+eX+/&#10;o8HO3j3+QvMsknaXd2jfds0aN7giM6/k3W3hR1X7Ozsmje3evFnDB4obP3lf/fj62jPDXRrnl700&#10;35cfdtPw5po6dWr/83eL3PcKCHkt1Lb88kvtf9o2j/O9IUzSy/A+v335SIS85w7O8rr/b906ddq0&#10;/V336tqPL6+gxftbH9W6uNxGc0deuNrfrZu3bttM7fzSFJ8rxSE3bzDIK7dj6luLQ8IPihNHdGne&#10;tMHaBUMK3t1O8Dhro7PdUX9H7KuLkS/ONahf95dffpk4omtOMDqBiFMlzupX8ofgy+SKEyPk8i0h&#10;OMgxt8nrqiBT/iQBAsUnH89tl53eok2TB34nggTKvpgOxQUVGFUGCZRc4i7JKC3dKjtN48megFKF&#10;t0W3kHGB5GK4ltorTpI1EGBlaJXNi8xWVrhUUiOegRSLhrAzED7m7rqsi/Epko84Rq/LSOdVFxMu&#10;XUm6wsOv72VFjTx5jVwFzTxFiS4p1shSUM+SV8/BQ3hdP7u1i5UX++zqJXqL3NI3x1TSLVXSLNEW&#10;IZ1KigVuMhnV9IeqKE+60h+yZUxeXIBiNolNAraXxkyTBOrZ1lfe6w+eO6r5n7/vfXhSOfm+ZrYN&#10;OzYV2YJUkqlIk91LqgUzIQpwF8brDLxrZTzKUivLRjnxgYzTzcVn1x13vqmZY4PQU7xrZiXcpZI8&#10;u182KTrAdMSv4phfKcqgLbuwshkcUDN5cY2oUjyQ1DB7VM+22n//3AAL9q2LyAeCHxAs+xZGvCg1&#10;wNuETyjQRsAX/0k7/iPprdioWCsBDYzWqVp9xaZLkuqKe7+udZM/66bEbH+qTS/KAOt1d57HIRsx&#10;Wxwwty1pbOASo8/eCo1HlGbIdOkzXYYunwzwQPxIg+HzWH0XJnb+aOgap++CmhjyDFxiDZzxhKiX&#10;eZIVW9HCZ976AxMWrZyybP0plXuzVm5r2qJV3xETz2vZIuSdt3bXkm0nKPKeVrHoP3rSsCmzbfzy&#10;dp+S/7tLl+FT5+y7oH7givbvrdrWqv3L4s0HESwS5EXrwctwjUUrNHgeg1fr/JldocsnpgvlY++g&#10;tSHwdfmIAtQ0FNH5HRc8A3naAcXI+FkOFOPZUB7f2WVmxqeLNFFsiGNUhmPchY4RP/KBTxSaHAXs&#10;wnAZe9LIStBO8Vj8JEa8qm3YWbUHu22v0kvDIuA3E0XZ/xXkvXl8fqsWjfv2+NPj/r/FUSoeDw4u&#10;nNmvcZP640d2MVdYZ6u59dd6v/bq0mbLylHbN0xYt3T4tPG9Mt9cCn8iM31M93q/1v27bfMlcwau&#10;Wjjk7/Ytf6n1y85VY0Kfngx3PvtX62a/1qs7ZmSX6ZN7TxjVreFv9RHyLuAg71rmWd7XdjL9erRt&#10;/Fu9c8fmlCLkDVcIdz0lu29Gpw5/TBzeddu6cWinsyb2njCim8nNNQXhtxHy/lL7F7TTHAZ5H6hu&#10;RgD6d6umXOT9s22zMwdmRD8/NX5IpwYN6o0Z3m3buvHb149fM3/IqKGdb59cnBuu9merpq1aN6XI&#10;e/3I3L/aNJPZPuXNg4PCBI1Vcwc1algP7eXkvhkeJnvOH5gxekTntStG7lg39te6dWrVqrVy3pAC&#10;hLzvvsZVkOZQ/3P0v3ijmNO+xfIs7/JojNytJObG5WbQKLKlM6Atc7OTcaBQ0THyzJq94+vUrW32&#10;5miwUMW3RISAldm/RD5CqPnA58TAMZ1a/9Vsi+y0UIHK2+KbyLQGYTFmaJQhy+AZLxIFqJeJcYaT&#10;L7NyUimKUcDtokPKBKLDFJchc/bF7eKadOHe2/4ChVsR4k8YjHVZjWBLE3Engk5mS8yNeU0upf3/&#10;jWZeeH7hjMPTjzofulOsxuvlWadA5byv3CqF5bNPzN51d4dGtqJWPr/mi00PkHfs1CRfwZnhZqSW&#10;Se1CxgsoVJrnsYVel2W+MiyHEfBiaJLEiPDwbcgUcS814jPMf2LmY5GOYByTJE22nsU7JqORaX05&#10;ULfH+D74/wNNjign3NPKwciLCxhMpJOQpmggOwM24t1sK9XMR4ccL8w9uXKHiczNKBPNfNubMSYr&#10;bm1r3bXNiqtbtHLs1LKsxEOYdXInITHFYrQAxsyu0RqSLQhYs0NQMwUDN1P5EN/VRhnRPDhmzlKZ&#10;XxhQkzl75NCYIZaqaE4mVkl+gAeKZlDLeKie9fDmJ6NBD8SvKjsd8ZyCV3l3KKnJvUlJS1ZWajSV&#10;fkrczYA3i0/KzN+z/7S1nU5yDK+mjJM+66bFr79yZdbOXTO37zxoYqiTEkt76QLKW6FUo2JuPY1R&#10;gHiX9NKAdJV3imgBDaQ2ecNJr07SZ/lQv23OYt695PQCYRmiLrS9g8D0+ec7z+PvuMQgzMUZZBRg&#10;5I298xyhIcogWGT5T58pQxiHqBFxIQJchhFjDV0w+SGkI4yLkfc5riRJQr16zz7IKll27N2rY+8+&#10;fUeMm7l6a5c+A0dMXnBJx9H8VdqCDQdW7DmtahOMkNfcM1lO+eGwyXPGz1tm7ZevbhM4c+WWTr16&#10;d+03qN/oSWNnLW/bvtPKnTIEeZkVYk4l5IpxliySWSFZA+1CB4KSKEC9Bi54/Xi1TAHJk3nuIG5m&#10;jh0tHs2AzwCqwcYzoENjm7gLVZIuppI5UWXOGFOGzhsuQ+eHOfPknKjYhF7Wf9KL89bk6NxvTpgU&#10;Zf8HkPfdTcG7W3rXVv7TvsXkMT0CbY4Io5QQAqqcX9avd7suHVvfPrUo3eeK0sllY4d2Rsxav/6v&#10;nTq23rVqTGnoTUGkYqDtkd2rRrdu3bRh4wajBnU8vG1ym7a/r184wt9WpjhUXu/qqlHDOzds0rBZ&#10;i8ZHd0w5uHFC965tNy0dEe1+PsPn0m9Nf9u1ZvznV9ciXc/NHN/7779bqJxbgm+avr9VGnYr1v2s&#10;ufy6rv/8gZ9M+K3e2BFdz+6ZHuV0sjBKyUZ361+dWgzq1yHv3a2id/K2Wtv+atdiUN/2KUHywkS9&#10;PL8rFw7N6d3372sn52f7Xw20PYr2y7yxoXb9enV6dGtzcOukd44ygs/agwd0GD6wwz2FDRn+14Xv&#10;5HUvLh/cr8ONY3PD7I4g5H2itwNRb8uWjScN7xpid/SN5aFZU/s2btoArefA+okntk0Ltj0u4J3M&#10;r2d/P/HXQp5x2OIvVCjDu9/AAaUKIUKVEKFquFDjadS5dfsnIOQ1f3sMJRHyIiP2Rb3E/gLE3ywI&#10;+uOBOBkkUEKThApVrUNODpncrVmrJrsvzgkWKKOaQIEimRwZFYQK1VDGr0Q+SKAcJFRGEIkypDdA&#10;oESmrYZ+W3wrSKh07Z34neEXki6q58ojE/AiMTIiMBIgOOMmaY1OibKuQAVttQuVdYWqukIVnUJl&#10;0ou2OsXKekJVlEE1qEu7CA2U18pT0inBTWKdYhVUiZLa2cot27X85Zday84tsxAaobGaOYoaOQo6&#10;Bexw7FIV7UK8JAOBxmGbf7uN6f5bs4YTt43VKlLSF6ihXlSJ2JesDa2TqVdGkyPjuAivUweVoalQ&#10;ZZ6Seo6oEi2pRAWtFi+pSIUeLw3QIgmh0pjmaZKblyxApudTqtEQ7RKlOW6b6HU5/lFVJYPlM+nm&#10;QCeiRvVsK418G40CW41CW408G7WMRwja1LNQ0hZ1sQCX+RA3823Ucq1UMx5q4F4bzQI7TTQqy0ot&#10;85F6rvWlMJ3eU/rXrlNrl8lR5aT7WoX2aE71XDwhmgFt0eTqBTZoKrzfDEs0BGXwTtEkudYIEFGs&#10;nWe/4vKmpq2bTNg+/XKItpbAQT717ga9/Z2GdtusvU8n2w7tCy8g2xqNQgvAYwtsVbPwLpAReeMM&#10;mjaHCfJtNTLRIbAETA9cNYm561zmPEhr8gLa5HbxmiRAx4vOSZbVmXcaQx6soJdGLT6SS2BVtG56&#10;gn5mEiJU3fR4/axk7LR4lEd0qItANjNJPyMRZfSzU9AWQx5Dq2wlcnYyGqidEmuYm3be+Wmbdh0b&#10;/dZk89UbJrmpeimx+N4qqk+Nw/OQ+sxEtC/t5Jg72Skd+/WoW7tunV9qz9m62zgnDdXooTJmMWRt&#10;iIP1MhLRPPiB3eQYNBzFeD1kKmadxAg39dBeaFd6Ag9Pv4PxGtBpTI1d9UD8ooYrTp4snzFbBGfG&#10;rizPkQxiUxKTJlvGgKAx08UwHCY2ZIxuqIYJGDpElBkruo2Ki2kZqkE2fB5zWsvxlKbDkVv31GyC&#10;b9/1um72SvtxhKFb4u37b5Us/fDdWdd4A9d4Nbv3l41eXDfxMHmRaOaZpG4Xdl7X6aj8AzkVaw27&#10;sIv6zoqWPkbP49nl4VXhu9H6LgjfRRlmkajACN/3/YgrMcviPApQk10/c5eX5NEKUUBGEZBFATpe&#10;PAm+Tcve60V5atSkpk3SpY+OBY+K55aRGdABKj4Muqb/uPdD8d9DonJiWf77lqIoW72RN+yGMOTa&#10;V3Fh4NUM3yvZAddLgq+jpgBlgq5lBVzL8L+WH3hNEHq9JOxmTsC1dJ/L6b5Xs/yuFATRsdcLgq5n&#10;BFxPD7ieG3LLQWdP2z9brp0/3Pfh0dKwm8g5AVfT/a+l+10tCr1RGHI90/9abuC1UryL6+l+V3ID&#10;rpUEXysNvp4deD3D7yraqTAULwA79Hpp2A20hjR/VHk1N+BKMeoKvY4WUxR0DRVnBVxH60QuCr6G&#10;Fp8ZgOfBBSHX8wPRjq7ilTPzFIVcz/a/kuZ3LQ2N8kcrwWXIaHJ0LOjYcRk+5OuoNz/gKloS6i0J&#10;uY6Wh3aUjWe+Jnh3E60crRmtpzAYzYnO/03RSfiqDru5y1n8j7deguybous89vq6RjD9tuimiv32&#10;gzfnzlw5eMGmkbsuzp+2ZGCdunXM3xxFVPo2V97E69DWs/NmrhqCCtbvm6Rovd0945JP4Q2HqJO3&#10;7m6cu2bYjJWDj6kts404FVSq+PTjhfWHps5ZOVT50Q5/we2H7+SOKi5esGXEzBWDZ6/GMyDLqizX&#10;frZ3u9yM7TLTr5tuWL51zMwVg3acmmngvv91wTX/Euap3Grjt8U3EeL7FcmffL2bXpoz8ed47FWB&#10;xfSWr6RVoLTPcs/0f6etU1mz03jz8OWDh68aulZjza1PV3SLMVBuVF8zbv3oDVrrJ++aOO3faUee&#10;HFBJu3HU9eCCU3OHrxw6dPngcRvGrLix8nrEBeWk61v11jdoVP+XX35p37f9uPVj1qus1UhT0MtX&#10;lXM/vvjc4uErh4xYPWzm4ek7Tbdo5ylde39+wKwBjVs2Qb/PtO7yx6i1I+bJzlt+ffmM/VPO+chp&#10;5isikpb/fHXhqQWr5ZfJuR+9FHh6+r6paxRX7b67bdHZeWjX807MuhxyVjNfQbNA8Ur4mQ1qa9Yq&#10;rxq7cfS4DWPXKq447y+HSB11ESb+YtPTVakRyt/8eHG2ywZ6Xa4mGlPq4jsF39RkYwbUEM5eDtff&#10;rHd48p75w1ZMGLl68vIb26+E6atmPtplIjd2w/QNavuvfzBUy7U+F6g+58SSiTtn77KQuRyut83o&#10;0LQDi4YuHTds6bi1Kjsv+muq51hffC9C3vsnbn4yvhFhOH7TzJkHlxx3vqGa9fCcr/qMg0tGr5l8&#10;yPoCYsHbsWazjy+bfmDBsCXjR6+buvTK5pOvFJWTLZac29S+b8dfG9Rt1bnNwHnDDz+9eMT5yr/2&#10;FyZsmXn82VX9wqdqedbXPxntMD4+fMVENHb8lhmTd8455a2klIYPbbPW4bEbpq28vWWN4s5xW6aP&#10;WDFxt/mxmzEmt2JN2AOnh0/jVAts2uRm0Jz0jJEksxdxhtvkGB3g9fd39tqep9cFWT3+A4/AKjVC&#10;NPXPEf/eN1l15uwxy/vLz54csWTh2FUrtt1W1EmKMcxLuxX0dsauHUvlZDbI3xi+aMG6W9c1Ez7d&#10;Dni7U0Nt2vZtI5YuRJ66edN2FSW9tPhjj+4PX7igQcPf6tT5tUPffouOHz37/KlO8mf5UP9/TYwW&#10;HvwXTT5m5fJV585ecHfWiI064WD9W/PGtRj91bnr8tOntqgozDm4f9rWLVe8PfBLvmIij1iYzdy7&#10;fY+h7h4jva2aKktlThx9cHexzHE01Yili1ZePKObEouwWDc55tbb17vUVWfs3jZq+eKJ69dtUVJQ&#10;iQihz+Z+DzO/M1zyfrHSTPxH83NP3RDYIes6xyG41GPgD20RhOmiJBNgInRG7BhDgjvO7NMOei6x&#10;eggoUYYgnTN+YICpj0Hx/7V3FmBRbH0cVgwQVBQQQZBQkFKxA0Xs7u7uFgNBkO7uxu7uZBdsYGkF&#10;Rbq7G3b3OxM7LAv6eb0Gev/v83vmOefMOWdnzlwvL8PsLpqHmBkbhd8TRQU0BO+G3UlFr0LsPf8y&#10;7xwepH1nX+ScDc5Fu1DOvsg9HZyDlWl4ZySdL3JRH3RUxFhURaNQfxRUOI0PxF+OODwU7LY0UcX6&#10;4y+Kglex27qnadih4mWs8ynssPH+6KTw88U607Dbw8SynEXnTsdWCT9NfAbi3LEh2A1d/BXRGqIy&#10;VsCHZ5yioXbikNCKNQ1BjcQKn3uR43Y3/tbzd5Tv6ka6JFX89M9qIKBU9r+ivJgCfrLDbhvHNRkn&#10;Vv3sQL4K1sGW7IMKqEp0o3omOrKTnO96buvZsyupvPF4N9QZTYI6fLTBpsIeA+AcdgJ+R5Ms2+PV&#10;5meEDbfDZiaGc78oebRc3agqCvZCdk39sSrnMFA7mopoR2UUooxCzEONQgU0kBjSVMWPBzsX1I3r&#10;eH5clj1ZTVxlFO9s3UimfUQj+VQAo8EmvMGWU0AeZts8di1aWoYcxT1bDMv5drzulIWDZRR79egt&#10;LDdIWmWYrIRsT2RFVyN03jNdzwQdQKoq0V9cVqGXvGKvPtKiwyYomp5ZScswOeGxdPRkRbn+Yv2V&#10;xMfMHmhzZUtUpfOt6BMqw2XEenc7bLvw7kfdNYe0+qn1kZTpKd9PrHt3ga7CAsI9BXfqT9f3XD5w&#10;pKyEdM8RExQGDZXu3UdYqp/o8t3jrkcfjW4k7/VSx0wcLdriR06cAna+qEwUsOcT8JPCq3ZEAW25&#10;Ck1njcp4gXvFsFfhvCJVIF86mukY1eC4mUF+9BXKyWwjHvf6xiAd9Kl3nqu3QFiiZ9/BMkqaiuIK&#10;vfmF+KUH9V3ntta9zN6/3m3CRo0u3QT6qsuIyfZSnaK2/fwmnaBDQ+YN7SXfq4+ypJSqlHDvnhKK&#10;fVbYLDcK1V9lu7wDHx9S3m6i3eSGyi8yXORV5HTyle6oZWPE+0v2UeojKiMmIiOmrDXAmKFrEW8k&#10;oy7bWaBTe772Qj27yg/vN3bN+BlHZgiLd1/rtsatxD6A5a5D15Yc0Gf6gcl7r20//GifaF9R6YHS&#10;qpNV+o9S6CIs2LNPjxVWSxxSzX2rXGcemyo9SFpKTQodp5iMeN+B0tMOTLVLtfBnuv1L5f3WVDva&#10;pZnPpm+krguv7yInQ8ZG2BsKdxlXXu/aB4ss1iuMUe4lJyHeX0JUWkxSqe8cnRXm7303eh/qJtp9&#10;5LJxOi9sPevu7bpyQkSqp/RAWSS4q1y2KWgo9VWT76sm3UteXHao3FKz9dbJZ8wTAwjl3X1DF1VN&#10;Ir2FJURkhypsPX3UvfKO9gPzPkp9u4p2X+ey16Pyzp7relKq0pJKfdDvKj1695RUkp6hvcQq/tSk&#10;HXMFhQX5OvAJdheQUu6z59qJ3df0VjluR4u849yxi6xXtulnl9ls7D9GWUJRUlJBoqdET+FewlP3&#10;Ljjxxtml4NqELdMEhYXQzApjlPqoSPXsI6I8UW3PzZMH7puQd5epFFwnxRdfCqxaeJ1cH6IFKzT/&#10;JQFtyTXk6sazyCU33ctvO2Vf3vOwyXf3vb/qnfs9z8L6FWa6JMYtO6HXR77/sFkzVcdqSMjICXXr&#10;Lqc62Cr8XUBpnnnIC3FZWRS5Ieq9JPvO1z7o+CFqheEJxWHDe0nJSMr3l5Tr11Osl/xgdYeP0fvO&#10;BCiOHNWxcyc+vg7deoqMX7ni2L2bXlnJ6+2s1SZMQFIrraTcU0JMUr7ftG1bjF8EHrx4rkPHjoTy&#10;dushOm3TluWG+koaY7qJiGz3dDtdUYhceeFRbbG+fTa7OGx0sJ29Z09vGRn1yZOURozsLSMnICgk&#10;odDPPibKv6LQOoaxXF9fadQoCTkZqX79xaVk5AYNOnD+tHvqJ+xx4RYn/sPjW5DpW5RtEf566N11&#10;1HUxfBaErIuIPw0JH2ZmRDDbQwaMmS6njPkcKmSews0YDxK4pipR4LgjUUZOmY6CCkQfzi7SIImQ&#10;L4EkktRivJFTJfdyQg3kbqf0kaiiYIJOS6fKhHfiYzOJk8J3ZaHTwU+NODxUxcr4XsxNieFcBcxf&#10;iXXgOX68gBkwNRwXYnwv9hJNC4u1cLbEAZ99keNx/+Oy65Yqt8jnGfQiXUnt+yVQKttWlffRyroY&#10;yyY5ayP5aBfz6Oi+tZpuxkvTgg1YSHl5OkC+nnib5c/WEpd43NNlTklHInHZxR+ERXKGFA0XvkZr&#10;ooyHUD1c3Roxt6OCt1hztSCDpBqxOfHZ7KKZDowqx33mc/gFOvUQ62bosfJ1hq2O3UJZedEOnTrc&#10;itd9lKo7df7Azp07rto/+VWqVUiG7WGrhZ06dZSTFXW5u2XCPLVu3QTsrq4JzbJxv7fL99n+6FKX&#10;a6E60v3FBAQ7adstOmiMzTx4jKzPnd30VPMlG0YP01SYvXpUSIHdcfslSLKFugtozRv0NsPW9c72&#10;XlLCPcWE9pvMCKu1jmW5YLrZaIX7K9qSZ4qfBXbkaEvoLF7ATgqtTATmqag/VkBbvCdWwMt2xNJh&#10;PbEqYbpYlbMa9mgNUQGrogLWGRuLPcVR6zj2adMfm77bd1Fw5XWZfWxuh04dkf1obplg9dFk+ILh&#10;yFnF+0keeXjIr9J17KoxqNqxA9+h+3sd06z0go9prNNALePXjnVItHDLtEVyLIIsU15sndNKtxwH&#10;ERnxdu3aL9Cd55Pt7F3mbBZrqKSphvoPnqZun2Cp8/SwxuoxQiJC4zaOc8yx3HVuu/zIfkipx64a&#10;aZ9q4ZXnbBKj3749n/IkVcM4XT+W6zyDBR07ddx1aZtOkPahR3sFugl06S44atUo7cf7ltutFOrZ&#10;rbei+AbP1ZbvDZEHKE9UGDhd6eSrY0dvH5AdKi3QVXCdx2qfOmffBvLhh58Xr2pH7zpnzcsrqeti&#10;zeW7zqXXXZGWFd90Kb7hTPhZyU3U4lx6w6WU1DXP6nvOBTeQX4orSG321HaNv6oTaCk3Qg6d1yKz&#10;9SejXMXkeonL91lusc0p7+rUPQvQko5eOlE3yG6Nw445uiv03zn75NwyivIU6NZlwLgBh56YWiSe&#10;Up2KKe+em3o2yWeR8nYV6SapLLPJ7zBS3kP3zcXkJDoL8q9x2uNScn331RP77hhrP7X0yrmxxHyj&#10;qGwvEVmxk2+cPArvzNRZ0r2X8PiNU0+8cvQqv2eTdHbeyVUC3fi3nTlypvb5MpPNHTt36C7ewzzO&#10;3+yD7yLD9RO3zBHsITTr8DKzKO+Ry7H/eAS7d93gc9AwymON+25U1Vg/edLuOV7V97A3xnGWCB2D&#10;c8l1V2S6BfhClVzHcwO1uBfedC674VJw3aUIa0GL5opsGHdfVEVByouW0QU1IicuvunKtcielXds&#10;U86Oub6Gui57Yi/z6Ne3Jj/DryTHMSF24Z796Nc6Fa1xh65etI+NGDFvGjqptVaWpq+DrcPfCov3&#10;4u8ipD5lmv2HSI+MxPWWFl26CPaSkt1gbY0620Yz5u7Z05Gv4xpzC8/0tGN37iAzFurWY9VJI++8&#10;dMf4GNMXNPR7fE8JiTn79rqmfNpzykdKTkFASGjGlu2e6YkySqod+fk7dOo0fcdWv7x0l4T3c/fs&#10;Ra8+SEPTOydN786toZOmivaWtHwTfOLu7dk79qBdKhPG6T2+ZxMZOnnthg7tOmx1c/XITllqdKKH&#10;RG+ZgarbHO08Y2P2XjzdS052kJbW8bs3/UtzfbmeEv4Z8S3O9inJMQt/M+hK078Xg2eBlIQRQeLo&#10;T89BpoiLXQ7H4Zr1wZNzmo4MMh0ZG3W38svBHlqlqsjzCOFDOU1LI/SRrHL5Lgp3mTtUe6udsccY&#10;0LQ0Qj25Dx5r4SpT7VgV01MkxPgb77h3naGlEgePNB0/WvI5B39a5hnsfnAGfmscL6A1IQ0bK+AL&#10;SE7CWR/M/rFu9Aw0Fi0deq2zL/NOvShwuB65/PJJ6rro/lrfRVAq25aV16LNKW+cNTPOpibOtvYD&#10;9ugCzy7I/0m8zQqO706krQitsY5g2kQ02lLheBt20xEvEHJGFjh7iUayhbuK9yT6WIc3IvHFjbDR&#10;JoppeydeV3OuWn/V3ou3jg4uNkpguz9O0l+1W7NDJ757n/WsLm4UFsX+tKc2UnbGihEzVo5U15Dv&#10;0IFPQFDAn3bguMuKIWP791WWmLR4qKH3ivvv9RPrvK+8O9pXoZdAl06HbBcauC4TleiqqC51wmVF&#10;wIN90xYM0pirtmz/hA91rjq2i/oqiCkMlDTyW5XDPvUk3khxsGQPUcGdJyaH1lq+R8rbiEktfi5N&#10;J0iV8ZBnR5TxDkQfqgNPFZVRf3IxUfDhmPgSoSbEldcK/coR1eDwNNVo6F3yQwCmvdngUe3gXm3/&#10;3fGsc/SqcZqjO49fkF99tprlZ8PzbJ/9N3f06NOjI3/HDe5rfWqdNTaORj84B04feKrK43S9x44L&#10;W/uq95VSlTlK0z7D9jrH9nHNstVYOaabaNcZ+6e45tmISPZsz9dhuc3SK+xTvnUum3zWd+nWVURG&#10;dM+N3adZngE17nuvbe83Rl5GVdrk3YkjD7UVxil1ERbQ3DzGvco+oNHdt9pVVEYMvfoy88VGIXpS&#10;ypIdOnSwem9iFKqr/Wgvf1f+ofPV9V4f9W9ws8+wGDhFtad0j1lHp20NwD4PW0JJUlK5z5B5w1Sn&#10;DuouLtyer/3EjZrO2dZ+bFc0Oc+5/6h4VNsj37VONyUuChHr/AtOpZjDEUFlJ2pLNHK3YNtr/qyn&#10;xhHu6Fe7bmLdVacMHrlknNq0QcK9hdF5jV050ebzmRFLxyNnHbVswuFH5mIyooLdhdZ773ctvaET&#10;ZLfEdNO49dOGLRg5ePbQTvwdlcYrHXhk/CXl3ex3BLvL+9Cyl7xk5y78K212uJXftvp8ZuK2WePX&#10;Txsyf5TsUDl+IX6RviJ6b+wCmE8Xm67rLt5twtapxrGe3vUPbTLOzzdc3aW7wN7zJ1yTLipPUkFH&#10;OHr5BJ+6Rz4Njw0YLoefm6P+o1aMP/LcXGOdJtorN0zZteyWZ9X9I8FWyI9Hr5wwYdsMz5r7rmXI&#10;TZsvESdYC3e5+V4Ux+Z9iA5cLdfcKm45FV4zCHYey+W7O2IueOalf38Ksxw+YcorozTo6PWrASU5&#10;Z+vKd5/2FekjOWXb5h2+nuYhL3tISsgNUd8V4HOJVeeSHD9i7myhHsJTtm5y/BR7oaHyfF2FEe2Z&#10;/KAh41avcE1PMqQ97S0t372H6BZHl9NVxQaBjzc42goICo2eO9848PmZ2hLv3PRpGzbzdeggO3ig&#10;U+L7/oOHdkIryNdx1rbdAZWFvqW5Bs8eivSW4OfvfODi2YVHD/fqK600dtTpyiK76PDpm7Z0Eepy&#10;9P7Nc8yq8/WVerfu9JFXmKe9//iNayNnzxMQ6ioiIamsoTFyzlx1zSlde4pIKSttcXf2L87xKcrm&#10;PfEfF6+CTNtP0cdu3RzCub87+f5hwsZww8sKwFyN+zYktx1iNymp+7j4LV5C7JobJOqAt+MTZhJl&#10;3mB9sHuoXI3c5WbBjJA6Kt6BTXejeQwVD3FgVGfeO6ycNN0D5oQYgiZH7dQM1DxUC3eVO2QjuaR4&#10;AUvT6vF2Q57t+SDB/lzQ6qtNb1U/HulCCt8vhFLZNq68Vuw4y7YVdEifbNgf296Bte0Eh+msfEo+&#10;zzCJviKkxiqSid+ORdbLxPWLacNotMIUrdEav/FJbslgjbjAYTcmyeA+R+6lttjtUlTAb2FiMzRa&#10;R7Fsb308OnaG8oDBfVbt1XxZYhrPdnmcbLBqn1bHTh3ufT5henpdl64C6IeokrrUuFlq42cPHDdT&#10;bcxUlUkL1R98Pnk3Xt/Id9XoqUp9ZEUGj5Q5YrkgJNvuRsRxpLz8XTrts5zndm+7vKq4QFf+AUOk&#10;R01QkJQS3mU+2/L6hnim8xGbBTJIeQf1MfRflc72efzeSFEdU95dBlNCa60w5WXi58U5O8JQiXVA&#10;J0IuCL4UeBU/I7Id79OsAz4D1gE/d+y2MVcVWxOyBe9mHc5Ei4OU15aWZTTyCfnHpqnId2vskcm5&#10;VdsRIQyMKlBlTgvRh+yJtiie9Q7ulfazddHPP4Gh8wZapxqfZnvsvbWrZ5+eSDo3ea/1rnbWWI8p&#10;7/DFw/1qXH1rnbec2Sg9UKrvINljL7RPsT3OsL2dM63HrhiJlHf63snO2VYiEj2Q8i6zWnKJ7e9V&#10;7bTObY2AkFCv/uIHH+33Y7n61bruv71TYVw/uUF9TUJOHLq/X2HcAEx5N41xrbDxbXTxaXAeNFOd&#10;rwPf4JmDl5stFuohKCzewz3f3jD0+MH7u5HyDl809OQ7HX+mO6a8U1V69u0xR3fGZt916CB7D+gt&#10;odx78MyBShMHqExSGjhZZZnlIud8K+9GJ/zEmxaECHeZqqKeX1ouIs1nsPOqd7TJNScuCsqScB3r&#10;gouYgXFbWvMyMjNSeYldpUjgrvmznxmFueLKK6yooTpw2nDVyerKWoNVJg5ZaLDGueDarONLhSV7&#10;9BuluNhkPVofaTX54y/tTOJ9puyeK6EoJSYnjnWeNBgpr7Km0sGWyhvhLdSzm4RS300+2p6Vd7Uf&#10;WIjJ9e4syL/OdZ9D9uUVdjvQDKJ9xRQ0lKXV5FC7iIyI3ls7v8bHi4zWIoXV3DzZMMrVq/5Bc+W9&#10;pDQZu4WvsXaSV90Dn8ZHBhGuR+iWuPKOO/zMbPRK7A8C8iNUXcpuulXc1n5u3rFzxzGrtbS2z0TK&#10;64wrb9M6UFtuecXXhyggzUUFx+Z9iEYs+MKS5TLsfvD+EGuN6+Sv7oMfrfXKS/cgks8pfKXMU81P&#10;d89vUl5ZpUE6t2+eKs07XVu2x99XVEJy6vatO/29zUNfIeXtP3LE/gunzzOr7eOjh8yYJtSz54yd&#10;250+fzjXUHG2vtz0Jb3/0BHj1y13SU8wePaIUN7N9k5IYU88fbDG2lygq9DoxQuMgp/7VRX5FmTN&#10;3LoTV95BDp9i+g8eQijv7N17fMryvEtzHT+/H6ypxde+/fQdW4fPni0mLa21bjVya8e46GnrNwp2&#10;E9R7fPdcQ+W5+grdB3ckFRTmHtp37MqVkbPmYsorKTlgzOhBkyepammqaU3QWrtK+9ol36Jsr6Is&#10;8ty5t5x1aCrzVP/fLrSAqOBdlKVz57b6XfK6TOL4LifIwJAUEjbWaihXI8otDZJoxD60gSN8rVom&#10;9zzNgkkhl9Tik6BQR4VNzjX2i/O0FqwzZ0LuoPZWDxLlS+34cf6Dl8aChjT9wsAdWpbHg092yHcv&#10;NvludnU+aXu/Fkpl27jyWrDj2mDM8fA0Qr4U8xdhTZ94NeHZsnc1FhzTxTwsgonZKqZinCAbIwtU&#10;8D5Ef65wqthezhYPMRbfWkezbJ9nG85dP1JCuofGNOVrMTqf2G5ngg9ozR2IVOBOgq7bvZ3iEt35&#10;+Nov3jrG7c4u38f7vB7tNTu94YTnssepRrfidK/HHPUP3DN90WB+/k5aM9QeRpy8E3uCUN4D1gtM&#10;Tq3qIy/SR05k5OQBaP4ZSwdfjT5MyzP+yHbStp4no9ALKa+B78pWlRc7d2S9mJ5Sx4ydJuG7xAky&#10;Gi0ZDSjkInCq2IrhVbInKbLEcNRCqj9Z5bRwDWGi3zrsbJIPDntMftnE1Dfr3Wvt3KqI2HIKdu5V&#10;dq5VtmhLlVGBasGrtkSV2OVZb+9WaYuUt3OXzgpj5Q883u1d5bzYdLFANySa3Xdd3+pR5TBm9Uhk&#10;LepzhnpVOfkz3Q7c3aM4TrGbWPd1XqsCGtzPsXwNXukojuvfQ0J4gf4c1wJbESmxdu35FhkvPF3v&#10;6V3nuOvS9h6SYkIiXZEE+9W7OmVbrXJc1kdVctA0VatE4/339ihoDBDoxj92zUjHfEvPOge3GtuF&#10;RgsFMdPt3m+EPDqwgTMG+ta4GIQe2393p0BXAcWx/Xee3+JWbK9DPyKlJiXeX2yl/ZJDD7C/4apO&#10;VRk4U23nxS1772zfdnbDeqeVR4P2u1bbeNQiSSWXAm2JtCjbelTZu1bZoAJaH3yJsDLaRbRT/dEu&#10;lyobFNTiVetoV9T0/SwLGUdJReMObmOEimFOxmlHZaqKlNeH+cgi3r8jfydJ5b6LTTbuv2m8/47x&#10;Zv/DK6y3H7hr4tPwcJ3nvr4DZYV7CStrDuLryKexZrJd+oW9tw37KPdFXjtk3vB9N422nj7SpZuA&#10;8vjmyntDzyblrFm0b3fxHr36Say03+5efHON0250EfmFBLb4HTaL8UFiLTtcQUFDddupo5O2z+su&#10;3pNS3oWGa7qKCY1dp6Uf6uRRc88q7SyhvLvOHffJuzN21WS08gM0VNwq7rhX3t5zx2C9z96uol01&#10;t0zXe21PPNggP1wVe9Kg4vahp03K64UrL2cpsAJaBB6dxdKsA9aO+pBLhweNIvvjPbFyKWbShyLt&#10;qOsy5PF6ysDcCffCC554GdtyyqjA3Y3YhVW5lXfvfpFekutsLF0zEwPKCxYd0hYQFFp4XOfYvduW&#10;ke+Ee4vLDx+2+4z/hcYqr+yUievW8HcRHDJt2snnj/0rC30rCvae9u8lJTvn6H7X7GT9p4/EpeWE&#10;uvVYZ2EVUJ5v+pq+y88LzaY4ZsTec36nakqtokOHzZ7RmV9g2MxZLqkf+w0c3KlT5w4dOs7es8ur&#10;MMurINMrN22JznF+AQFppQHiMrLSSsprzM2QW9u/j5qydn3nzp3XWlr45GacLivY5OLQTVR0pbGh&#10;aXDghDWrBIWFZQcPXqKve/Dq+QPXzu3wctsb4GMZ9tq7INO9MJNcLu5t8yWiVox79Yh2YkvtwqrE&#10;roIMr4KMA+9vUNdl0n1t5Fv+tCxOuMs8Varcap9mjX7YgwTZZ1/knQ7Ow5+IwG7TUntJyQvKPYX2&#10;BuFvR8NDdTgVmBYQmOZPy8Q755wJzkX2zN2hZdBeQmR52psH2xtAyz4dnEO8sw2roi0xinsszzxf&#10;2IXdAMYOkmjhHtJ8eFMHnnYs6ABQ3B98trkURF0XlLyaIlL1fjmUyrZZ5V1RF23CjrcknInLMr9U&#10;/sbwDOQJz64v9fxKt68M+cZwD6HKPNVWd/E0tmz5+gzfHu6B3CF2cW+xwquI49R/8Wterotk21BG&#10;i8eyRaj2VveifKm9KYTvEmXk1u+Zrk53Nwr36IJ+UvYdIK45f6CCkmTPrgIdOvBdizr+ptRqr+Es&#10;EbHuIuJdx05VnbxoyMSF6v1U+4ya0N/jwa4pS4b0U5OYuXK4vFqf7iKCy3aMf5FieSvqhHR/Mewu&#10;r8X8TUcmCPB37CMvOm7ekBlLRy5eN8Lx9qbTr/d/YLscsZ7ft79YP1XJE54rMOWNNeo/WFJYpMvW&#10;oxNDas0jWfiDvFyHyjlysvyN4QzhGUhVWxYskT1Hse0cUrWpSzP59TqkcZiE4RqHhAzpF1I6rFqD&#10;2RsRrBFZGtZuQ7QTGkfqGt7ugZS3ynaO3ryOnTt17NSxl2wvVS2lLl2xxZ+6b5JDroUH037o4sGo&#10;OmjmUI9qB69GR/ssi1X2K9rz8Ql06zJ4hurQOYN79RVDHcZvGGsSo+9X6zpo1iBU7SkpggR0hcNS&#10;6wST+brz0c/sTp07Dp6hJjdMtkv3Lt1Fux68ucef7arz8tCIxcPQbEI9hFQnKk8/PNWQcdw2y1R9&#10;5qAOHfG3wfXouv/aDj+mK6m83QTw4xRTnjBARFoEddBYO9YkVt+92F5CXhydRSeBzv1Gyo1cPFR2&#10;iLTcsH77HuzxZbsQi+OKCSu2VkTIFatGC4X5Lloc/MYt3hPrjIWwW1RAC4jtIgy42oEs1NkbJepT&#10;12VB2GHSuprHsfQavsVTcs0BKVrpdbQlClRcym961N5HvwB0FuTvPUBq4PQRw+aPlxuiIKHYZ43L&#10;zlPsQOP33lP3zOfvgn0ghphM7wN3jHyqH2g/sZAfOQC1SChLD1+kpTJpRHu+9rLD+u29Z2jxOUBh&#10;DPbUwY6rx+zzLjoWXFGbNriTQMeeUqJKWkN69OqJdnUWFFjnus/646kxq7R6SoiKSYuPXDi2dz8J&#10;JKbCvXsceWZxhkXfck5bqKegoLCQ/HCFvTdP7rqit9B4rUBX/q3+2hdZL/ffM5LCv4BdWUt9gOZg&#10;YYkeaNfAmUMOPTFzzLs8YskotEtmcD/koLjymqHfV4cvGDFu7QSv2ibltS+5iq8PWpOr+MqgKtJf&#10;LEQZNWJVrtXD9zZbUiIuaM7CKwdCbZquyztLTNR+RAjlXbT3ADop4d69FMeOVtPU6CIkiKr6zx/7&#10;FGSavwnqLiYqN1R9Z4DPmboyJLj6zx/JqKl06Nixt5yMsqaG0vixXbp3Rf3NXtEDKgutIxjqoyei&#10;qmgfqTl79uncuWX/IVJt4sSOHTuISfVWnza1dz85tFd57Ai9OzdPlRdorl7VsXNn1NK9h8js7TsN&#10;njzwK8q2i4scOG4Cauwi1FVj8SJD2uOA6hLraAZSXtTYrYeIioaG2gQNYVFRVEVWHVBRsP/KOYXR&#10;I/iFBHsr9h88Y+qI+XNl1FTnHNpn/vaFT1E2Ul6eE/8BKcz0LM7eSGv68m2t+4d8AzGH88UlFW2R&#10;kxFlTrJbK3M3kkPIgYFZaELM4YJyPB8mDNOcMWn+2hPu93zpOb6oA74Xezg4KNfnefqCzYcmLli7&#10;5ZjNqeBcv6AcYi8RHzyocCY4f/tJd815Kw9anT/3qgi9NNYBP1TuY0DxDcSOyvd5hs/zDO52rLFp&#10;m+1Hz7a/Erb2oPn8jQePu97Czh1/IXLm1sK9i7cbthTYiXMOqVmZ+xi4qk3tqBtaKHQM9jdj7S88&#10;oK4LSkltOel5vwNKZdus8i7nKC9hTpA/Mu/Cm3zXOm4f8ed1Srz+eVrVuP8/YSTT5l2VhYHXsqU7&#10;x46YpKAxW1XXbbH1hbWzlqg/TNONYtm+KDZ2ubt99X7NUVMHjJjYb9I8tc3HJwfQ99ByjZzvbl6x&#10;b/xwrX7TFg8y8F1+/7Pe+0anR8knF20bM3XRQJfbW/aZz0Gu3Ltvj2GaAzSnDlQbLivVT7S/mqT9&#10;jY1eD7cv3Tp24fax7s+3x7Oc6Zkmqw9ozlwz1Pry6jfVprj68x7qv8+3rHAE09o5tenDd2e+20RJ&#10;GxHkXs5UtbqpnTvIbptXMSFGIZSXeLBBfoTMAsPZAyYoqM9XX26/2Dz5pG+ji2uN7RL7BcqTBsw3&#10;mIWMEM2Pxtrnmq/zXjt86XDFCf0HTOg/bPGwlfYrrJIM3Wvt3GvstOn7tbZPQLvUpqit9VnrVmvr&#10;km+z6/J2zW2aqFF1mvLkvZN2XN7qVmnnUWvvWGx57OWBWcdnDJw5UG2GyrwTs80+Gng3OG3yW9tL&#10;BvsJPXz+EKs0I1+ms37IUeIur8IY+Rna0zQ3a6KXnnpw6snY40hG3WvsdV9qzzs+c87RGaqTlZW1&#10;BoxbP36T/3rbHDP3OvKmLE8o+29avW8OOk3XSpttkfup6zIv5BDhZ60Fc7LmZZ5g7UjdnMtv6L51&#10;XGq1eeTycQO0Bilpqo3bNHWj/yGzJH/n8puOhVcPPDTV2jZTZdKg+QYrrNPPuVTecsy/cuix2bSD&#10;c1HjgPGqE7ZOG7ls/KS9c3Ve29nmX56tt3zQjKGHAi0ci6951Nw98MB42sH5alPVB04bstX/8JS9&#10;89Tnj0YW61J204Dhpj53lNq0YQoaqnP1V0w9sEhz6wy9EHufhsf22Rfn6K5QmzFCZYr64UBzlF03&#10;T4xeNV77uZlfwxP7gstHg6znGaxW0FRTHK86Yvl4jQ1T9MOcndDplF5f5bBddfKgyfvnOhVdcym9&#10;oR/pMnjWsIUmq5babkRnRMgutQKcJeIuU6ZLNDYLIbtcwYZYpZzRCtpKXZdtsed53etfhHqwoe8A&#10;1YXa2hM3rlEcrzF81uz1VpZehZmn60pt46LGLFs6fedO3Yd3vEtzPQoyPYuydR7fm3/s6OBp01Qn&#10;TEAZv3b1Fg8Xj7x0T+z5gYxjt29OXLthwHiNeQe1jYNpPoWZhi8CV5uajFq4EE0+bP70ZaYnTd4G&#10;ueelodmMXgbO279v1s6dSuPHzdE+YPwi0DM/Ax3VJieHTp0791VW2Whv556R7FOWbxEegpS3i6DQ&#10;Yv3jM3buRPMPnTFzudFJj4IMr5Jc9+yUk0FPV1maj122TBkdldaEKWs3GtKfumYloQ48Z/3vg87U&#10;Of3z5kAf6roYP32FtJIQr1a335hmA9GESGpp2UhqrS++Rb8b8HcRGD5hhsXZl6dfF/sEIiPMDniR&#10;f+ploaHvMwlZefQbwnDNGWfeFPsH5/sGZvrRc1EBK9NzkSWjwzvzqnjDMdthE2bsMfU/+7bUj56D&#10;+qBdVE/UgroFvCwMCM5ftlNv4uK1+j4Pzr8rQ40omJIGET0L/IPyfNAR0nPsroSu2HNy+orth+0v&#10;Y7ds6Ug6c/yDctGcp17ko3n8g3LQWWDD8ZDn1Xz7L4OWi1gxr2eZDtcjvG89oa7L3jCrqoYm0fwt&#10;UCoLygv5WWFw3d+1idv/suJnSd63JIJl/aLY5FGK7vXowzffH0HltxXmd+OOvqsxDcec2Dqk2vJJ&#10;uv6N2CPXIg/d+XD0ebYBA3s+2OpNhdnjNL2rEYfuxh99WWwa0WiNCXS1+d0EndsfjrwuNNWYqcrf&#10;pdPUpUO8H+59Emms67qsM/51zdtPznhVaPEgQe9OwrGgYiM0VUitxf2k47c/HqXlnwytt+A5wl8W&#10;dBW8spu+TNi82ITHvXhCuexXytwhlHfmsTn8Qvzqc9QMo3X0GUcMY4/b5ZkR/or6WKSd1A8/apao&#10;j8rOldZo61ZjZ19oafxB70TYkROMI0YfdO3zLDxq7dxqsFdxLrMySzA4wThsEKljlWmMpNmz3sG5&#10;zMbsswHqbxB5zDzppFOJlRtuopiLl1tbpRsZROnoRxwzSzRwLLH0bXDZfWGbuIxYBz6+lQ5LUAef&#10;xiblHbZA/eizg1afjdFLW6YYoVNzrcHOxb3azibD2DrdGL0EdsAJBo6FlsQhfSmU9ZLVL6wSbzs6&#10;5kqblTFNH4o8J+Qg0i+OmZGhDJhob+FnTaF2oYJT6Q2r9DMG0e46bxyPv3Uwive2y7uE+S7aVXLd&#10;JvuCYazn8TcOpp/9sD/rl153LrvhUHDFLMHn+Ft7nTf2RvFeBhGuJ2M8bLLPO5ZeN/7krRfiaJV5&#10;Drv9WX7DPv+S6UcfvXeOKA55l4w/+eqGOlumnHYqx54EOMFw1gt1OvbC3jz5lGmC38lYT5vc88jC&#10;Xcpvmn721wtxRvPb5JxHM1tlnEHyap19Du11wu/UWqScPvbKXue1PTpyow/eSHbRLseS62aJ/rrv&#10;HE5+8CSO1i7vol6oIzoqkwRfVEUnhd3fxb0Wd18UtA7ElrMmXDd6mzfyBjVapZ3VpDd96d322As8&#10;7vUvQylvv4FDj127Yh0dqv+GZhz62jnlk0dhFhI71+wUw7DXppEhjinxxBCPwky3vHTbT7GGIS8N&#10;3gbrvwkyiw51zkh0J8yyMMMlK8kiMkz/dZB5dBjyQmScHvnpjknxJow3+q/pRoxX9klxaGbizqtb&#10;TorNh0jr9xFoHvMY1D8BSTM6qp2+ngJCgkOmTdG5d9O3JNe7LM88/N2UNeuFeggdfXjLMemj/iua&#10;ccgrh6R4zGiRbRdmogN2TP5oGvEOTXXybbBVdLgHsuqfcH8XvSI67L1vLlLXxezpO1IKf0KQRyLl&#10;tTr/SkRCUmaAqrh03236rufelvnScvyD85CGIvVce9BcZcRYaQWlYZozkMtiVordcM32Ccz0fpaB&#10;VYPy/Wg5aIj9jRij08GOtz/4obFIi5HCBuUh00Vl1Bl3x+xTr4pQedyspYpDhh6yO3f6Vb7P8wzM&#10;jNFroQmfZ3g/R7KbR7y65+MU22uRFhdDnO/Go0n8AzP8AjORiKOZOXNiz1pwrw8mqa2VvztoZtx9&#10;s22vRRy41PSld9tDTEm9+61QKgvKC/kp0XrY9HWCXplHsSdWW7jXrw/yTiJUldpFVLnTsp1qwYO1&#10;RLFsZ28e16mbINKmvoq9BgyRFhPvPlKz/+zlw65EaEfgbxHjvg/NU/3FQd7/rsHCOnIPdWksi82a&#10;iVcLY/uOuNfZIeWddmAmX3s+FS1F04QTxF/2ebphWtm8kXisoilcu7C9rbU3NX5hfipm8Qbyw+X4&#10;OvANGK9ikWzk1ejg3eh04u2Rfbd2dOTvOHzBUP03x7zrnYlbzs3mIcKZh3sXEZ7j/I4gg7crMp12&#10;j/xwJeX7i2a/O4B0rWWQqH2lTLXwFLgdDkkhd5UKclmeFjKtiWArja12I4J2fX1vq2U85GMG+NMF&#10;zXbx9OSqEidOhbuFa1lIG+be8oxFLc4VN/XSvUbfJ98UNfTxBh7x+iHxLMx2TYpfsHOPhJT8satX&#10;fDDNzea5LYpXW9woRSKLBzPd5v2JeBTwuibRH5+tWTsKd7tnUY5V6Gup/gqScv3XWVi6pn32Ksnx&#10;Lss3jwidsnYT+n1e+971Uw0VX5qq2YHx7PrXQdMiHbeJZWwIcCCuC4rF01DC535S/LDP4cqzOv9G&#10;boDK2oNmAzXGK6oPN7vAOPem7NTLQtOA58cdL4tL9d142GLs1IWjJs45/64M+d8Bi7PDNKfLqwyU&#10;GaCycMvBpTuP2V0LRza87aSbyqiJm487X46od7kZMX351sXbj0xZsl5x8FAZReXxM5cdtrvsdCt2&#10;4oKV6FcOAUFB8b4ycioDHe98tr4aOn/LQfXRWoqDhvRVVBk4dqK27Wnksk63P6zRttScv263if/Z&#10;V0V7Dd1W7T6x7pjF5IXr5JRUZRVVtOauNvJ9jMSX57x+YJCyez7LsL8eeeShLXVdtr0zJt3ud0Op&#10;LCgv5AfGjMjY++Q7okY9WuzwAbu/+xs976cmkmWz9vj0PgN6i/YRllPprTRUWkpOdNbyIesPat2O&#10;Pxbeov/viwUK8l3iuhCxLDZxqeTVr38ft1rsMda5evO79uw6ZM5A08/6/14K/2WQqpq8PzFgvKJQ&#10;T6Gh80dYphl7Nth7NTgahB49eH93N/FuY1aO0n93zKvOiWfgL0q1zWIG+XdzpfuLnMpvcLvXl0IJ&#10;3FdaWoa4CdoyLWWxLQQdFZEvHfb/DfeaUOWWJ9vqYhrmBlD/WNQfrWtpkD8kHgVZrskfl2ofkVMZ&#10;pHPrhncBdq+Up8/35juN06Mw2zLklayaWj/1oVucnFzTEz2Ls71K8yyiwmZt3y3YvfuRh7cC6sqI&#10;zm6cUGWinXsvVaDypV1f6UmUkfK6ZidT1wXFnhbNo19UvFsUWq22bOGpUsorq6i88aj1iCkz5FUH&#10;n/R/ce5tWUBw3gm32/tMvcWlZbbo2I2ZunCk1mykvN7P0rbpuQ6bMEN5uIbS0NGTl6ybvnKLkd+z&#10;s+/KN59w6j941IYjtkh5nW5EjJ+9bNqKzVoLVqmNGt9PTX2E1uxt+m4ud+NnrNjSVbiHUPfuyJjV&#10;Ro1zuptofJo2fdXWoRpTBo3RGqA+UmXUuC3Hbb2fpDjeer9in/GYmct2nPRCyrtb32nZtqPztx7U&#10;mr9KaeiY/qrqIyfO0bY9/x3Ky7OAPFXu+NKy3R6nrL3jRV2Xre9MSLFrA1Aq24aVN+okOx75kwnk&#10;j4rp0HsLiIs47OGiV9jDDBYMphke878u2HlFsa3fVJjRUk0DP5kGfjR7nmgW0WAdw7aJYKMTN207&#10;J/62vulDr4Y9XepcZ+1cjWL1f1JF9bHmKlshUaPKLeNSY+1eYmedZGaXaeZUacmz97fEscDSNtXU&#10;6rOpUz7eUoOn3Mq5zNo6ydQmzdyx5N8cJ7GYxPqgLWdxuFYMX0CyTK2ea62Nc7nlojDKdxc6lH2r&#10;233d21o63H8tLdfn2+NQes0o04/69zL86RaXggzn/HSXnxA0LYprZpJLcpxLbupPepV/GnQ89nGR&#10;jokfXHNSms49J9Ul9ZPTp1iiEevGPaRFkKTytKCgRtQZySv3QO4C0Y0qoBBD0BaZt/X7sKbrcncT&#10;9lBBC/1C8aVxClQLZ/uVAtpSBaqKlWnZ/vRci3Ovpfv103G8qudyS2HgsInzVno+TrG6GDpmxmIp&#10;RaVx85bpez4YNWn+iAmzkAq73U845nzd+U78ubcV18OKZQcMRFEZqYE0d5OutaSc9MrdJ65HNVrd&#10;/Cgm3XfcnGUnfJ76vyi0vhI6fcUmeVU1ZMxn35RozV09UGPCcfdbF96V+QVmGXo/Pu50zfVh8qWw&#10;6qshBTv1XUXEJbbpO9nfiJ6/6dDgcZM36Tice1OyVcd6zqrtw7Smmp5/6RdcYH72xXDNmT1Ee516&#10;WeRHz6VOigq1VjxlsuULBarqR8tG3m9zLXLFJfJzZlTuLSaVrs1AqWybVd5ldVH67HhTdpwxLlJo&#10;S6RlmTCtbw81nCdf2cUdnm5ElXvbMqj9H4V7IFWmqtxbKi1H8XQg0rIbVf7GUEN4gu1ixZkocf5n&#10;NOTRoldVSPgo3/2bE8G0+MCyS2A5J7Bc4lgOuGKidsJ320Te1Td9qcHI58td622caiy/lmoUC8dq&#10;C6LgVIVviVRZonaka47V5ngLVsV6Np/BrcHGk+Xg3mjH0/674lJn7cl0QIfk2tDs3J1rrVCjR4M9&#10;KnC3f1OwxcFTg06fXBy8TCwatiz4KpGr54i3kAOxl7a0KjaZH0o+Jzrg3gLHMuytVzyxK7nCFarK&#10;094sPDP818KzGt+YphlKr5nmn6H+vWh/fkRY6c+LU366R0mOb1WRS2GmU14az97fEtfCLN/qYq/y&#10;fHRI3O2epbl+NSWuRf/4OAmpRWnZTm25qzztKMh9bd4zqOsy+O4a5FvezzO9iW1TiCr3lic8u1rt&#10;2VTFxA774IIc87Ov+8jJHnO85vEkecaa7WKSfY45Xd9h4Kk8dFQvqT6Hbc+c9HkycuJcpLxn35Se&#10;epF/Kjjf9MK7I86XD1n6yQ5QklVSUhw24kJo9UZdGwlZKUJ5rW9+lFdR367vFvCi4HJ4rfezlC3H&#10;bQeP0XS6FXs+pAopr9rosUfdbp4NrcLM8kWB15Mks1PPjjpe0LY6NX/zIfG+UqsOGdpej8KUV2PS&#10;xmN2p17kbT5sPmf19k16VudeF50PqfANzFy6TbeLULdTL7B3vJHnxb1orS/g18tYCOX1Ccy2vBNL&#10;XRfle4tIn2tLUCr7Rygv5A9IZrRe03/0d+e9qUay+5/wXSJhTNNQpgkKKrQp2UV5y+W7w58uc6mx&#10;JiT1G2JOFDj2hofwNkx8zR2rUCyxLacnV1q2/P3hXihUxqvmTlVW5BJxFgrT4lpL+5qm++4Kd+c7&#10;4G+34vEwFNuSy0RssC1WJQpoF15oFqKFe/h/MGgRiHAvF4oNHmqtiF34Xiz2xZj1ot86VB4spq7L&#10;0c/PuK3rJwUpL5a8tDbiu0SI40EH1tTyXQdJ+CsVooW7w1dC9US+a5/1ibouqndWEL7ridwrMAtt&#10;UbyI6nOsiraoSmx5wrOr1Z5UFU3Fo7xHHa6efVuy28itu0jPVftOTF+6WXXYGOUhI51uRJ/0JpX3&#10;3NtSj0dJG47ZqozWkpDr17OXRMfOHTp36aw8ckxL5VUaMmaXoTd6ldOvitzux2/WsVXXmOxyJ+7M&#10;61LN2ctVR44+5HAp4GWxb1C+UUDgzDW7lIeN6C0rJyLeR6hHj54Svdfp2nArb0BwDlLeuat3bDNy&#10;8g3MQpbs8zxj+S79rt17UMqLrQ++aMQJojJ1slgVX0CihXtZeJYIBV+ZHNt78dR1Uby7gJS5Ngal&#10;sqC8kB+QjNgm30UJZ5kzWMZ4TCC/LUyTCKapafRO6rqMCFzuWENY1z8Npm6QHxXneiubQiPquiyJ&#10;OE641z8KZWyQLwXXXN7G1lN82bbyqn351f535lHXxaUoy7ktOeh/M66FmW65qQcjblLXRfXOSly/&#10;MDND1kWIGjIwStQ8OO1YAe+GCqTqYbcqs/AqVkCduVtQBxQ0BFWpqdCWUl5pefmD1udPvS7zpefM&#10;WbuTv0un3rLyG4/aGXg9Ove2zMD7MVLekVqzz7wuXrTrMF9Hvi3HHfzoWefelSuqD0MZMHwkUt5N&#10;urbUgw1IeVWGjsWVN/vM6xJSecdNcbwVe+ZNycT5aweoD9tvdfoCo1bP827fAUr9VVR13W75v65A&#10;Vr3P1Lt3X+k12iaE8qqPm7zpmH1AcO6WIxbz1uzcZuiIFuHUy0JMeXeewJW3EPtcs0DsHPGlwE4N&#10;O1+O/lJV4sSpAtGTWApii2Tal55rcTHEOOA5dV3Qvx3S5NoelMqC8kL+bT5HNn0YmV/EvrBGs3CW&#10;KYNpjJSLs+UqIA/mbqGqWKF5C+8MnF3NhuBb3iFUnxbVlj15qlSHphnwQisDeQpoixd4Z/jynGjb&#10;1IJ3aCpQab6LmopsR9vmBa4O4UwT65R91KUZG7TS6Tt9F/JDU2thU2Tcn3Ndlkfq/QMzg/yMFF+2&#10;Kb9sVnZ+AOd9CCjO+AOsoLy/PU65afsirlLXRf3OOqRclK61TKvtSNS+Uv1inmV64OEo76ueYr0O&#10;Wp71eVEU8Kr0kNXZrsI9Bo+efNz1ntPdj2felCLxHaY5a8jYqUh5t+vbdxcRGT97xaYTLhuO2wt0&#10;4e8i1KXf4KEXwmpWHTIV7iWydLsO8SyvrPLAzXpO6IwI5d142EJl2Cjrq+8uMmoXbz/Wu6/s0PHT&#10;1x2xNg14NnLStN5SUgs3Hdpp4rVqv7G6xhTB7kKrtY2R8s5Zv19p2Ji1By1OvchftefElEVr1x22&#10;IJTX+3nGku26XQSFiLu8vOfYWgi15SkQu0jlpWU73k/yvRbU/zb5K6J+lDupcW0SSmXbsvLqseOM&#10;2B9Osj8Y4lsiLcto+49CDefJV3Zxh6cbUeXetgxq/0fhHkiVqSr3lkrLUTwdiLTsRpW/MdQQcmBs&#10;+BHikqG4v90VwTYLZ5vi4mUc1hTMwFAB+4s/Cy+gLcsojGlEVMkWsmAShnsbWeU0Eu3YLqwnGovP&#10;gFfx2QjVI4Zg5oePwtrJAj4VXkAviqbCXx1/Ffw5BKIbPpCFtZM98XZiF/4SnCp1eMRRYS2cXfgM&#10;+IHhr0JU8dciDwNrIYeQLc3H4pOjIZi5Nm/nrF7zdnxX0wzE3giWqXli04eRGecZONdbOlSbQX5v&#10;nGot7UpMKN9dGaXPq1+QXxzku8WXjYqaHt5FcSrEfRfye4N+6yjP2844T10Xx+efkXW5PyODZBRt&#10;SRXDC0QjcjKeApJXokCEclkqmNtx2lFPVEWhXssLf5OW9aUQOdUhh53uedHyfYKLHG7FjJ4+Z+0h&#10;S/tbcV70PB96nonfk0lzV2rMXH76VYnrvY/LthyW7CcvpaCgPGL0kDFTUMZMXXAurGb9ERsZJZX1&#10;2pZXIuocbsWrj5+y09jL61n66VdFrvcTNuu5DZ88z+paxIWwWh33u6OmzRWVEEeTeD5KPu58Y4TW&#10;dKn+CjJKAwZrTJgwe5nCsKGbDeztb0Qv33Vi9PT52w09zrws3HzUcv76PXuNPIgHG7yfpW04YCwp&#10;198/ON+bloNOh1gxYkGIAtoSJ97UzlkxqkAskdezTG9atsvj9BlXm251GUd7kQ7XVqFUti0rry47&#10;7iQ7DmmWAW5XBpwyXm0qE1VuD8PTsgULMQleILdcBe7XQlueKrXlmYH7SHiHEAW8TBwP95YIbztn&#10;eNO0PNUWr0JUeV+aaOGpojIe3hlQocWWKPCk+UBGRJPv3i/TY+AKS3kYFqYhFrKKFXBpQ42YBWIi&#10;iPVHW04HojOyN7yRaGdg7WR/fAjRGQ/Wgr8cKuAt+CjUYoh14xrCGcWZnzww1A0F64+/OmdOfBLs&#10;dYkhLY4Knw1v57wEsYsYyGlHBXIX2U68BBXuqchd+BZrxI+ffBWqP3aozY6K3NV0YEQhimVyImYb&#10;dWnMSk/aV5tCfnvsqo11wg4o3iPvi6yKNuDVL8ivjXXxJbQ1yGv6cAbDrHCHvBSHvDSH/HTI74oj&#10;SlGWbUr8sutNz7tbPYl1w5wsC4kXd1ALcjJCy/BbkliV0w17RIHsSRTwDqiAbQnNJQvNeno+y0Kv&#10;RZSJdlR1f5blG5SPS2EGludZyHS9nmeTVaxzljc9z5uW6/Y0A/X3ouX5BOX7BqFtnm9wgU9wAWpx&#10;e5LuEZjjjeYJzEHd0MxoL2pxe5aBjXqagfTah56LvSLa+zzLJyjX90WBb3C+xzNUzfam56MyOgw0&#10;Cr0WmhabB+3C5szzDMx2f4oEPduLlu0ZmIuOgZyTlusXnE+UicUhlotaKFQgWtCJY6dPrSGxJlyL&#10;5vwo1fjMmznXjlLXxTzWjxS4Ngylsm1eeTG1grTFaHK9yeNGkU44JY5YTnKFpwWJ2skwpgFubMRe&#10;ahdqJzo074+1E4aHBRc7op3T2MoQahRnTu69WCO+pVo4/bHJ0bFhVeJV8HzxqDjzEB3Idrwn2U6M&#10;4t7FM4TYhYdoxPoTLZy95BCiSu0lGokt16GyDKNYxpPpy6lLY1xswCNekN+QWlOHOrOJr1dT12V1&#10;rIF1ySXIb8/QJ6uoi6KfGYYpF/JdUN7fGufSXMe8tJFPmn5vN38SSWjZLwvuuM2quIMiwUXVJsfl&#10;dMCq2Ba1PM+i5BL1J0K0E7vQlpiH0wfTa2J+fBJyWnySTKxzYDYK5yWwsVgL1gefB++MhSjgQ4gW&#10;SnmJnpwy3vmfhDg8rPw03exCyNQrOtR1iStNJu2tbUOpLCgv5J8nzmAy58vVRt1faBe2M5xN+C4p&#10;XvidSKpKlckW3FmpvURnbMsZRUhtUwe8hay2NhaFpz/VjsrkWM6WuBWK2nlfAu9J7CILnC22i9PI&#10;O4QoE5NT7ajK9aI83bjLTY2cKvnSXCGGYHupw8PLVHuzA4tmmwx5uJC4NChGJeC7vz+O9eZ21UaT&#10;Xq2hrsuhNBer0ouQ35ySC8OfN10U3bRXYLq/PwUZTuX5jpmJgx42XRqTJwxuA4P8+niiBGZbXgrT&#10;uNH0e0hBbQmpbm0eSmVBeSH/ONMfLSUu0yTasqDSE1w3JiG/LeEsw3dVJynfnRW23rbWyLYa8ltT&#10;Y2RXY3yccWDsffKfDIpx4Wle94L8ypRctCq7uD/LeSRtPXFF1B+vR6bF616QXx7H4mzH3JTjD++q&#10;3SL/TjX1ni6Pe0F+T55mWF+NVLzddD8lv6aY9LY/AUplQXkh/yTxBrM4vjs1aDm9BHy3TSScZfS2&#10;ymDYY/L/R7PDNyHZoqwL8huCr7x9o8nx8APj7i8jrgsK8l3LkguWpRchvydo8Usu7Mt0pK7I0Ceb&#10;HQoyedwL8uuDfNchL03vfpPvTrt/gle8IL8jbk/SzS+GKdxu+jyTP8t3EZTKgvJCvjV3QvZS/8XP&#10;CF4R2oi9y4rHvSC/JdpRW9QfkP8/mhOxCbu/W8VRXshvCea7xiYleqMvNvmuYcEp85LzFpDfmLIL&#10;u9PsqSuyNfqyY2Em+fAu5PfFqTTXMSd5+VMb1SvkI3PT7+u7Yw+eQn5T0OLjzy67PE45GdD0YWQu&#10;Hy+RuvZHQalsG1XeuQ8Wl7zZXxV+rCrsMKQt5Mbrpm80mEZf8qLy2IvKo5DfHlrRUZ0PW6lLM/nN&#10;KpPy4yYVOpDfmuOGuUcPhjd9SByKbr6vQUEA5HemMGA0nXyYAWXr+7vm2clmWUmQ35zcFN3gZwvv&#10;mFCXZvItXfv7yZDfG4cHqVZXImdcbfqeKaf4C6Sr/WlQKttGlRcCgUAgEAgE0hbimXCNFLU/EEpl&#10;QXkhEAgEAoFAIF8MaWl/JpTKti3lRXwsSzGO8YZAIJA/N/vCrNEPCZ7GvzReRlEuRgwLozAzozDz&#10;r8cw1PxkiKVRlFuLSf67MYr21gv3PvjWk6cdAmlTIRXtz4RS2TanvAAAAMCfQlVZZnKIXdQFlcgA&#10;yegzUl9PhL9U+GnVtI9368jR/11YeEqqGj+lZke/9vz4fGd2YU19I4uFWgEA+KFQKgvKCwAAAHwn&#10;laVpia/0Gb7Coa7twjz+X1zbhft2T4u7Uk+O/u/SwGRX1rGR78a+PZdPG1VNE/3w6VNJZX0jE5wX&#10;AH4wlMqC8gIAAADfSXV5VkqoRcQpEYZnu3Cf/xOGR7twP5HUuGt1/22vq2tgZ+ZVMqI+pNOWMukd&#10;2EHtUNJps2Kj3xaU1pKdAAD4QVAqC8oLAAAAfCfV5ZkpYTYRZ6UZXryC2zKY8vqLJEdfqGkkh/8H&#10;aWhkf07Ljnx3KY22gklvT/guSgO9Uw59SWL8y9IauNMLAD8SSmVBeQEAAIDvBFNehmPkRSWGN6/g&#10;tgxSXoafaEr06bqG/6jUNTJZucW1ESFX0ugLq+lilO8Sqab3SH6j9zmjpKYRnukFgB8GpbKgvAAA&#10;AMB3Ul2RlxrpEXlR+Rvv8ob5dEtmuNbWNZDj/0swWeyC0vqo2Ig0+oJaujCP7xIpChwSGfI4p7Cm&#10;kUmOAgDgX0KpLCgvAAAA8J3UVpdmfrgUfXnoNymvZ7swT75PQccrKyr/a3cxWSx2VS0zMvZzfNDB&#10;Gnp3HtOl0hDUKYW2NjY2urSKCXd6AeCHQKksKC8AAADwndTXNxZmhSc8XRnuzc8juK0Ee/ihY/zT&#10;DcWFKf8pnatrYKfllEeF0yrpUjyO22oKnykzQu5V1YL0AsAPgFJZUF4AAADgO2Gy2OWFHxMCdzC8&#10;BXkFt7UwPNpF35ycnxVLjv8PUNfASs0qjQp7kkZfxaO2Xwy9Xd6LBbn5hWVV8FQvAPxbKJUF5QUA&#10;AAC+E6S8FYVJnwMPMby789htq8GU9/LI/LR35Pj/AFl5FR8iHmcELa398vMMLdNAF0h5/ywlJa32&#10;v/jYMwD8SCiVBeUFAAAAvp/q0vSkN0bhAWI8dttqwtzaxZyTyUq8918QuZpG9oeUqrTg9dV0URbX&#10;55F9Y4ppKjk0rZjo4IoaeC8bAHw/lMqC8gIAAADfD/ahDRHuEecHhH/DO9iQ8ob7iaVEn2r42z98&#10;tp7FTsyvC339oILe9zt8F6WO1qWGJpz+ekd2Xn4tfGEdAHwvlMqC8gIAAADfT11tZU7C/Zhro75F&#10;eRnuSHlFE99Z1NU2/ez5+6hlstOKG6NC7hbSh/OI7D9NA71zfPTz7MKaerjVCwDfBaWyoLwAAADA&#10;98NksiqKEz8H7cK+XK2F4/KE4d2O4dE+9vbsitKcv/I2LxLTlGJWWFRM3AvD+qCuPP76fSmhD89g&#10;uORkZ8E72QDgO6BUFpQXAAAA+H6wT5wtTf0cfPRblBclzK1d1OUxFcWpf5/ANbLYOcUNjJj3n2i7&#10;iwNVeMz1u1NP61r8anbWx5v/5S9qBoDvhlJZUF4AAADg+0HKW1memxRix/DktdtWg5Q3+oJKWf77&#10;v+y7FpgsdnZxY0jIi7Rn01j0dig85vqPg2bgpI4mmPdqVlpBVd3f/gw0APxwKJUF5QUAAAD+FfV1&#10;VTmJj7G3pn3j47z+YjmfH1TXVP81j6c2MNmpubVvw95/CtQuo/erCJIrp8uX0/thCepfGSRTF9Sd&#10;FfStb2KrCepdFqRYTu9fEdS/IhhPkGxx0IgPkUE5xTXgvADwj6BUFpQXAAAA+Fdgj/OWJDG8On/r&#10;sw2u7ZLemZeX/T2P81bXNqblVKRkFGRkZGRmpmdmoi2ZyOjIxBeHqoJ683jtl9JI7xz3wjI2ITcz&#10;Jys7Lyu3MCenMBsltyArp6C4qKy+oRGkFwD+AZTKgvICAAAA/womi11VkR3hL/LtypsQdKi0MOGv&#10;ucuLpL+unllX34hv2VRqG9hx8bHpLzbU0YV41PZLKQmUiw69lFPCRGPrUBrJ1DeyGxqZyHfh+9gA&#10;4B9BqSwoLwAAAPCvQA5WX1cde2vitz/bEHtrWvan27W11eQUfylIVT+8dSqmqXzro730dhkvN6Vm&#10;pNXDM7sA8IOgVBaUFwAAAPi3MJmsxJdHGF4C3/QmNu92EadlE98YlZVmk+P/RpC0FpU3pr/cXEsX&#10;5lXbL6SeLpT8zim3qBY+hBcAfhSUyoLyAgAAAP8WJoudHu0Tea4vwwszWl7HbRGGr2j80y2FWeHk&#10;+L+RBhY7LbssP2hmA70Lj9p+KSU0lc8xj0qr4NPIAOCHQaksKC8AAADwb2Gx2TU1NfEPF4V+47MN&#10;nu0izvRPfG1Hjv8bqahlh8V+qqJL8njtV5JE25KYVoRcGQCAHwWlsqC8AAAAwA+gvoGdHu0dcUo0&#10;7BuebcDf6CYa/3hLQyPrr/wIgkYmOz2/NurdjXq6II/XfiklNIWUUPf8kjq4xwsAPxBKZUF5AQAA&#10;gB9AfSO7KC8x+uqwMPdveLbBqx3Du3PMVY3Kqsbqmr/QeRsa2R9TCxPoh5n0b/043kzapM8fnlfV&#10;w0cyAMCPhFJZUF4AAADgx1Bbz8p4Zxf1jTd6vdqF+4nkp4YW58T9Ze/WQs5aVN4Y8uZ5CU2Jx2u/&#10;lAq6VOxLh8TMfLjFCwA/FkplQXkBAACAHwOLxS5MD4m+pIbd6G3huLzxRuFLeGWRGnm2upac4e+g&#10;gcVOz6+KCzRg0jvxqO2Xkk3TfB/7qrD871oIAGgDUCoLygsAAAD8MEpLiz4H7Yzw/qZPK2N4tftw&#10;b0FC0KGS4rzGv+hOb1EVO/7Tx1z6ZB6v/UqSgnSTUjKr4DleAPjRUCoLygsAAAD8MGrq6rITHkSf&#10;78f4hhu9SHljLsnH3Z2Yk/yopu4veYS1vpH1KaMiJvR8Pb0rj9e2Ghae+JgXxWU1jfANFADwo6FU&#10;FpQXAAAA+GEwmcz8vJz3D5YzvPl4BLeVeLeL8OsYfUEmlWFfWfmXfBNbZQ0rIpKR/HIXj9p+Kch3&#10;G4IEP6dm1zQw4Z1rAPDDoVQWlBcAAAD4YbBYLGS9xQVJ7+8tCvPE36PGo7nNw0B9PNtHnJFOCrP/&#10;C25xVtWz3yd+Tni+spLWm0dtWw3y3Vq6cGrwpsqaRiYYLwD8BCiVBeUFAAAAfiTIemtrK5MjvcLc&#10;+RhuvI7LE+TEmPV6C354MPdPf7QBHX5ucV3M28vlz6UaaJ157LbVMOl8pXTFmLArDY0gvADwU6BU&#10;FpQXAAAA+PEU5SaEe3djeHT8v+9jY3jjX8Z2SqyipgZp359rftX17Lik7E+0b32kAaWBLpActCbm&#10;Yyr4LgD8JCiVBeUFAAAAfjxMFvP9w9Uxt2cyPPiQ1PJobrMg5cXu9fIlvLYvLa/+Q+92It+NTy2O&#10;oZnU04V4vPZLqacLZNFnRcdEltXALV4A+FlQKgvKCwAAAPwUUiL9EkOdGP49sBu9X7Ve4kZv9LXJ&#10;WclhtQ1/nv0xmeyswtrwMFohbQirhdp+KYWBg6Lfnk7LKW34y76KAwDaEpTKgvICAAAAP4XS0oLi&#10;4ryEwA0Mj/b/931smBP7CXwK3l9SkvPHOW9FDZsRHZ9KX8UjtV8Ki96+kd75Q5Dpp5TcWvgoXgD4&#10;mVAqC8oLAAAA/BTqmViyPr9keHfDPr3h64834G9lizyrkhx5vfqPeiMbi8VOTC+NDbKrpvfiUdsv&#10;pZYukkGfHRPNKK9s+hkMAMDPgFJZUF4AAADgJ1Jf3xj3aE24X09kvTyOyxvvdmHu7SPOKibHXimv&#10;/TP+2M9ksavqmFF0m2qaGJPenkdtW00VXSL1xY6Y6DdFFY3wCC8A/GwolQXlBQAAAH4u6bFXoq9q&#10;hXl34XXcFsE+sMyjY8yD5VlZicw2/zm9SFjrGlmZhVXZz8ci3/2mp3jp7XKCpsdF3M7ILW2ARxoA&#10;4OdDqSwoLwAAAPBzqa5uSI+5EXNNI/z/PtGLW2+Ej0Dc41W19W39+QbkrDlFtRERr3i99supCRKL&#10;fncpNbeyHnwXAH4JlMqC8gIAAAA/nZqaiqz4a+H+vRju/+fTG1Dw97p1Sk96W1VT02Zv9dY2sDLy&#10;yyMYjzPo83i89kupoYmHP7dKziiprYfPaACAXwSlsqC8AAAAwE+nkc0uL82Jf7yO4d2V4fH/rTfc&#10;q11c4KG8zPfVNbX1DW3ukVd0PAWllR/iGJ+CdlfRxHnUttU00Dul0jaGRUSVVqLFaOvPbADAXwOl&#10;sqC8AAAAwK+AyWJXVpYkhdqG+/cMQ9bL47itpGPMnemJcU9T05Ia29hd0aIKdkzYvazAqTxe+6U0&#10;0AWyAidHfcqvg/u7APBroVQWlBcAAAD4RbDY7PLy4sQQ5/CAXtg3rn39Xq9HuzCPjozLWhG3lxaX&#10;lNS3jW8oa2Cys0oaIiPeZNGmNtD5edS2ZVj0djW0nulBK6MZjytr4eYuAPxqKJUF5QUAAAB+HY0s&#10;dklhdtzDZeH+Iti3svFoLne82zE82jE8+Rlegqlxz0vLy5H1krP8JpDv5pU3RMXFf6TtrgnsymO3&#10;raaWJpwVOO/9u5uJGaXkLAAA/EIolQXlBQAAAH4pyFvLyovSP1yMvTUO+1Sy//t5vT7tIs/Jxwfq&#10;ZaZ8+I2fc1DdyI5JqY566VVGk+Hx2i+FSe8Y+8rzQ0J6SUUDOQsAAL8WSmVBeQEAAIBfTQOTXVFZ&#10;nv35ceQpsXB/Yey72b76+WXYIxCnJT482pqbn1f3y7/AAf++CdaHxKz3wVYVgXI8XttqWPT2NTTR&#10;pKAdCSm5pVUNbf4jhgHgr4VSWVBeAAAA4FeDDBBZb2VVeQJ9Z/zDJQzfbmFufF/7GAe0y7tdxGmJ&#10;T2+98wuK6xp/3YO92Lvu6ljJueWxLxzLA/vxqG2rYdL5qmmiic92MMIjy6rQsZJTAQDw66FUFpQX&#10;AAAA+G3UNLIrauuzM+Pjg3XC3LDPJvs/n1+G9p6R/hDsnl9cVlNPTvLzKKtlJ2SURTEepgUt4fHa&#10;L6UiUDyefojBeJFbRk4CAMBvhFJZUF4AAADgt0Eqb9bH+Bf6YW7tsUd7v/4NbdgTDn3e0x3zCgur&#10;637uvV40eUk181NaYXTY7XT6Ah61bRkWHXueoSxQKo5+LDz8VR4oLwC0ASiVBeUFAAAAfjNIXBuZ&#10;jcnRZ2NuTgv37YJ9V8VXxNe7HcOtXdS5/h+DjNKTPzT8HOutZbLT8msTgnVKaMqNQZ147LZl6uhd&#10;s2nTot5cif1cVF6DfRcxAABtAUplQXkBAACA3wyyViaTVVJVn5kcFf90Z0SAOPbxZF96wgEpr1c7&#10;hkd7hr9k9O1Nmbn5lXVslB8FcuiSavantJK4t37VtF5MOh+rheByh0VvVx7Y91PgDkZoUEp2RW1d&#10;PYuF3SEGAKAtQKksKC8AAADQVqhtYBeX5KfEnI+5NS3cq/3/+boKbFeniMf7ExPeJyV+/CFP9lY3&#10;sDOLGmPj4j7StMuf9+Kx25bBP5mhR9TLC4zo5MxieKcaALQ5KJUF5QUAAADaEPhDDuza2rqkuOfx&#10;dN3Iq2PCzyszPPjIpx24DdgbF2IUX8Fw327xgUfiY+k5ORlVtY2N/0Q9axrYJZXsxMzC+MjgtFdH&#10;y4JV6ulCLDqv3XKnni5QQBuaEKwdEfIwLiG5po6FfYYE+C4AtD0olQXlBQAAANocSB8rqqpz8jMT&#10;Y58khN+IvDKBcUqC4dUJE1/kuC3cFyUiQCTiysjoQIOPH17mFBaXVzOR+H7FQplsdj2TXV3HSs4q&#10;Toh5mfjasjBYo5YuxqR3+JLvMuntqgN7FNEHpwZvjAq5Fxf/KSevrKq2AZ5kAIA2C6WyoLwAAABA&#10;W4TJYtc1Mssrq0rLy5M/vXn/yj7yztKI0/Lh3vzYk77ETV8iHOsN9+kUfkoi8tbsmJf2sZFBecXl&#10;5dUNyEgbkN5ywO4i4w/sllU15hWVp6Z++vzWqSB4UjVdqoHO31J2UUsjrX19YIcamkg+feRn+s73&#10;IZc+xL/Pzistr66vb/h1nxAMAMB3QKksKC8AAADQ1qlrZJdUMbPyKz6GPo59fDL23qKIc/0ZPt0Y&#10;7l0YHnxN93o5Ehzm1i7Cvyfjvn7su6sJn2IzcotKK2qqquvq6+vLKqvyCwvTM1LToq6nv9MrCB7P&#10;47hYsI8ba9dA61hDEy4JUssKnpsYtPP924tR8Rmp2WXV1bVguQDwp0CpLCgvAAAA8GeARBO5b009&#10;E8lrQX5WRvrHtMSIhIiLH+j272m2EY93Rz7eGfloR9TNVVHXlkc82BrxeE/IA4OQp76hb54xPuSE&#10;f8yP+piZEHU98bVhQtDu1KDVGUErM4PWZgZjycC2a7Jebc58uzcj9GRa1OnEuKdJiRFZWUmFpaVl&#10;VfU1dY3cd4sBAPgjoFQWlBcAAAD4w0DuW9/Iqq1nVdc1lpQUF+ZmFeRkZmTGZaJkfMhMCc9KCsvM&#10;eJ+aGp2Y+D4p6VNyanpydnlSdkVSVmlKxufk1JDklNfJKW+TUxjJKRFJRJLD05MZmalRmemxWZmJ&#10;+YXFxeU15dWNNXVM7OEFuK8LAH8mlMqC8gIAAAD/IZC7fksAAPg7oFQWlBcAAAAAAAD4O6FUFpQX&#10;AAAAAAAA+DuhVBaUFwAAAAAAAPg7oVQWlBcAAAAAAAD4O6FUFpQXAAAAAAAA+DuhVBaUFwAAAAAA&#10;APg7oVQWlBcAAAAAAAD4O6FUFpQXAAAAAAAA+DuhVPZblZf/PFgvAAAAAAAA8MfQ72YBpbKgvAAA&#10;AAAAAMBfyPcob+dzufAV4wAAAAAAAMCfgtyNfEplv1V5UeqZoLwAAAAAAADAnwG3x35NeRHcXVGK&#10;apnkDgAAAAAAAABoq7RvLrFkK04ryhtdXM/dGyWzqpHcBwAAAAAAAABtjEYmi0dfH2bWkvtwWlFe&#10;RGB2s8cbUGRv5CveKnidV0f2AAAAAAAAAIDfCrJTlP5cb1kjcjG5muzBoXXlrW3kNWUIBAKBQCAQ&#10;COSPSEU973O5rSsvop7JepZdyzMeAoFAIBAIBAJps7mYXN3SdxFfVF6CB5m1XS/yzgWBQCAQCAQC&#10;gbS13M9o9vwuN/9HeQnuptdcToFAIBAIBAKBQNpiSGf9Mt+kvAAAAAAAAADw5wLKCwAAAAAAAPzl&#10;gPICAAAAAAAAfzVs9v8AQZR4RSMR0FYAAAAASUVORK5CYIJQSwMEFAAGAAgAAAAhAPD3ke3iAAAA&#10;DAEAAA8AAABkcnMvZG93bnJldi54bWxMj0Frg0AQhe+F/odlCr01q4YYY1xDCG1PodCkUHKb6EQl&#10;7q64GzX/vtNTe5vH+3jzXraZdCsG6l1jjYJwFoAgU9iyMZWCr+PbSwLCeTQlttaQgjs52OSPDxmm&#10;pR3NJw0HXwkOMS5FBbX3XSqlK2rS6Ga2I8PexfYaPcu+kmWPI4frVkZBEEuNjeEPNXa0q6m4Hm5a&#10;wfuI43Yevg7762V3Px0XH9/7kJR6fpq2axCeJv8Hw299rg45dzrbmymdaFmHizmjCuIkWoJgIlmt&#10;+DizFUTLGGSeyf8j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c4rGXkDAAD6BwAADgAAAAAAAAAAAAAAAAA6AgAAZHJzL2Uyb0RvYy54bWxQSwECLQAKAAAA&#10;AAAAACEARvieAD37AAA9+wAAFAAAAAAAAAAAAAAAAADfBQAAZHJzL21lZGlhL2ltYWdlMS5wbmdQ&#10;SwECLQAUAAYACAAAACEA8PeR7eIAAAAMAQAADwAAAAAAAAAAAAAAAABOAQEAZHJzL2Rvd25yZXYu&#10;eG1sUEsBAi0AFAAGAAgAAAAhAKomDr68AAAAIQEAABkAAAAAAAAAAAAAAAAAXQIBAGRycy9fcmVs&#10;cy9lMm9Eb2MueG1sLnJlbHNQSwUGAAAAAAYABgB8AQAAUAMBAAAA&#10;">
                <v:shape id="Picture 1" o:spid="_x0000_s1040" type="#_x0000_t75" style="position:absolute;width:49809;height:16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TbywAAAOIAAAAPAAAAZHJzL2Rvd25yZXYueG1sRI9BSwMx&#10;FITvgv8hPMGbzbboEtemRQqil0q7tvX62Lzuhm5e1k1s1/76RhA8DjPzDTOdD64VR+qD9axhPMpA&#10;EFfeWK41bD5e7hSIEJENtp5Jww8FmM+ur6ZYGH/iNR3LWIsE4VCghibGrpAyVA05DCPfESdv73uH&#10;Mcm+lqbHU4K7Vk6yLJcOLaeFBjtaNFQdym+n4bxSu+Xr++dBnbdus1wEa/1XqfXtzfD8BCLSEP/D&#10;f+03oyF/mDyq7F7l8Hsp3QE5uwAAAP//AwBQSwECLQAUAAYACAAAACEA2+H2y+4AAACFAQAAEwAA&#10;AAAAAAAAAAAAAAAAAAAAW0NvbnRlbnRfVHlwZXNdLnhtbFBLAQItABQABgAIAAAAIQBa9CxbvwAA&#10;ABUBAAALAAAAAAAAAAAAAAAAAB8BAABfcmVscy8ucmVsc1BLAQItABQABgAIAAAAIQBfSaTbywAA&#10;AOIAAAAPAAAAAAAAAAAAAAAAAAcCAABkcnMvZG93bnJldi54bWxQSwUGAAAAAAMAAwC3AAAA/wIA&#10;AAAA&#10;">
                  <v:imagedata r:id="rId27" o:title="" croptop="6343f" cropbottom="3517f" cropleft="1349f" cropright="2186f"/>
                </v:shape>
                <v:shape id="_x0000_s1041" type="#_x0000_t202" style="position:absolute;left:7336;top:17118;width:39656;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U13xQAAAOIAAAAPAAAAZHJzL2Rvd25yZXYueG1sRE/dSsMw&#10;FL4f+A7hDLwZaxqZba3LhgrKbvfzAGfNWVvWnJQmrt3bG0Hw8uP7X28n24kbDb51rEElKQjiypmW&#10;aw2n4+eyAOEDssHOMWm4k4ft5mG2xtK4kfd0O4RaxBD2JWpoQuhLKX3VkEWfuJ44chc3WAwRDrU0&#10;A44x3HbyKU0zabHl2NBgTx8NVdfDt9Vw2Y2L55fx/BVO+X6VvWObn91d68f59PYKItAU/sV/7p2J&#10;81WerZQqFPxeihjk5gcAAP//AwBQSwECLQAUAAYACAAAACEA2+H2y+4AAACFAQAAEwAAAAAAAAAA&#10;AAAAAAAAAAAAW0NvbnRlbnRfVHlwZXNdLnhtbFBLAQItABQABgAIAAAAIQBa9CxbvwAAABUBAAAL&#10;AAAAAAAAAAAAAAAAAB8BAABfcmVscy8ucmVsc1BLAQItABQABgAIAAAAIQBC5U13xQAAAOIAAAAP&#10;AAAAAAAAAAAAAAAAAAcCAABkcnMvZG93bnJldi54bWxQSwUGAAAAAAMAAwC3AAAA+QIAAAAA&#10;" stroked="f">
                  <v:textbox>
                    <w:txbxContent>
                      <w:p w14:paraId="6B612E44" w14:textId="11DB2B43" w:rsidR="00610254" w:rsidRPr="00610254" w:rsidRDefault="00610254" w:rsidP="00610254">
                        <w:pPr>
                          <w:spacing w:before="157"/>
                          <w:ind w:left="630" w:right="1560"/>
                          <w:jc w:val="center"/>
                          <w:rPr>
                            <w:b/>
                            <w:sz w:val="24"/>
                          </w:rPr>
                        </w:pPr>
                        <w:r>
                          <w:rPr>
                            <w:b/>
                            <w:sz w:val="24"/>
                          </w:rPr>
                          <w:t>Figure</w:t>
                        </w:r>
                        <w:r>
                          <w:rPr>
                            <w:b/>
                            <w:spacing w:val="-3"/>
                            <w:sz w:val="24"/>
                          </w:rPr>
                          <w:t xml:space="preserve"> </w:t>
                        </w:r>
                        <w:r>
                          <w:rPr>
                            <w:b/>
                            <w:sz w:val="24"/>
                          </w:rPr>
                          <w:t>4.6.</w:t>
                        </w:r>
                        <w:r>
                          <w:rPr>
                            <w:b/>
                            <w:spacing w:val="-2"/>
                            <w:sz w:val="24"/>
                          </w:rPr>
                          <w:t xml:space="preserve"> </w:t>
                        </w:r>
                        <w:r>
                          <w:rPr>
                            <w:b/>
                            <w:sz w:val="24"/>
                          </w:rPr>
                          <w:t>Prototype</w:t>
                        </w:r>
                        <w:r>
                          <w:rPr>
                            <w:b/>
                            <w:spacing w:val="-2"/>
                            <w:sz w:val="24"/>
                          </w:rPr>
                          <w:t xml:space="preserve"> </w:t>
                        </w:r>
                        <w:r>
                          <w:rPr>
                            <w:b/>
                            <w:sz w:val="24"/>
                          </w:rPr>
                          <w:t>Model (c)</w:t>
                        </w:r>
                      </w:p>
                    </w:txbxContent>
                  </v:textbox>
                </v:shape>
              </v:group>
            </w:pict>
          </mc:Fallback>
        </mc:AlternateContent>
      </w:r>
      <w:r w:rsidR="00610254">
        <w:rPr>
          <w:w w:val="90"/>
        </w:rPr>
        <w:br w:type="page"/>
      </w:r>
    </w:p>
    <w:p w14:paraId="2C7F1840" w14:textId="77777777" w:rsidR="00DA0A01" w:rsidRDefault="00DA0A01">
      <w:pPr>
        <w:widowControl/>
        <w:autoSpaceDE/>
        <w:autoSpaceDN/>
        <w:rPr>
          <w:b/>
          <w:bCs/>
          <w:w w:val="90"/>
          <w:sz w:val="32"/>
          <w:szCs w:val="32"/>
        </w:rPr>
      </w:pPr>
    </w:p>
    <w:p w14:paraId="1B4DE775" w14:textId="1F5BE5D7" w:rsidR="00D76658" w:rsidRDefault="00000000">
      <w:pPr>
        <w:pStyle w:val="Heading1"/>
        <w:spacing w:line="360" w:lineRule="auto"/>
        <w:ind w:left="644" w:right="1186"/>
      </w:pPr>
      <w:r>
        <w:rPr>
          <w:w w:val="90"/>
        </w:rPr>
        <w:t>CHAPTER</w:t>
      </w:r>
      <w:r>
        <w:rPr>
          <w:spacing w:val="69"/>
        </w:rPr>
        <w:t xml:space="preserve"> </w:t>
      </w:r>
      <w:r>
        <w:rPr>
          <w:spacing w:val="-10"/>
        </w:rPr>
        <w:t>4</w:t>
      </w:r>
    </w:p>
    <w:p w14:paraId="16B53991" w14:textId="77777777" w:rsidR="00D76658" w:rsidRDefault="00000000">
      <w:pPr>
        <w:spacing w:before="342" w:line="360" w:lineRule="auto"/>
        <w:ind w:left="1360" w:right="1186"/>
        <w:jc w:val="center"/>
        <w:rPr>
          <w:b/>
          <w:sz w:val="32"/>
        </w:rPr>
      </w:pPr>
      <w:r>
        <w:rPr>
          <w:b/>
          <w:spacing w:val="2"/>
          <w:w w:val="90"/>
          <w:sz w:val="32"/>
        </w:rPr>
        <w:t>SOFTWARE REQUIREMENT</w:t>
      </w:r>
      <w:r>
        <w:rPr>
          <w:b/>
          <w:spacing w:val="72"/>
          <w:sz w:val="32"/>
        </w:rPr>
        <w:t xml:space="preserve"> </w:t>
      </w:r>
      <w:r>
        <w:rPr>
          <w:b/>
          <w:spacing w:val="2"/>
          <w:w w:val="90"/>
          <w:sz w:val="32"/>
        </w:rPr>
        <w:t>SPECIFICATION</w:t>
      </w:r>
      <w:r>
        <w:rPr>
          <w:b/>
          <w:spacing w:val="78"/>
          <w:sz w:val="32"/>
        </w:rPr>
        <w:t xml:space="preserve"> </w:t>
      </w:r>
      <w:r>
        <w:rPr>
          <w:b/>
          <w:spacing w:val="-5"/>
          <w:w w:val="90"/>
          <w:sz w:val="32"/>
        </w:rPr>
        <w:t>AND</w:t>
      </w:r>
    </w:p>
    <w:p w14:paraId="416E1CC8" w14:textId="77777777" w:rsidR="00D76658" w:rsidRDefault="00000000">
      <w:pPr>
        <w:pStyle w:val="Heading2"/>
        <w:spacing w:before="343" w:line="360" w:lineRule="auto"/>
        <w:ind w:left="1355" w:firstLineChars="900" w:firstLine="2873"/>
        <w:jc w:val="both"/>
        <w:rPr>
          <w:b/>
          <w:bCs/>
        </w:rPr>
      </w:pPr>
      <w:r>
        <w:rPr>
          <w:b/>
          <w:bCs/>
          <w:spacing w:val="-2"/>
        </w:rPr>
        <w:t>ANALYSIS</w:t>
      </w:r>
    </w:p>
    <w:p w14:paraId="38530BD5" w14:textId="77777777" w:rsidR="00D76658" w:rsidRDefault="00000000">
      <w:pPr>
        <w:pStyle w:val="Heading6"/>
        <w:numPr>
          <w:ilvl w:val="2"/>
          <w:numId w:val="6"/>
        </w:numPr>
        <w:tabs>
          <w:tab w:val="left" w:pos="1196"/>
        </w:tabs>
        <w:spacing w:before="350"/>
        <w:ind w:left="1196" w:hanging="541"/>
      </w:pPr>
      <w:r>
        <w:rPr>
          <w:spacing w:val="-2"/>
        </w:rPr>
        <w:t>Purpose</w:t>
      </w:r>
    </w:p>
    <w:p w14:paraId="64F9C8C9" w14:textId="77777777" w:rsidR="00D76658" w:rsidRDefault="00D76658">
      <w:pPr>
        <w:pStyle w:val="BodyText"/>
        <w:spacing w:before="15"/>
        <w:rPr>
          <w:b/>
        </w:rPr>
      </w:pPr>
    </w:p>
    <w:p w14:paraId="485C302C" w14:textId="4E3A1BD0" w:rsidR="00D76658" w:rsidRPr="00A86D55" w:rsidRDefault="00A86D55" w:rsidP="00A86D55">
      <w:pPr>
        <w:pStyle w:val="BodyText"/>
        <w:spacing w:line="360" w:lineRule="auto"/>
        <w:ind w:left="655" w:right="1193"/>
        <w:jc w:val="both"/>
        <w:rPr>
          <w:lang w:val="en-IN"/>
        </w:rPr>
      </w:pPr>
      <w:r w:rsidRPr="00A86D55">
        <w:rPr>
          <w:lang w:val="en-IN"/>
        </w:rPr>
        <w:t xml:space="preserve">The purpose of </w:t>
      </w:r>
      <w:proofErr w:type="spellStart"/>
      <w:r w:rsidRPr="00A86D55">
        <w:rPr>
          <w:lang w:val="en-IN"/>
        </w:rPr>
        <w:t>KeyGuardian</w:t>
      </w:r>
      <w:proofErr w:type="spellEnd"/>
      <w:r w:rsidRPr="00A86D55">
        <w:rPr>
          <w:lang w:val="en-IN"/>
        </w:rPr>
        <w:t xml:space="preserve"> is to provide users with a robust and user-friendly platform for managing cryptographic keys and performing encryption and decryption operations efficiently. It aims to streamline the process of key management and cryptographic operations, thereby enhancing data security and user experience.</w:t>
      </w:r>
    </w:p>
    <w:p w14:paraId="13B0ED11" w14:textId="77777777" w:rsidR="00D76658" w:rsidRDefault="00D76658">
      <w:pPr>
        <w:pStyle w:val="BodyText"/>
        <w:spacing w:before="6"/>
      </w:pPr>
    </w:p>
    <w:p w14:paraId="058359EE" w14:textId="77777777" w:rsidR="00D76658" w:rsidRDefault="00000000">
      <w:pPr>
        <w:pStyle w:val="Heading6"/>
        <w:numPr>
          <w:ilvl w:val="2"/>
          <w:numId w:val="6"/>
        </w:numPr>
        <w:tabs>
          <w:tab w:val="left" w:pos="1196"/>
        </w:tabs>
        <w:ind w:left="1196" w:hanging="541"/>
      </w:pPr>
      <w:r>
        <w:rPr>
          <w:spacing w:val="-4"/>
        </w:rPr>
        <w:t>Scope</w:t>
      </w:r>
    </w:p>
    <w:p w14:paraId="1B1DAE25" w14:textId="77777777" w:rsidR="00D76658" w:rsidRDefault="00D76658">
      <w:pPr>
        <w:pStyle w:val="BodyText"/>
        <w:spacing w:before="14"/>
        <w:rPr>
          <w:b/>
        </w:rPr>
      </w:pPr>
    </w:p>
    <w:p w14:paraId="5CAE7B23" w14:textId="32E12B14" w:rsidR="00D76658" w:rsidRPr="00A86D55" w:rsidRDefault="00A86D55">
      <w:pPr>
        <w:pStyle w:val="BodyText"/>
        <w:spacing w:line="360" w:lineRule="auto"/>
        <w:ind w:left="655" w:right="1193"/>
        <w:jc w:val="both"/>
        <w:rPr>
          <w:lang w:val="en-IN"/>
        </w:rPr>
      </w:pPr>
      <w:proofErr w:type="spellStart"/>
      <w:r w:rsidRPr="00A86D55">
        <w:rPr>
          <w:lang w:val="en-IN"/>
        </w:rPr>
        <w:t>KeyGuardian</w:t>
      </w:r>
      <w:proofErr w:type="spellEnd"/>
      <w:r w:rsidRPr="00A86D55">
        <w:rPr>
          <w:lang w:val="en-IN"/>
        </w:rPr>
        <w:t xml:space="preserve"> goes beyond traditional encryption tools by offering a comprehensive solution that addresses the complexities of key management. It includes features such as automatic key generation, secure storage of keys in a default key folder, and seamless integration with cryptographic algorithms. The scope of </w:t>
      </w:r>
      <w:proofErr w:type="spellStart"/>
      <w:r w:rsidRPr="00A86D55">
        <w:rPr>
          <w:lang w:val="en-IN"/>
        </w:rPr>
        <w:t>KeyGuardian</w:t>
      </w:r>
      <w:proofErr w:type="spellEnd"/>
      <w:r w:rsidRPr="00A86D55">
        <w:rPr>
          <w:lang w:val="en-IN"/>
        </w:rPr>
        <w:t xml:space="preserve"> encompasses key generation, encryption, decryption, and key management functionalities.</w:t>
      </w:r>
    </w:p>
    <w:p w14:paraId="2CB6C24F" w14:textId="77777777" w:rsidR="00D76658" w:rsidRDefault="00D76658">
      <w:pPr>
        <w:pStyle w:val="BodyText"/>
        <w:spacing w:before="98"/>
      </w:pPr>
    </w:p>
    <w:p w14:paraId="7A492D4F" w14:textId="77777777" w:rsidR="00D76658" w:rsidRDefault="00000000">
      <w:pPr>
        <w:pStyle w:val="Heading6"/>
        <w:numPr>
          <w:ilvl w:val="2"/>
          <w:numId w:val="6"/>
        </w:numPr>
        <w:tabs>
          <w:tab w:val="left" w:pos="1186"/>
          <w:tab w:val="left" w:pos="1376"/>
        </w:tabs>
        <w:ind w:left="1186" w:hanging="531"/>
      </w:pPr>
      <w:r>
        <w:rPr>
          <w:spacing w:val="-2"/>
        </w:rPr>
        <w:t>Definitions,</w:t>
      </w:r>
      <w:r>
        <w:rPr>
          <w:spacing w:val="-8"/>
        </w:rPr>
        <w:t xml:space="preserve"> </w:t>
      </w:r>
      <w:r>
        <w:rPr>
          <w:spacing w:val="-2"/>
        </w:rPr>
        <w:t>Acronyms,</w:t>
      </w:r>
      <w:r>
        <w:rPr>
          <w:spacing w:val="1"/>
        </w:rPr>
        <w:t xml:space="preserve"> </w:t>
      </w:r>
      <w:r>
        <w:rPr>
          <w:spacing w:val="-2"/>
        </w:rPr>
        <w:t>and</w:t>
      </w:r>
      <w:r>
        <w:rPr>
          <w:spacing w:val="-10"/>
        </w:rPr>
        <w:t xml:space="preserve"> </w:t>
      </w:r>
      <w:r>
        <w:rPr>
          <w:spacing w:val="-2"/>
        </w:rPr>
        <w:t>Abbreviations</w:t>
      </w:r>
    </w:p>
    <w:p w14:paraId="06912BAB" w14:textId="77777777" w:rsidR="00A86D55" w:rsidRDefault="00000000">
      <w:pPr>
        <w:pStyle w:val="BodyText"/>
        <w:spacing w:before="37" w:line="530" w:lineRule="atLeast"/>
        <w:ind w:left="1381" w:right="4728" w:hanging="5"/>
      </w:pPr>
      <w:r>
        <w:t>SRS:</w:t>
      </w:r>
      <w:r>
        <w:rPr>
          <w:spacing w:val="-14"/>
        </w:rPr>
        <w:t xml:space="preserve"> </w:t>
      </w:r>
      <w:r>
        <w:t>Software</w:t>
      </w:r>
      <w:r>
        <w:rPr>
          <w:spacing w:val="-15"/>
        </w:rPr>
        <w:t xml:space="preserve"> </w:t>
      </w:r>
      <w:r>
        <w:t>Requirements</w:t>
      </w:r>
      <w:r>
        <w:rPr>
          <w:spacing w:val="-15"/>
        </w:rPr>
        <w:t xml:space="preserve"> </w:t>
      </w:r>
      <w:r>
        <w:t>Specificatio</w:t>
      </w:r>
      <w:r w:rsidR="00A86D55">
        <w:t>n</w:t>
      </w:r>
    </w:p>
    <w:p w14:paraId="112A341F" w14:textId="1B1E3D31" w:rsidR="00A86D55" w:rsidRDefault="00000000">
      <w:pPr>
        <w:pStyle w:val="BodyText"/>
        <w:spacing w:before="37" w:line="530" w:lineRule="atLeast"/>
        <w:ind w:left="1381" w:right="4728" w:hanging="5"/>
      </w:pPr>
      <w:r>
        <w:t>UI:</w:t>
      </w:r>
      <w:r>
        <w:rPr>
          <w:spacing w:val="40"/>
        </w:rPr>
        <w:t xml:space="preserve"> </w:t>
      </w:r>
      <w:r>
        <w:t>User Interface</w:t>
      </w:r>
    </w:p>
    <w:p w14:paraId="3CD22341" w14:textId="77777777" w:rsidR="00D76658" w:rsidRDefault="00000000">
      <w:pPr>
        <w:pStyle w:val="BodyText"/>
        <w:spacing w:before="150"/>
        <w:ind w:left="1376"/>
      </w:pPr>
      <w:r>
        <w:rPr>
          <w:spacing w:val="-2"/>
        </w:rPr>
        <w:t>API:</w:t>
      </w:r>
      <w:r>
        <w:rPr>
          <w:spacing w:val="-10"/>
        </w:rPr>
        <w:t xml:space="preserve"> </w:t>
      </w:r>
      <w:r>
        <w:rPr>
          <w:spacing w:val="-2"/>
        </w:rPr>
        <w:t>Application</w:t>
      </w:r>
      <w:r>
        <w:rPr>
          <w:spacing w:val="-14"/>
        </w:rPr>
        <w:t xml:space="preserve"> </w:t>
      </w:r>
      <w:r>
        <w:rPr>
          <w:spacing w:val="-2"/>
        </w:rPr>
        <w:t>Programming</w:t>
      </w:r>
      <w:r>
        <w:rPr>
          <w:spacing w:val="-3"/>
        </w:rPr>
        <w:t xml:space="preserve"> </w:t>
      </w:r>
      <w:r>
        <w:rPr>
          <w:spacing w:val="-2"/>
        </w:rPr>
        <w:t>Interface</w:t>
      </w:r>
    </w:p>
    <w:p w14:paraId="649F57AB" w14:textId="77777777" w:rsidR="00D76658" w:rsidRDefault="00D76658">
      <w:pPr>
        <w:pStyle w:val="BodyText"/>
      </w:pPr>
    </w:p>
    <w:p w14:paraId="4FF319E8" w14:textId="77777777" w:rsidR="00D76658" w:rsidRDefault="00D76658">
      <w:pPr>
        <w:pStyle w:val="BodyText"/>
        <w:spacing w:before="190"/>
      </w:pPr>
    </w:p>
    <w:p w14:paraId="3C35AA81" w14:textId="77777777" w:rsidR="00D76658" w:rsidRDefault="00000000">
      <w:pPr>
        <w:pStyle w:val="Heading4"/>
        <w:numPr>
          <w:ilvl w:val="1"/>
          <w:numId w:val="7"/>
        </w:numPr>
        <w:tabs>
          <w:tab w:val="left" w:pos="1076"/>
        </w:tabs>
        <w:ind w:left="1076" w:hanging="421"/>
      </w:pPr>
      <w:r>
        <w:t>FUNCTIONAL</w:t>
      </w:r>
      <w:r>
        <w:rPr>
          <w:spacing w:val="43"/>
        </w:rPr>
        <w:t xml:space="preserve"> </w:t>
      </w:r>
      <w:r>
        <w:rPr>
          <w:spacing w:val="-2"/>
        </w:rPr>
        <w:t>REQUIREMENTS</w:t>
      </w:r>
    </w:p>
    <w:p w14:paraId="71DAECCE" w14:textId="77777777" w:rsidR="00D76658" w:rsidRDefault="00D76658">
      <w:pPr>
        <w:pStyle w:val="BodyText"/>
        <w:rPr>
          <w:b/>
          <w:sz w:val="28"/>
        </w:rPr>
      </w:pPr>
    </w:p>
    <w:p w14:paraId="76BB81C9" w14:textId="77777777" w:rsidR="00D76658" w:rsidRDefault="00D76658">
      <w:pPr>
        <w:pStyle w:val="BodyText"/>
        <w:spacing w:before="3"/>
        <w:rPr>
          <w:b/>
          <w:sz w:val="28"/>
        </w:rPr>
      </w:pPr>
    </w:p>
    <w:p w14:paraId="2081292C" w14:textId="34EF0406" w:rsidR="00873C3A" w:rsidRDefault="00873C3A" w:rsidP="00873C3A">
      <w:pPr>
        <w:pStyle w:val="Heading6"/>
        <w:numPr>
          <w:ilvl w:val="2"/>
          <w:numId w:val="7"/>
        </w:numPr>
        <w:tabs>
          <w:tab w:val="left" w:pos="1186"/>
        </w:tabs>
        <w:ind w:left="1186" w:hanging="531"/>
      </w:pPr>
      <w:r>
        <w:rPr>
          <w:spacing w:val="-2"/>
        </w:rPr>
        <w:t>Data File System Access</w:t>
      </w:r>
    </w:p>
    <w:p w14:paraId="16154DC3" w14:textId="77777777" w:rsidR="00873C3A" w:rsidRDefault="00873C3A" w:rsidP="00CB0C6C">
      <w:pPr>
        <w:pStyle w:val="BodyText"/>
        <w:spacing w:before="12"/>
        <w:ind w:right="1050"/>
        <w:jc w:val="both"/>
        <w:rPr>
          <w:b/>
        </w:rPr>
      </w:pPr>
    </w:p>
    <w:p w14:paraId="0057B1EE" w14:textId="69D01338" w:rsidR="0078603A" w:rsidRDefault="00873C3A" w:rsidP="00CB0C6C">
      <w:pPr>
        <w:pStyle w:val="ListParagraph"/>
        <w:numPr>
          <w:ilvl w:val="3"/>
          <w:numId w:val="7"/>
        </w:numPr>
        <w:tabs>
          <w:tab w:val="left" w:pos="1376"/>
        </w:tabs>
        <w:ind w:right="1050"/>
        <w:jc w:val="both"/>
        <w:rPr>
          <w:sz w:val="24"/>
        </w:rPr>
      </w:pPr>
      <w:proofErr w:type="spellStart"/>
      <w:r w:rsidRPr="00A86D55">
        <w:rPr>
          <w:sz w:val="24"/>
        </w:rPr>
        <w:t>KeyGuardian</w:t>
      </w:r>
      <w:proofErr w:type="spellEnd"/>
      <w:r w:rsidRPr="00A86D55">
        <w:rPr>
          <w:sz w:val="24"/>
        </w:rPr>
        <w:t xml:space="preserve"> should have the </w:t>
      </w:r>
      <w:r>
        <w:rPr>
          <w:sz w:val="24"/>
        </w:rPr>
        <w:t>access</w:t>
      </w:r>
      <w:r w:rsidRPr="00A86D55">
        <w:rPr>
          <w:sz w:val="24"/>
        </w:rPr>
        <w:t xml:space="preserve"> to generate</w:t>
      </w:r>
      <w:r>
        <w:rPr>
          <w:sz w:val="24"/>
        </w:rPr>
        <w:t>/modify</w:t>
      </w:r>
      <w:r w:rsidRPr="00A86D55">
        <w:rPr>
          <w:sz w:val="24"/>
        </w:rPr>
        <w:t xml:space="preserve"> cryptographic keys</w:t>
      </w:r>
      <w:r>
        <w:rPr>
          <w:sz w:val="24"/>
        </w:rPr>
        <w:t>, encrypted and/or decrypted file</w:t>
      </w:r>
      <w:r w:rsidRPr="00A86D55">
        <w:rPr>
          <w:sz w:val="24"/>
        </w:rPr>
        <w:t>.</w:t>
      </w:r>
    </w:p>
    <w:p w14:paraId="35D5A247" w14:textId="77777777" w:rsidR="0078603A" w:rsidRDefault="0078603A" w:rsidP="00CB0C6C">
      <w:pPr>
        <w:pStyle w:val="ListParagraph"/>
        <w:tabs>
          <w:tab w:val="left" w:pos="1376"/>
        </w:tabs>
        <w:ind w:right="1050" w:firstLine="0"/>
        <w:jc w:val="both"/>
        <w:rPr>
          <w:sz w:val="24"/>
        </w:rPr>
      </w:pPr>
    </w:p>
    <w:p w14:paraId="798A808D" w14:textId="656BDBC7" w:rsidR="0078603A" w:rsidRPr="0078603A" w:rsidRDefault="0078603A" w:rsidP="00CB0C6C">
      <w:pPr>
        <w:pStyle w:val="ListParagraph"/>
        <w:numPr>
          <w:ilvl w:val="3"/>
          <w:numId w:val="7"/>
        </w:numPr>
        <w:tabs>
          <w:tab w:val="left" w:pos="1376"/>
        </w:tabs>
        <w:ind w:right="1050"/>
        <w:jc w:val="both"/>
        <w:rPr>
          <w:sz w:val="24"/>
        </w:rPr>
      </w:pPr>
      <w:proofErr w:type="spellStart"/>
      <w:r>
        <w:rPr>
          <w:sz w:val="24"/>
        </w:rPr>
        <w:t>KeyGuardian</w:t>
      </w:r>
      <w:proofErr w:type="spellEnd"/>
      <w:r>
        <w:rPr>
          <w:sz w:val="24"/>
        </w:rPr>
        <w:t xml:space="preserve"> should randomize they keys to enhance the security and robustness.</w:t>
      </w:r>
    </w:p>
    <w:p w14:paraId="7617C340" w14:textId="77777777" w:rsidR="00873C3A" w:rsidRDefault="00873C3A" w:rsidP="00CB0C6C">
      <w:pPr>
        <w:pStyle w:val="Heading6"/>
        <w:numPr>
          <w:ilvl w:val="2"/>
          <w:numId w:val="7"/>
        </w:numPr>
        <w:tabs>
          <w:tab w:val="left" w:pos="1186"/>
        </w:tabs>
        <w:ind w:left="1186" w:right="1050" w:hanging="531"/>
        <w:jc w:val="both"/>
      </w:pPr>
      <w:r>
        <w:rPr>
          <w:spacing w:val="-2"/>
        </w:rPr>
        <w:lastRenderedPageBreak/>
        <w:t>Key Generation</w:t>
      </w:r>
    </w:p>
    <w:p w14:paraId="08AA5641" w14:textId="77777777" w:rsidR="00873C3A" w:rsidRDefault="00873C3A" w:rsidP="00CB0C6C">
      <w:pPr>
        <w:pStyle w:val="BodyText"/>
        <w:spacing w:before="12"/>
        <w:ind w:right="1050"/>
        <w:jc w:val="both"/>
        <w:rPr>
          <w:b/>
        </w:rPr>
      </w:pPr>
    </w:p>
    <w:p w14:paraId="09BBB397" w14:textId="77777777" w:rsidR="00873C3A" w:rsidRDefault="00873C3A" w:rsidP="00CB0C6C">
      <w:pPr>
        <w:pStyle w:val="ListParagraph"/>
        <w:numPr>
          <w:ilvl w:val="3"/>
          <w:numId w:val="7"/>
        </w:numPr>
        <w:tabs>
          <w:tab w:val="left" w:pos="1376"/>
        </w:tabs>
        <w:ind w:right="1050"/>
        <w:jc w:val="both"/>
        <w:rPr>
          <w:sz w:val="24"/>
        </w:rPr>
      </w:pPr>
      <w:proofErr w:type="spellStart"/>
      <w:r w:rsidRPr="00A86D55">
        <w:rPr>
          <w:sz w:val="24"/>
        </w:rPr>
        <w:t>KeyGuardian</w:t>
      </w:r>
      <w:proofErr w:type="spellEnd"/>
      <w:r w:rsidRPr="00A86D55">
        <w:rPr>
          <w:sz w:val="24"/>
        </w:rPr>
        <w:t xml:space="preserve"> should have the capability to generate cryptographic keys securely.</w:t>
      </w:r>
    </w:p>
    <w:p w14:paraId="00E54F46" w14:textId="77777777" w:rsidR="00873C3A" w:rsidRDefault="00873C3A" w:rsidP="00CB0C6C">
      <w:pPr>
        <w:pStyle w:val="ListParagraph"/>
        <w:tabs>
          <w:tab w:val="left" w:pos="1376"/>
        </w:tabs>
        <w:ind w:right="1050" w:firstLine="0"/>
        <w:jc w:val="both"/>
        <w:rPr>
          <w:sz w:val="24"/>
        </w:rPr>
      </w:pPr>
    </w:p>
    <w:p w14:paraId="3BA1C0CF" w14:textId="33194E08" w:rsidR="00D76658" w:rsidRPr="00873C3A" w:rsidRDefault="00873C3A" w:rsidP="00CB0C6C">
      <w:pPr>
        <w:pStyle w:val="ListParagraph"/>
        <w:numPr>
          <w:ilvl w:val="3"/>
          <w:numId w:val="7"/>
        </w:numPr>
        <w:tabs>
          <w:tab w:val="left" w:pos="1376"/>
        </w:tabs>
        <w:ind w:right="1050"/>
        <w:jc w:val="both"/>
        <w:rPr>
          <w:sz w:val="24"/>
        </w:rPr>
      </w:pPr>
      <w:r w:rsidRPr="00A86D55">
        <w:rPr>
          <w:sz w:val="24"/>
        </w:rPr>
        <w:t>The key generation process should adhere to industry standards for cryptographic key generation.</w:t>
      </w:r>
    </w:p>
    <w:p w14:paraId="476E9539" w14:textId="77777777" w:rsidR="00D76658" w:rsidRDefault="00D76658" w:rsidP="00CB0C6C">
      <w:pPr>
        <w:pStyle w:val="BodyText"/>
        <w:spacing w:before="238"/>
        <w:ind w:right="1050"/>
        <w:jc w:val="both"/>
      </w:pPr>
    </w:p>
    <w:p w14:paraId="03879E0D" w14:textId="32CE4B2E" w:rsidR="00D76658" w:rsidRPr="00A86D55" w:rsidRDefault="00A86D55" w:rsidP="00CB0C6C">
      <w:pPr>
        <w:pStyle w:val="Heading6"/>
        <w:numPr>
          <w:ilvl w:val="2"/>
          <w:numId w:val="7"/>
        </w:numPr>
        <w:tabs>
          <w:tab w:val="left" w:pos="1197"/>
        </w:tabs>
        <w:spacing w:before="17"/>
        <w:ind w:left="1197" w:right="1050" w:hanging="542"/>
        <w:jc w:val="both"/>
      </w:pPr>
      <w:r w:rsidRPr="00A86D55">
        <w:rPr>
          <w:spacing w:val="-2"/>
        </w:rPr>
        <w:t>Encryption and Decryption</w:t>
      </w:r>
    </w:p>
    <w:p w14:paraId="25D7A01C" w14:textId="77777777" w:rsidR="00A86D55" w:rsidRDefault="00A86D55" w:rsidP="00CB0C6C">
      <w:pPr>
        <w:pStyle w:val="ListParagraph"/>
        <w:numPr>
          <w:ilvl w:val="3"/>
          <w:numId w:val="7"/>
        </w:numPr>
        <w:tabs>
          <w:tab w:val="left" w:pos="1376"/>
        </w:tabs>
        <w:spacing w:before="152" w:line="350" w:lineRule="auto"/>
        <w:ind w:right="1050"/>
        <w:jc w:val="both"/>
        <w:rPr>
          <w:sz w:val="24"/>
        </w:rPr>
      </w:pPr>
      <w:proofErr w:type="spellStart"/>
      <w:r w:rsidRPr="00A86D55">
        <w:rPr>
          <w:sz w:val="24"/>
        </w:rPr>
        <w:t>KeyGuardian</w:t>
      </w:r>
      <w:proofErr w:type="spellEnd"/>
      <w:r w:rsidRPr="00A86D55">
        <w:rPr>
          <w:sz w:val="24"/>
        </w:rPr>
        <w:t xml:space="preserve"> must support encryption and decryption of files and folders using cryptographic keys.</w:t>
      </w:r>
      <w:r>
        <w:rPr>
          <w:sz w:val="24"/>
        </w:rPr>
        <w:t xml:space="preserve"> </w:t>
      </w:r>
    </w:p>
    <w:p w14:paraId="2E95204D" w14:textId="6370F23C" w:rsidR="00D76658" w:rsidRDefault="00A86D55" w:rsidP="00CB0C6C">
      <w:pPr>
        <w:pStyle w:val="ListParagraph"/>
        <w:numPr>
          <w:ilvl w:val="3"/>
          <w:numId w:val="7"/>
        </w:numPr>
        <w:tabs>
          <w:tab w:val="left" w:pos="1376"/>
        </w:tabs>
        <w:spacing w:before="152" w:line="350" w:lineRule="auto"/>
        <w:ind w:right="1050"/>
        <w:jc w:val="both"/>
      </w:pPr>
      <w:r w:rsidRPr="00A86D55">
        <w:rPr>
          <w:spacing w:val="-2"/>
          <w:sz w:val="24"/>
        </w:rPr>
        <w:t>It should employ robust encryption algorithms such as Fernet to ensure data security.</w:t>
      </w:r>
    </w:p>
    <w:p w14:paraId="2A04FC65" w14:textId="77777777" w:rsidR="00D76658" w:rsidRDefault="00D76658" w:rsidP="00CB0C6C">
      <w:pPr>
        <w:pStyle w:val="BodyText"/>
        <w:spacing w:before="145"/>
        <w:ind w:right="1050"/>
        <w:jc w:val="both"/>
      </w:pPr>
    </w:p>
    <w:p w14:paraId="1C53810A" w14:textId="112C23EB" w:rsidR="00D76658" w:rsidRDefault="0078603A" w:rsidP="00CB0C6C">
      <w:pPr>
        <w:pStyle w:val="Heading6"/>
        <w:numPr>
          <w:ilvl w:val="2"/>
          <w:numId w:val="7"/>
        </w:numPr>
        <w:tabs>
          <w:tab w:val="left" w:pos="1197"/>
        </w:tabs>
        <w:spacing w:before="1"/>
        <w:ind w:left="1197" w:right="1050" w:hanging="542"/>
        <w:jc w:val="both"/>
      </w:pPr>
      <w:r>
        <w:t>Key Management</w:t>
      </w:r>
      <w:r>
        <w:rPr>
          <w:spacing w:val="-2"/>
        </w:rPr>
        <w:t>:</w:t>
      </w:r>
    </w:p>
    <w:p w14:paraId="4A8A2803" w14:textId="77777777" w:rsidR="00D76658" w:rsidRDefault="00D76658" w:rsidP="00CB0C6C">
      <w:pPr>
        <w:pStyle w:val="BodyText"/>
        <w:spacing w:before="12"/>
        <w:ind w:right="1050"/>
        <w:jc w:val="both"/>
        <w:rPr>
          <w:b/>
        </w:rPr>
      </w:pPr>
    </w:p>
    <w:p w14:paraId="312DCA97" w14:textId="14580DD3" w:rsidR="00D76658" w:rsidRDefault="0078603A" w:rsidP="00CB0C6C">
      <w:pPr>
        <w:pStyle w:val="ListParagraph"/>
        <w:numPr>
          <w:ilvl w:val="3"/>
          <w:numId w:val="7"/>
        </w:numPr>
        <w:tabs>
          <w:tab w:val="left" w:pos="1376"/>
        </w:tabs>
        <w:ind w:right="1050"/>
        <w:jc w:val="both"/>
        <w:rPr>
          <w:sz w:val="24"/>
        </w:rPr>
      </w:pPr>
      <w:r w:rsidRPr="0078603A">
        <w:rPr>
          <w:sz w:val="24"/>
        </w:rPr>
        <w:t>Users should be able to manage cryptographic keys efficiently, including storing, retrieving, and deleting keys.</w:t>
      </w:r>
    </w:p>
    <w:p w14:paraId="59021AD0" w14:textId="145B580A" w:rsidR="0078603A" w:rsidRDefault="0078603A" w:rsidP="00CB0C6C">
      <w:pPr>
        <w:pStyle w:val="ListParagraph"/>
        <w:numPr>
          <w:ilvl w:val="3"/>
          <w:numId w:val="7"/>
        </w:numPr>
        <w:tabs>
          <w:tab w:val="left" w:pos="1376"/>
        </w:tabs>
        <w:spacing w:before="272" w:line="350" w:lineRule="auto"/>
        <w:ind w:right="1050"/>
        <w:jc w:val="both"/>
        <w:rPr>
          <w:sz w:val="24"/>
        </w:rPr>
      </w:pPr>
      <w:proofErr w:type="spellStart"/>
      <w:r w:rsidRPr="0078603A">
        <w:rPr>
          <w:sz w:val="24"/>
        </w:rPr>
        <w:t>KeyGuardian</w:t>
      </w:r>
      <w:proofErr w:type="spellEnd"/>
      <w:r w:rsidRPr="0078603A">
        <w:rPr>
          <w:sz w:val="24"/>
        </w:rPr>
        <w:t xml:space="preserve"> should provide a default key folder where users can securely store their keys</w:t>
      </w:r>
      <w:r>
        <w:rPr>
          <w:sz w:val="24"/>
        </w:rPr>
        <w:t>.</w:t>
      </w:r>
    </w:p>
    <w:p w14:paraId="20C8E856" w14:textId="77777777" w:rsidR="0078603A" w:rsidRPr="0078603A" w:rsidRDefault="0078603A" w:rsidP="00CB0C6C">
      <w:pPr>
        <w:pStyle w:val="ListParagraph"/>
        <w:tabs>
          <w:tab w:val="left" w:pos="1376"/>
        </w:tabs>
        <w:spacing w:line="350" w:lineRule="auto"/>
        <w:ind w:right="1050" w:firstLine="0"/>
        <w:jc w:val="both"/>
        <w:rPr>
          <w:sz w:val="24"/>
        </w:rPr>
      </w:pPr>
    </w:p>
    <w:p w14:paraId="518181C3" w14:textId="531B39B0" w:rsidR="0078603A" w:rsidRPr="0078603A" w:rsidRDefault="0078603A" w:rsidP="00CB0C6C">
      <w:pPr>
        <w:pStyle w:val="Heading6"/>
        <w:numPr>
          <w:ilvl w:val="2"/>
          <w:numId w:val="7"/>
        </w:numPr>
        <w:tabs>
          <w:tab w:val="left" w:pos="1197"/>
        </w:tabs>
        <w:spacing w:before="1" w:after="240"/>
        <w:ind w:left="1197" w:right="1050" w:hanging="542"/>
        <w:jc w:val="both"/>
      </w:pPr>
      <w:r>
        <w:t>User Authentication</w:t>
      </w:r>
    </w:p>
    <w:p w14:paraId="1C6FE6C7" w14:textId="5BFF7A58" w:rsidR="0078603A" w:rsidRDefault="0078603A" w:rsidP="00CB0C6C">
      <w:pPr>
        <w:pStyle w:val="ListParagraph"/>
        <w:numPr>
          <w:ilvl w:val="3"/>
          <w:numId w:val="7"/>
        </w:numPr>
        <w:tabs>
          <w:tab w:val="left" w:pos="1376"/>
        </w:tabs>
        <w:ind w:right="1050"/>
        <w:jc w:val="both"/>
        <w:rPr>
          <w:sz w:val="24"/>
        </w:rPr>
      </w:pPr>
      <w:proofErr w:type="spellStart"/>
      <w:r w:rsidRPr="0078603A">
        <w:rPr>
          <w:sz w:val="24"/>
        </w:rPr>
        <w:t>KeyGuardian</w:t>
      </w:r>
      <w:proofErr w:type="spellEnd"/>
      <w:r w:rsidRPr="0078603A">
        <w:rPr>
          <w:sz w:val="24"/>
        </w:rPr>
        <w:t xml:space="preserve"> should include user authentication mechanisms to ensure that only authorized users can access the application.</w:t>
      </w:r>
    </w:p>
    <w:p w14:paraId="0BF51D23" w14:textId="65DE85FA" w:rsidR="0078603A" w:rsidRDefault="0078603A" w:rsidP="00CB0C6C">
      <w:pPr>
        <w:pStyle w:val="ListParagraph"/>
        <w:numPr>
          <w:ilvl w:val="3"/>
          <w:numId w:val="7"/>
        </w:numPr>
        <w:tabs>
          <w:tab w:val="left" w:pos="1376"/>
        </w:tabs>
        <w:spacing w:before="272" w:line="350" w:lineRule="auto"/>
        <w:ind w:right="1050"/>
        <w:jc w:val="both"/>
        <w:rPr>
          <w:sz w:val="24"/>
        </w:rPr>
      </w:pPr>
      <w:r w:rsidRPr="0078603A">
        <w:rPr>
          <w:sz w:val="24"/>
        </w:rPr>
        <w:t>Authentication methods may include username/password authentication or integration with third-party authentication providers</w:t>
      </w:r>
      <w:r>
        <w:rPr>
          <w:sz w:val="24"/>
        </w:rPr>
        <w:t>.</w:t>
      </w:r>
    </w:p>
    <w:p w14:paraId="5AA15CD4" w14:textId="77777777" w:rsidR="00D76658" w:rsidRDefault="00D76658" w:rsidP="00CB0C6C">
      <w:pPr>
        <w:pStyle w:val="BodyText"/>
        <w:ind w:right="1050"/>
        <w:jc w:val="both"/>
      </w:pPr>
    </w:p>
    <w:p w14:paraId="7B731843" w14:textId="77777777" w:rsidR="00D76658" w:rsidRDefault="00D76658" w:rsidP="00CB0C6C">
      <w:pPr>
        <w:pStyle w:val="BodyText"/>
        <w:spacing w:before="65"/>
        <w:ind w:right="1050"/>
        <w:jc w:val="both"/>
      </w:pPr>
    </w:p>
    <w:p w14:paraId="0976CE16" w14:textId="77777777" w:rsidR="00D76658" w:rsidRDefault="00000000" w:rsidP="00CB0C6C">
      <w:pPr>
        <w:pStyle w:val="Heading4"/>
        <w:numPr>
          <w:ilvl w:val="1"/>
          <w:numId w:val="7"/>
        </w:numPr>
        <w:tabs>
          <w:tab w:val="left" w:pos="1076"/>
        </w:tabs>
        <w:ind w:left="1076" w:right="1050" w:hanging="421"/>
        <w:jc w:val="both"/>
      </w:pPr>
      <w:bookmarkStart w:id="8" w:name="4.3_NON-FUNCTIONAL_REQUIREMENTS"/>
      <w:bookmarkEnd w:id="8"/>
      <w:r>
        <w:rPr>
          <w:spacing w:val="-2"/>
        </w:rPr>
        <w:t>NON-FUNCTIONAL</w:t>
      </w:r>
      <w:r>
        <w:rPr>
          <w:spacing w:val="8"/>
        </w:rPr>
        <w:t xml:space="preserve"> </w:t>
      </w:r>
      <w:r>
        <w:rPr>
          <w:spacing w:val="-2"/>
        </w:rPr>
        <w:t>REQUIREMENTS</w:t>
      </w:r>
    </w:p>
    <w:p w14:paraId="2DCCCC54" w14:textId="77777777" w:rsidR="00D76658" w:rsidRDefault="00D76658" w:rsidP="00CB0C6C">
      <w:pPr>
        <w:pStyle w:val="BodyText"/>
        <w:ind w:right="1050"/>
        <w:jc w:val="both"/>
        <w:rPr>
          <w:b/>
          <w:sz w:val="28"/>
        </w:rPr>
      </w:pPr>
    </w:p>
    <w:p w14:paraId="24C77E0C" w14:textId="77777777" w:rsidR="00D76658" w:rsidRDefault="00D76658" w:rsidP="00CB0C6C">
      <w:pPr>
        <w:pStyle w:val="BodyText"/>
        <w:spacing w:before="41"/>
        <w:ind w:right="1050"/>
        <w:jc w:val="both"/>
        <w:rPr>
          <w:b/>
          <w:sz w:val="28"/>
        </w:rPr>
      </w:pPr>
    </w:p>
    <w:p w14:paraId="143B496F" w14:textId="77777777" w:rsidR="00D76658" w:rsidRDefault="00000000" w:rsidP="00CB0C6C">
      <w:pPr>
        <w:pStyle w:val="Heading6"/>
        <w:numPr>
          <w:ilvl w:val="2"/>
          <w:numId w:val="7"/>
        </w:numPr>
        <w:tabs>
          <w:tab w:val="left" w:pos="1196"/>
        </w:tabs>
        <w:ind w:left="1196" w:right="1050" w:hanging="541"/>
        <w:jc w:val="both"/>
      </w:pPr>
      <w:r>
        <w:rPr>
          <w:spacing w:val="-2"/>
        </w:rPr>
        <w:t>Security</w:t>
      </w:r>
    </w:p>
    <w:p w14:paraId="417CEE35" w14:textId="77777777" w:rsidR="00D76658" w:rsidRDefault="00D76658" w:rsidP="00CB0C6C">
      <w:pPr>
        <w:pStyle w:val="BodyText"/>
        <w:spacing w:before="12"/>
        <w:ind w:right="1050"/>
        <w:jc w:val="both"/>
        <w:rPr>
          <w:b/>
        </w:rPr>
      </w:pPr>
    </w:p>
    <w:p w14:paraId="70CB3AA5" w14:textId="68DB1524" w:rsidR="00D76658" w:rsidRDefault="00502B5D" w:rsidP="00CB0C6C">
      <w:pPr>
        <w:pStyle w:val="ListParagraph"/>
        <w:numPr>
          <w:ilvl w:val="3"/>
          <w:numId w:val="7"/>
        </w:numPr>
        <w:tabs>
          <w:tab w:val="left" w:pos="1376"/>
        </w:tabs>
        <w:ind w:right="1050"/>
        <w:jc w:val="both"/>
        <w:rPr>
          <w:sz w:val="24"/>
        </w:rPr>
      </w:pPr>
      <w:proofErr w:type="spellStart"/>
      <w:r w:rsidRPr="00502B5D">
        <w:rPr>
          <w:sz w:val="24"/>
        </w:rPr>
        <w:t>KeyGuardian</w:t>
      </w:r>
      <w:proofErr w:type="spellEnd"/>
      <w:r w:rsidRPr="00502B5D">
        <w:rPr>
          <w:sz w:val="24"/>
        </w:rPr>
        <w:t xml:space="preserve"> should implement encryption for data transmission to ensure secure communication between the user's device and the application server</w:t>
      </w:r>
      <w:r>
        <w:rPr>
          <w:sz w:val="24"/>
        </w:rPr>
        <w:t xml:space="preserve"> like Google Cloud</w:t>
      </w:r>
      <w:r w:rsidRPr="00502B5D">
        <w:rPr>
          <w:sz w:val="24"/>
        </w:rPr>
        <w:t>.</w:t>
      </w:r>
    </w:p>
    <w:p w14:paraId="3F95D283" w14:textId="77777777" w:rsidR="00D76658" w:rsidRDefault="00D76658" w:rsidP="00CB0C6C">
      <w:pPr>
        <w:pStyle w:val="BodyText"/>
        <w:spacing w:before="1"/>
        <w:ind w:right="1050"/>
        <w:jc w:val="both"/>
      </w:pPr>
    </w:p>
    <w:p w14:paraId="71B9CE1E" w14:textId="0A7FE471" w:rsidR="00D76658" w:rsidRDefault="00502B5D" w:rsidP="00CB0C6C">
      <w:pPr>
        <w:pStyle w:val="ListParagraph"/>
        <w:numPr>
          <w:ilvl w:val="3"/>
          <w:numId w:val="7"/>
        </w:numPr>
        <w:tabs>
          <w:tab w:val="left" w:pos="1376"/>
        </w:tabs>
        <w:ind w:right="1050"/>
        <w:jc w:val="both"/>
        <w:rPr>
          <w:sz w:val="24"/>
        </w:rPr>
      </w:pPr>
      <w:r w:rsidRPr="00502B5D">
        <w:rPr>
          <w:sz w:val="24"/>
        </w:rPr>
        <w:t>It should enforce access control mechanisms to prevent unauthorized access to cryptographic keys and sensitive data</w:t>
      </w:r>
      <w:r>
        <w:rPr>
          <w:spacing w:val="-2"/>
          <w:sz w:val="24"/>
        </w:rPr>
        <w:t>.</w:t>
      </w:r>
    </w:p>
    <w:p w14:paraId="00254FA3" w14:textId="77777777" w:rsidR="00D76658" w:rsidRDefault="00D76658" w:rsidP="00CB0C6C">
      <w:pPr>
        <w:pStyle w:val="BodyText"/>
        <w:ind w:right="1050"/>
        <w:jc w:val="both"/>
      </w:pPr>
    </w:p>
    <w:p w14:paraId="326CC1B5" w14:textId="77777777" w:rsidR="00D76658" w:rsidRDefault="00D76658" w:rsidP="00CB0C6C">
      <w:pPr>
        <w:pStyle w:val="BodyText"/>
        <w:spacing w:before="146"/>
        <w:ind w:right="1050"/>
        <w:jc w:val="both"/>
      </w:pPr>
    </w:p>
    <w:p w14:paraId="11501E04" w14:textId="77777777" w:rsidR="00D76658" w:rsidRDefault="00000000" w:rsidP="00CB0C6C">
      <w:pPr>
        <w:pStyle w:val="Heading6"/>
        <w:numPr>
          <w:ilvl w:val="2"/>
          <w:numId w:val="7"/>
        </w:numPr>
        <w:tabs>
          <w:tab w:val="left" w:pos="1196"/>
        </w:tabs>
        <w:spacing w:before="1"/>
        <w:ind w:left="1196" w:right="1050" w:hanging="541"/>
        <w:jc w:val="both"/>
      </w:pPr>
      <w:r>
        <w:rPr>
          <w:spacing w:val="-2"/>
        </w:rPr>
        <w:lastRenderedPageBreak/>
        <w:t>Performance</w:t>
      </w:r>
    </w:p>
    <w:p w14:paraId="499C3879" w14:textId="77777777" w:rsidR="00D76658" w:rsidRDefault="00D76658" w:rsidP="00CB0C6C">
      <w:pPr>
        <w:pStyle w:val="BodyText"/>
        <w:spacing w:before="16"/>
        <w:ind w:right="1050"/>
        <w:jc w:val="both"/>
        <w:rPr>
          <w:b/>
        </w:rPr>
      </w:pPr>
    </w:p>
    <w:p w14:paraId="092F5C91" w14:textId="41C7E49E" w:rsidR="00D76658" w:rsidRDefault="00502B5D" w:rsidP="00CB0C6C">
      <w:pPr>
        <w:pStyle w:val="ListParagraph"/>
        <w:numPr>
          <w:ilvl w:val="3"/>
          <w:numId w:val="7"/>
        </w:numPr>
        <w:tabs>
          <w:tab w:val="left" w:pos="1376"/>
        </w:tabs>
        <w:spacing w:line="348" w:lineRule="auto"/>
        <w:ind w:right="1050"/>
        <w:jc w:val="both"/>
        <w:rPr>
          <w:sz w:val="24"/>
        </w:rPr>
      </w:pPr>
      <w:proofErr w:type="spellStart"/>
      <w:r w:rsidRPr="00502B5D">
        <w:rPr>
          <w:sz w:val="24"/>
        </w:rPr>
        <w:t>KeyGuardian</w:t>
      </w:r>
      <w:proofErr w:type="spellEnd"/>
      <w:r w:rsidRPr="00502B5D">
        <w:rPr>
          <w:sz w:val="24"/>
        </w:rPr>
        <w:t xml:space="preserve"> should provide fast response times for key generation, encryption, and decryption operations</w:t>
      </w:r>
      <w:r>
        <w:rPr>
          <w:spacing w:val="-2"/>
          <w:sz w:val="24"/>
        </w:rPr>
        <w:t>.</w:t>
      </w:r>
    </w:p>
    <w:p w14:paraId="78FEDBA6" w14:textId="64F59C91" w:rsidR="00D76658" w:rsidRDefault="00502B5D" w:rsidP="00CB0C6C">
      <w:pPr>
        <w:pStyle w:val="ListParagraph"/>
        <w:numPr>
          <w:ilvl w:val="3"/>
          <w:numId w:val="7"/>
        </w:numPr>
        <w:tabs>
          <w:tab w:val="left" w:pos="1376"/>
        </w:tabs>
        <w:spacing w:before="18"/>
        <w:ind w:right="1050"/>
        <w:jc w:val="both"/>
        <w:rPr>
          <w:sz w:val="24"/>
        </w:rPr>
      </w:pPr>
      <w:r w:rsidRPr="00502B5D">
        <w:rPr>
          <w:sz w:val="24"/>
        </w:rPr>
        <w:t>It should be able to handle multiple concurrent users without compromising performance</w:t>
      </w:r>
      <w:r>
        <w:rPr>
          <w:spacing w:val="-2"/>
          <w:sz w:val="24"/>
        </w:rPr>
        <w:t>.</w:t>
      </w:r>
    </w:p>
    <w:p w14:paraId="643D5940" w14:textId="77777777" w:rsidR="00D76658" w:rsidRDefault="00D76658" w:rsidP="00CB0C6C">
      <w:pPr>
        <w:pStyle w:val="BodyText"/>
        <w:ind w:right="1050"/>
        <w:jc w:val="both"/>
      </w:pPr>
    </w:p>
    <w:p w14:paraId="2095E676" w14:textId="77777777" w:rsidR="00D76658" w:rsidRDefault="00D76658" w:rsidP="00CB0C6C">
      <w:pPr>
        <w:pStyle w:val="BodyText"/>
        <w:spacing w:before="7"/>
        <w:ind w:right="1050"/>
        <w:jc w:val="both"/>
      </w:pPr>
    </w:p>
    <w:p w14:paraId="31B6FA29" w14:textId="4F00DF6B" w:rsidR="00D76658" w:rsidRDefault="002131E7" w:rsidP="00CB0C6C">
      <w:pPr>
        <w:pStyle w:val="Heading6"/>
        <w:numPr>
          <w:ilvl w:val="2"/>
          <w:numId w:val="7"/>
        </w:numPr>
        <w:tabs>
          <w:tab w:val="left" w:pos="1197"/>
        </w:tabs>
        <w:ind w:left="1197" w:right="1050" w:hanging="542"/>
        <w:jc w:val="both"/>
      </w:pPr>
      <w:r w:rsidRPr="002131E7">
        <w:rPr>
          <w:spacing w:val="-2"/>
        </w:rPr>
        <w:t>Usability</w:t>
      </w:r>
    </w:p>
    <w:p w14:paraId="53A7C0B3" w14:textId="77777777" w:rsidR="00D76658" w:rsidRDefault="00D76658" w:rsidP="00CB0C6C">
      <w:pPr>
        <w:pStyle w:val="BodyText"/>
        <w:spacing w:before="16"/>
        <w:ind w:right="1050"/>
        <w:jc w:val="both"/>
        <w:rPr>
          <w:b/>
        </w:rPr>
      </w:pPr>
    </w:p>
    <w:p w14:paraId="659869A4" w14:textId="5104B9AD" w:rsidR="00D76658" w:rsidRDefault="002131E7" w:rsidP="00CB0C6C">
      <w:pPr>
        <w:pStyle w:val="ListParagraph"/>
        <w:numPr>
          <w:ilvl w:val="3"/>
          <w:numId w:val="7"/>
        </w:numPr>
        <w:tabs>
          <w:tab w:val="left" w:pos="1376"/>
        </w:tabs>
        <w:spacing w:before="1" w:line="350" w:lineRule="auto"/>
        <w:ind w:right="1050"/>
        <w:jc w:val="both"/>
        <w:rPr>
          <w:sz w:val="24"/>
        </w:rPr>
      </w:pPr>
      <w:proofErr w:type="spellStart"/>
      <w:r w:rsidRPr="002131E7">
        <w:rPr>
          <w:sz w:val="24"/>
        </w:rPr>
        <w:t>KeyGuardian</w:t>
      </w:r>
      <w:proofErr w:type="spellEnd"/>
      <w:r w:rsidRPr="002131E7">
        <w:rPr>
          <w:sz w:val="24"/>
        </w:rPr>
        <w:t xml:space="preserve"> should have a user-friendly interface that is easy to navigate and understand.</w:t>
      </w:r>
    </w:p>
    <w:p w14:paraId="5B0AD3AD" w14:textId="711BB080" w:rsidR="002131E7" w:rsidRDefault="002131E7" w:rsidP="00CB0C6C">
      <w:pPr>
        <w:pStyle w:val="ListParagraph"/>
        <w:numPr>
          <w:ilvl w:val="3"/>
          <w:numId w:val="7"/>
        </w:numPr>
        <w:tabs>
          <w:tab w:val="left" w:pos="1376"/>
        </w:tabs>
        <w:spacing w:before="1" w:line="350" w:lineRule="auto"/>
        <w:ind w:right="1050"/>
        <w:jc w:val="both"/>
        <w:rPr>
          <w:sz w:val="24"/>
        </w:rPr>
      </w:pPr>
      <w:r>
        <w:rPr>
          <w:sz w:val="24"/>
        </w:rPr>
        <w:t>I</w:t>
      </w:r>
      <w:r w:rsidRPr="002131E7">
        <w:rPr>
          <w:sz w:val="24"/>
        </w:rPr>
        <w:t>t should provide clear instructions and guidance to users on how to perform key management and cryptographic operations.</w:t>
      </w:r>
    </w:p>
    <w:p w14:paraId="0F22898E" w14:textId="77777777" w:rsidR="00D76658" w:rsidRDefault="00000000" w:rsidP="00CB0C6C">
      <w:pPr>
        <w:pStyle w:val="Heading6"/>
        <w:numPr>
          <w:ilvl w:val="2"/>
          <w:numId w:val="7"/>
        </w:numPr>
        <w:tabs>
          <w:tab w:val="left" w:pos="1197"/>
        </w:tabs>
        <w:spacing w:before="232"/>
        <w:ind w:left="1197" w:right="1050" w:hanging="542"/>
        <w:jc w:val="both"/>
      </w:pPr>
      <w:r>
        <w:rPr>
          <w:spacing w:val="-2"/>
        </w:rPr>
        <w:t>Reliability</w:t>
      </w:r>
    </w:p>
    <w:p w14:paraId="3B03C349" w14:textId="77777777" w:rsidR="00D76658" w:rsidRDefault="00D76658" w:rsidP="00CB0C6C">
      <w:pPr>
        <w:pStyle w:val="BodyText"/>
        <w:spacing w:before="223"/>
        <w:ind w:right="1050"/>
        <w:jc w:val="both"/>
        <w:rPr>
          <w:b/>
        </w:rPr>
      </w:pPr>
    </w:p>
    <w:p w14:paraId="1A6791ED" w14:textId="01B5A5DE" w:rsidR="00D76658" w:rsidRDefault="000231ED" w:rsidP="00CB0C6C">
      <w:pPr>
        <w:pStyle w:val="ListParagraph"/>
        <w:numPr>
          <w:ilvl w:val="3"/>
          <w:numId w:val="7"/>
        </w:numPr>
        <w:tabs>
          <w:tab w:val="left" w:pos="1376"/>
        </w:tabs>
        <w:ind w:right="1050"/>
        <w:jc w:val="both"/>
        <w:rPr>
          <w:sz w:val="24"/>
        </w:rPr>
      </w:pPr>
      <w:proofErr w:type="spellStart"/>
      <w:r w:rsidRPr="000231ED">
        <w:rPr>
          <w:sz w:val="24"/>
        </w:rPr>
        <w:t>KeyGuardian</w:t>
      </w:r>
      <w:proofErr w:type="spellEnd"/>
      <w:r w:rsidRPr="000231ED">
        <w:rPr>
          <w:sz w:val="24"/>
        </w:rPr>
        <w:t xml:space="preserve"> should be reliable and available whenever users need to perform key management or cryptographic operations</w:t>
      </w:r>
      <w:r>
        <w:rPr>
          <w:spacing w:val="-2"/>
          <w:sz w:val="24"/>
        </w:rPr>
        <w:t>.</w:t>
      </w:r>
    </w:p>
    <w:p w14:paraId="1255F2BD" w14:textId="132F8024" w:rsidR="00D76658" w:rsidRDefault="000231ED" w:rsidP="00CB0C6C">
      <w:pPr>
        <w:pStyle w:val="ListParagraph"/>
        <w:numPr>
          <w:ilvl w:val="3"/>
          <w:numId w:val="7"/>
        </w:numPr>
        <w:tabs>
          <w:tab w:val="left" w:pos="1376"/>
        </w:tabs>
        <w:spacing w:before="273"/>
        <w:ind w:right="1050"/>
        <w:jc w:val="both"/>
        <w:rPr>
          <w:sz w:val="24"/>
        </w:rPr>
      </w:pPr>
      <w:r w:rsidRPr="000231ED">
        <w:rPr>
          <w:sz w:val="24"/>
        </w:rPr>
        <w:t>It should have mechanisms in place to handle errors and exceptions gracefully, ensuring uninterrupted service</w:t>
      </w:r>
      <w:r>
        <w:rPr>
          <w:spacing w:val="-2"/>
          <w:sz w:val="24"/>
        </w:rPr>
        <w:t>.</w:t>
      </w:r>
    </w:p>
    <w:p w14:paraId="064DF4A3" w14:textId="77777777" w:rsidR="00D76658" w:rsidRDefault="00D76658" w:rsidP="00CB0C6C">
      <w:pPr>
        <w:pStyle w:val="BodyText"/>
        <w:spacing w:before="272"/>
        <w:ind w:right="1050"/>
        <w:jc w:val="both"/>
      </w:pPr>
    </w:p>
    <w:p w14:paraId="77AEB8A0" w14:textId="6C6B4908" w:rsidR="00D76658" w:rsidRDefault="00616E51" w:rsidP="00CB0C6C">
      <w:pPr>
        <w:pStyle w:val="Heading6"/>
        <w:numPr>
          <w:ilvl w:val="2"/>
          <w:numId w:val="7"/>
        </w:numPr>
        <w:tabs>
          <w:tab w:val="left" w:pos="1197"/>
        </w:tabs>
        <w:spacing w:before="1"/>
        <w:ind w:left="1197" w:right="1050" w:hanging="542"/>
        <w:jc w:val="both"/>
      </w:pPr>
      <w:r w:rsidRPr="00616E51">
        <w:rPr>
          <w:spacing w:val="-2"/>
        </w:rPr>
        <w:t>Compatibility</w:t>
      </w:r>
    </w:p>
    <w:p w14:paraId="04EDC0CC" w14:textId="77777777" w:rsidR="00D76658" w:rsidRDefault="00D76658" w:rsidP="00CB0C6C">
      <w:pPr>
        <w:pStyle w:val="BodyText"/>
        <w:spacing w:before="12"/>
        <w:ind w:right="1050"/>
        <w:jc w:val="both"/>
        <w:rPr>
          <w:b/>
        </w:rPr>
      </w:pPr>
    </w:p>
    <w:p w14:paraId="300A1087" w14:textId="30F05BEB" w:rsidR="00D76658" w:rsidRPr="00616E51" w:rsidRDefault="00616E51" w:rsidP="00CB0C6C">
      <w:pPr>
        <w:pStyle w:val="ListParagraph"/>
        <w:numPr>
          <w:ilvl w:val="3"/>
          <w:numId w:val="7"/>
        </w:numPr>
        <w:tabs>
          <w:tab w:val="left" w:pos="1376"/>
        </w:tabs>
        <w:spacing w:line="350" w:lineRule="auto"/>
        <w:ind w:right="1050"/>
        <w:jc w:val="both"/>
        <w:rPr>
          <w:sz w:val="24"/>
        </w:rPr>
      </w:pPr>
      <w:proofErr w:type="spellStart"/>
      <w:r w:rsidRPr="00616E51">
        <w:rPr>
          <w:spacing w:val="-2"/>
          <w:sz w:val="24"/>
        </w:rPr>
        <w:t>KeyGuardian</w:t>
      </w:r>
      <w:proofErr w:type="spellEnd"/>
      <w:r w:rsidRPr="00616E51">
        <w:rPr>
          <w:spacing w:val="-2"/>
          <w:sz w:val="24"/>
        </w:rPr>
        <w:t xml:space="preserve"> should be compatible with a wide range of operating systems and devices, including Windows, macOS, and Linux</w:t>
      </w:r>
      <w:r>
        <w:rPr>
          <w:spacing w:val="-2"/>
          <w:sz w:val="24"/>
        </w:rPr>
        <w:t>.</w:t>
      </w:r>
    </w:p>
    <w:p w14:paraId="7BB2B5EC" w14:textId="1F2A41F6" w:rsidR="00D76658" w:rsidRDefault="00616E51" w:rsidP="00CB0C6C">
      <w:pPr>
        <w:pStyle w:val="ListParagraph"/>
        <w:numPr>
          <w:ilvl w:val="3"/>
          <w:numId w:val="7"/>
        </w:numPr>
        <w:tabs>
          <w:tab w:val="left" w:pos="1376"/>
        </w:tabs>
        <w:spacing w:line="350" w:lineRule="auto"/>
        <w:ind w:right="1050"/>
        <w:jc w:val="both"/>
        <w:rPr>
          <w:sz w:val="24"/>
        </w:rPr>
      </w:pPr>
      <w:r w:rsidRPr="00616E51">
        <w:rPr>
          <w:sz w:val="24"/>
        </w:rPr>
        <w:t>It should support integration with other software applications and systems through APIs or other interfaces</w:t>
      </w:r>
      <w:r>
        <w:rPr>
          <w:sz w:val="24"/>
        </w:rPr>
        <w:t>.</w:t>
      </w:r>
    </w:p>
    <w:p w14:paraId="0125C43B" w14:textId="77777777" w:rsidR="00616E51" w:rsidRPr="00616E51" w:rsidRDefault="00616E51" w:rsidP="00CB0C6C">
      <w:pPr>
        <w:pStyle w:val="ListParagraph"/>
        <w:tabs>
          <w:tab w:val="left" w:pos="1376"/>
        </w:tabs>
        <w:spacing w:line="350" w:lineRule="auto"/>
        <w:ind w:right="1050" w:firstLine="0"/>
        <w:jc w:val="both"/>
        <w:rPr>
          <w:sz w:val="24"/>
        </w:rPr>
      </w:pPr>
    </w:p>
    <w:p w14:paraId="11FA1E6A" w14:textId="77777777" w:rsidR="00D76658" w:rsidRDefault="00D76658" w:rsidP="00CB0C6C">
      <w:pPr>
        <w:pStyle w:val="BodyText"/>
        <w:spacing w:before="11"/>
        <w:ind w:right="1050"/>
        <w:jc w:val="both"/>
      </w:pPr>
    </w:p>
    <w:p w14:paraId="436D8FC4" w14:textId="35BFE56D" w:rsidR="00D76658" w:rsidRDefault="00000000" w:rsidP="00CB0C6C">
      <w:pPr>
        <w:pStyle w:val="Heading6"/>
        <w:numPr>
          <w:ilvl w:val="2"/>
          <w:numId w:val="7"/>
        </w:numPr>
        <w:tabs>
          <w:tab w:val="left" w:pos="1196"/>
        </w:tabs>
        <w:ind w:left="1196" w:right="1050" w:hanging="541"/>
        <w:jc w:val="both"/>
      </w:pPr>
      <w:r>
        <w:rPr>
          <w:spacing w:val="-2"/>
        </w:rPr>
        <w:t>Scalability</w:t>
      </w:r>
      <w:r>
        <w:rPr>
          <w:spacing w:val="3"/>
        </w:rPr>
        <w:t xml:space="preserve"> </w:t>
      </w:r>
    </w:p>
    <w:p w14:paraId="5D312213" w14:textId="77777777" w:rsidR="00D76658" w:rsidRDefault="00D76658" w:rsidP="00CB0C6C">
      <w:pPr>
        <w:pStyle w:val="BodyText"/>
        <w:spacing w:before="17"/>
        <w:ind w:right="1050"/>
        <w:jc w:val="both"/>
        <w:rPr>
          <w:b/>
        </w:rPr>
      </w:pPr>
    </w:p>
    <w:p w14:paraId="40F524DE" w14:textId="0AFD8B8F" w:rsidR="00D76658" w:rsidRDefault="00616E51" w:rsidP="00CB0C6C">
      <w:pPr>
        <w:pStyle w:val="ListParagraph"/>
        <w:numPr>
          <w:ilvl w:val="3"/>
          <w:numId w:val="7"/>
        </w:numPr>
        <w:tabs>
          <w:tab w:val="left" w:pos="1376"/>
        </w:tabs>
        <w:ind w:right="1050"/>
        <w:jc w:val="both"/>
        <w:rPr>
          <w:sz w:val="24"/>
        </w:rPr>
      </w:pPr>
      <w:proofErr w:type="spellStart"/>
      <w:r w:rsidRPr="00616E51">
        <w:rPr>
          <w:spacing w:val="-2"/>
          <w:sz w:val="24"/>
        </w:rPr>
        <w:t>KeyGuardian</w:t>
      </w:r>
      <w:proofErr w:type="spellEnd"/>
      <w:r w:rsidRPr="00616E51">
        <w:rPr>
          <w:spacing w:val="-2"/>
          <w:sz w:val="24"/>
        </w:rPr>
        <w:t xml:space="preserve"> should be designed to scale horizontally to accommodate an increasing number of users and data volumes.</w:t>
      </w:r>
    </w:p>
    <w:p w14:paraId="17943D0E" w14:textId="77777777" w:rsidR="00D76658" w:rsidRDefault="00D76658" w:rsidP="00CB0C6C">
      <w:pPr>
        <w:pStyle w:val="BodyText"/>
        <w:spacing w:before="1"/>
        <w:ind w:right="1050"/>
        <w:jc w:val="both"/>
      </w:pPr>
    </w:p>
    <w:p w14:paraId="2CF704D9" w14:textId="30F58DF6" w:rsidR="00D76658" w:rsidRPr="004B48D8" w:rsidRDefault="00616E51" w:rsidP="00CB0C6C">
      <w:pPr>
        <w:pStyle w:val="ListParagraph"/>
        <w:numPr>
          <w:ilvl w:val="3"/>
          <w:numId w:val="7"/>
        </w:numPr>
        <w:tabs>
          <w:tab w:val="left" w:pos="1376"/>
        </w:tabs>
        <w:spacing w:line="348" w:lineRule="auto"/>
        <w:ind w:right="1050"/>
        <w:jc w:val="both"/>
        <w:rPr>
          <w:sz w:val="24"/>
        </w:rPr>
      </w:pPr>
      <w:r w:rsidRPr="00616E51">
        <w:rPr>
          <w:sz w:val="24"/>
        </w:rPr>
        <w:t>It should be able to handle spikes in user activity without experiencing performance degradation</w:t>
      </w:r>
      <w:r>
        <w:rPr>
          <w:spacing w:val="-2"/>
          <w:sz w:val="24"/>
        </w:rPr>
        <w:t>.</w:t>
      </w:r>
    </w:p>
    <w:p w14:paraId="0E94DF4A" w14:textId="0046C353" w:rsidR="00616E51" w:rsidRDefault="00616E51" w:rsidP="00CB0C6C">
      <w:pPr>
        <w:widowControl/>
        <w:autoSpaceDE/>
        <w:autoSpaceDN/>
        <w:ind w:right="1050"/>
        <w:jc w:val="both"/>
        <w:rPr>
          <w:sz w:val="24"/>
        </w:rPr>
      </w:pPr>
      <w:r>
        <w:rPr>
          <w:sz w:val="24"/>
        </w:rPr>
        <w:br w:type="page"/>
      </w:r>
    </w:p>
    <w:p w14:paraId="5D930CA1" w14:textId="77777777" w:rsidR="00D76658" w:rsidRDefault="00000000">
      <w:pPr>
        <w:pStyle w:val="Heading4"/>
        <w:numPr>
          <w:ilvl w:val="1"/>
          <w:numId w:val="7"/>
        </w:numPr>
        <w:tabs>
          <w:tab w:val="left" w:pos="1072"/>
        </w:tabs>
        <w:spacing w:before="58"/>
        <w:ind w:left="1072" w:hanging="417"/>
      </w:pPr>
      <w:bookmarkStart w:id="9" w:name="4.4_DESIGN_CONSTRAINTS"/>
      <w:bookmarkEnd w:id="9"/>
      <w:r>
        <w:rPr>
          <w:spacing w:val="-5"/>
        </w:rPr>
        <w:lastRenderedPageBreak/>
        <w:t>DESIGN</w:t>
      </w:r>
      <w:r>
        <w:rPr>
          <w:spacing w:val="-8"/>
        </w:rPr>
        <w:t xml:space="preserve"> </w:t>
      </w:r>
      <w:r>
        <w:rPr>
          <w:spacing w:val="-2"/>
        </w:rPr>
        <w:t>CONSTRAINTS</w:t>
      </w:r>
    </w:p>
    <w:p w14:paraId="6D5870C6" w14:textId="77777777" w:rsidR="00D76658" w:rsidRDefault="00D76658">
      <w:pPr>
        <w:pStyle w:val="BodyText"/>
        <w:rPr>
          <w:b/>
          <w:sz w:val="28"/>
        </w:rPr>
      </w:pPr>
    </w:p>
    <w:p w14:paraId="74EB5888" w14:textId="77777777" w:rsidR="00D76658" w:rsidRDefault="00D76658">
      <w:pPr>
        <w:pStyle w:val="BodyText"/>
        <w:spacing w:before="3"/>
        <w:rPr>
          <w:b/>
          <w:sz w:val="28"/>
        </w:rPr>
      </w:pPr>
    </w:p>
    <w:p w14:paraId="03B05C4F" w14:textId="77777777" w:rsidR="00D76658" w:rsidRDefault="00000000">
      <w:pPr>
        <w:pStyle w:val="Heading6"/>
        <w:numPr>
          <w:ilvl w:val="2"/>
          <w:numId w:val="7"/>
        </w:numPr>
        <w:tabs>
          <w:tab w:val="left" w:pos="1172"/>
        </w:tabs>
        <w:ind w:left="1172" w:hanging="517"/>
      </w:pPr>
      <w:r>
        <w:rPr>
          <w:spacing w:val="-4"/>
        </w:rPr>
        <w:t>Technology</w:t>
      </w:r>
      <w:r>
        <w:rPr>
          <w:spacing w:val="-6"/>
        </w:rPr>
        <w:t xml:space="preserve"> </w:t>
      </w:r>
      <w:r>
        <w:rPr>
          <w:spacing w:val="-4"/>
        </w:rPr>
        <w:t>Stack</w:t>
      </w:r>
    </w:p>
    <w:p w14:paraId="1FD202C4" w14:textId="77777777" w:rsidR="00D76658" w:rsidRDefault="00D76658">
      <w:pPr>
        <w:pStyle w:val="BodyText"/>
        <w:spacing w:before="16"/>
        <w:rPr>
          <w:b/>
        </w:rPr>
      </w:pPr>
    </w:p>
    <w:p w14:paraId="56C0D84B" w14:textId="245D1EAE" w:rsidR="00D76658" w:rsidRDefault="00000000">
      <w:pPr>
        <w:pStyle w:val="ListParagraph"/>
        <w:numPr>
          <w:ilvl w:val="3"/>
          <w:numId w:val="7"/>
        </w:numPr>
        <w:tabs>
          <w:tab w:val="left" w:pos="1376"/>
        </w:tabs>
        <w:spacing w:before="1"/>
        <w:rPr>
          <w:sz w:val="24"/>
        </w:rPr>
      </w:pPr>
      <w:r>
        <w:rPr>
          <w:spacing w:val="-2"/>
          <w:sz w:val="24"/>
        </w:rPr>
        <w:t>Frontend:</w:t>
      </w:r>
      <w:r>
        <w:rPr>
          <w:spacing w:val="-3"/>
          <w:sz w:val="24"/>
        </w:rPr>
        <w:t xml:space="preserve"> </w:t>
      </w:r>
      <w:r w:rsidR="00234C9F">
        <w:rPr>
          <w:spacing w:val="-2"/>
          <w:sz w:val="24"/>
        </w:rPr>
        <w:t>Python CUI</w:t>
      </w:r>
    </w:p>
    <w:p w14:paraId="3F368CD6" w14:textId="77777777" w:rsidR="00D76658" w:rsidRDefault="00D76658">
      <w:pPr>
        <w:pStyle w:val="BodyText"/>
        <w:spacing w:before="1"/>
      </w:pPr>
    </w:p>
    <w:p w14:paraId="2AC5D48C" w14:textId="45FCDA27" w:rsidR="00D76658" w:rsidRDefault="00000000">
      <w:pPr>
        <w:pStyle w:val="ListParagraph"/>
        <w:numPr>
          <w:ilvl w:val="3"/>
          <w:numId w:val="7"/>
        </w:numPr>
        <w:tabs>
          <w:tab w:val="left" w:pos="1376"/>
        </w:tabs>
        <w:rPr>
          <w:sz w:val="24"/>
        </w:rPr>
      </w:pPr>
      <w:r>
        <w:rPr>
          <w:spacing w:val="-2"/>
          <w:sz w:val="24"/>
        </w:rPr>
        <w:t>Backend:</w:t>
      </w:r>
      <w:r>
        <w:rPr>
          <w:spacing w:val="5"/>
          <w:sz w:val="24"/>
        </w:rPr>
        <w:t xml:space="preserve"> </w:t>
      </w:r>
      <w:r w:rsidR="00234C9F" w:rsidRPr="00234C9F">
        <w:rPr>
          <w:spacing w:val="-2"/>
          <w:sz w:val="24"/>
        </w:rPr>
        <w:t>Python with F</w:t>
      </w:r>
      <w:r w:rsidR="00234C9F">
        <w:rPr>
          <w:spacing w:val="-2"/>
          <w:sz w:val="24"/>
        </w:rPr>
        <w:t>ernet</w:t>
      </w:r>
      <w:r w:rsidR="00234C9F" w:rsidRPr="00234C9F">
        <w:rPr>
          <w:spacing w:val="-2"/>
          <w:sz w:val="24"/>
        </w:rPr>
        <w:t xml:space="preserve"> framework</w:t>
      </w:r>
    </w:p>
    <w:p w14:paraId="7D83AAF3" w14:textId="06CC935F" w:rsidR="00D76658" w:rsidRPr="00086BB0" w:rsidRDefault="00000000" w:rsidP="00086BB0">
      <w:pPr>
        <w:pStyle w:val="ListParagraph"/>
        <w:numPr>
          <w:ilvl w:val="3"/>
          <w:numId w:val="7"/>
        </w:numPr>
        <w:tabs>
          <w:tab w:val="left" w:pos="1376"/>
        </w:tabs>
        <w:spacing w:before="273"/>
        <w:rPr>
          <w:sz w:val="24"/>
        </w:rPr>
      </w:pPr>
      <w:r>
        <w:rPr>
          <w:spacing w:val="-2"/>
          <w:sz w:val="24"/>
        </w:rPr>
        <w:t>Database:</w:t>
      </w:r>
      <w:r>
        <w:rPr>
          <w:spacing w:val="-1"/>
          <w:sz w:val="24"/>
        </w:rPr>
        <w:t xml:space="preserve"> </w:t>
      </w:r>
      <w:r w:rsidR="00234C9F">
        <w:rPr>
          <w:spacing w:val="-2"/>
          <w:sz w:val="24"/>
        </w:rPr>
        <w:t>SQLite</w:t>
      </w:r>
    </w:p>
    <w:p w14:paraId="3F422B6E" w14:textId="77777777" w:rsidR="00D76658" w:rsidRDefault="00D76658">
      <w:pPr>
        <w:pStyle w:val="BodyText"/>
      </w:pPr>
    </w:p>
    <w:p w14:paraId="6888FE3D" w14:textId="77777777" w:rsidR="00D76658" w:rsidRDefault="00D76658">
      <w:pPr>
        <w:pStyle w:val="BodyText"/>
        <w:spacing w:before="82"/>
      </w:pPr>
    </w:p>
    <w:p w14:paraId="6A8E5DD9" w14:textId="77777777" w:rsidR="00D76658" w:rsidRDefault="00000000">
      <w:pPr>
        <w:pStyle w:val="Heading4"/>
        <w:numPr>
          <w:ilvl w:val="1"/>
          <w:numId w:val="7"/>
        </w:numPr>
        <w:tabs>
          <w:tab w:val="left" w:pos="1077"/>
        </w:tabs>
        <w:ind w:hanging="422"/>
      </w:pPr>
      <w:bookmarkStart w:id="10" w:name="4.5_CONCLUSION"/>
      <w:bookmarkEnd w:id="10"/>
      <w:r>
        <w:rPr>
          <w:spacing w:val="-2"/>
        </w:rPr>
        <w:t>CONCLUSION</w:t>
      </w:r>
    </w:p>
    <w:p w14:paraId="72B3390D" w14:textId="657F916E" w:rsidR="00D76658" w:rsidRDefault="00086BB0">
      <w:pPr>
        <w:pStyle w:val="BodyText"/>
        <w:spacing w:before="320" w:line="360" w:lineRule="auto"/>
        <w:ind w:left="655" w:right="1196"/>
        <w:jc w:val="both"/>
      </w:pPr>
      <w:r w:rsidRPr="00086BB0">
        <w:t xml:space="preserve">The Software Requirement Specification and Analysis for </w:t>
      </w:r>
      <w:proofErr w:type="spellStart"/>
      <w:r w:rsidRPr="00086BB0">
        <w:t>KeyGuardian</w:t>
      </w:r>
      <w:proofErr w:type="spellEnd"/>
      <w:r w:rsidRPr="00086BB0">
        <w:t xml:space="preserve"> outline the functional and non-functional requirements, design constraints, and critical aspects of the system. This document serves as a blueprint for the development team to ensure the successful implementation of </w:t>
      </w:r>
      <w:proofErr w:type="spellStart"/>
      <w:r w:rsidRPr="00086BB0">
        <w:t>KeyGuardian</w:t>
      </w:r>
      <w:proofErr w:type="spellEnd"/>
      <w:r w:rsidRPr="00086BB0">
        <w:t xml:space="preserve"> as a secure and user-friendly cryptographic key management solution</w:t>
      </w:r>
      <w:r>
        <w:t>.</w:t>
      </w:r>
    </w:p>
    <w:p w14:paraId="60A0A527" w14:textId="77777777" w:rsidR="00D76658" w:rsidRDefault="00D76658">
      <w:pPr>
        <w:spacing w:line="360" w:lineRule="auto"/>
        <w:jc w:val="both"/>
        <w:sectPr w:rsidR="00D76658">
          <w:footerReference w:type="default" r:id="rId28"/>
          <w:pgSz w:w="12240" w:h="15840"/>
          <w:pgMar w:top="1380" w:right="600" w:bottom="280" w:left="1140" w:header="0" w:footer="432" w:gutter="0"/>
          <w:cols w:space="720"/>
        </w:sectPr>
      </w:pPr>
    </w:p>
    <w:p w14:paraId="0DECA5B5" w14:textId="77777777" w:rsidR="00D76658" w:rsidRDefault="00000000">
      <w:pPr>
        <w:pStyle w:val="Heading1"/>
        <w:spacing w:line="360" w:lineRule="auto"/>
        <w:ind w:left="3546" w:right="3898" w:firstLine="528"/>
        <w:jc w:val="left"/>
      </w:pPr>
      <w:r>
        <w:lastRenderedPageBreak/>
        <w:t xml:space="preserve">CHAPTER 5 </w:t>
      </w:r>
      <w:r>
        <w:rPr>
          <w:spacing w:val="-10"/>
        </w:rPr>
        <w:t>RISK</w:t>
      </w:r>
      <w:r>
        <w:rPr>
          <w:spacing w:val="-7"/>
        </w:rPr>
        <w:t xml:space="preserve"> </w:t>
      </w:r>
      <w:r>
        <w:rPr>
          <w:spacing w:val="-10"/>
        </w:rPr>
        <w:t>ASSESSMENT</w:t>
      </w:r>
    </w:p>
    <w:p w14:paraId="4A9DD0BE" w14:textId="77777777" w:rsidR="00D76658" w:rsidRDefault="00D76658">
      <w:pPr>
        <w:pStyle w:val="BodyText"/>
        <w:spacing w:before="155"/>
        <w:rPr>
          <w:b/>
          <w:sz w:val="28"/>
        </w:rPr>
      </w:pPr>
    </w:p>
    <w:p w14:paraId="235DE783" w14:textId="77777777" w:rsidR="00D76658" w:rsidRDefault="00000000">
      <w:pPr>
        <w:pStyle w:val="Heading4"/>
        <w:numPr>
          <w:ilvl w:val="1"/>
          <w:numId w:val="9"/>
        </w:numPr>
        <w:tabs>
          <w:tab w:val="left" w:pos="1057"/>
        </w:tabs>
        <w:ind w:left="1057" w:hanging="402"/>
      </w:pPr>
      <w:bookmarkStart w:id="11" w:name="5.1_PROJECT_RISKS"/>
      <w:bookmarkEnd w:id="11"/>
      <w:r>
        <w:rPr>
          <w:spacing w:val="-5"/>
        </w:rPr>
        <w:t>PROJECT</w:t>
      </w:r>
      <w:r>
        <w:rPr>
          <w:spacing w:val="-6"/>
        </w:rPr>
        <w:t xml:space="preserve"> </w:t>
      </w:r>
      <w:r>
        <w:rPr>
          <w:spacing w:val="-4"/>
        </w:rPr>
        <w:t>RISKS</w:t>
      </w:r>
    </w:p>
    <w:p w14:paraId="648741F0" w14:textId="77777777" w:rsidR="00D76658" w:rsidRDefault="00D76658">
      <w:pPr>
        <w:pStyle w:val="BodyText"/>
        <w:rPr>
          <w:b/>
          <w:sz w:val="28"/>
        </w:rPr>
      </w:pPr>
    </w:p>
    <w:p w14:paraId="33F97A9E" w14:textId="77777777" w:rsidR="00D76658" w:rsidRDefault="00D76658" w:rsidP="00CB0C6C">
      <w:pPr>
        <w:pStyle w:val="BodyText"/>
        <w:spacing w:before="3"/>
        <w:jc w:val="both"/>
        <w:rPr>
          <w:b/>
          <w:sz w:val="28"/>
        </w:rPr>
      </w:pPr>
    </w:p>
    <w:p w14:paraId="04E1BE7E" w14:textId="77777777" w:rsidR="00D76658" w:rsidRDefault="00000000" w:rsidP="00CB0C6C">
      <w:pPr>
        <w:pStyle w:val="Heading6"/>
        <w:numPr>
          <w:ilvl w:val="2"/>
          <w:numId w:val="9"/>
        </w:numPr>
        <w:tabs>
          <w:tab w:val="left" w:pos="1197"/>
        </w:tabs>
        <w:ind w:left="1197" w:hanging="542"/>
        <w:jc w:val="both"/>
      </w:pPr>
      <w:r>
        <w:rPr>
          <w:spacing w:val="-2"/>
        </w:rPr>
        <w:t>Technical Complexity</w:t>
      </w:r>
    </w:p>
    <w:p w14:paraId="63559900" w14:textId="77777777" w:rsidR="00D76658" w:rsidRDefault="00000000" w:rsidP="00CB0C6C">
      <w:pPr>
        <w:pStyle w:val="BodyText"/>
        <w:spacing w:before="175"/>
        <w:ind w:left="655"/>
        <w:jc w:val="both"/>
      </w:pPr>
      <w:r>
        <w:rPr>
          <w:spacing w:val="-2"/>
        </w:rPr>
        <w:t>Likelihood:</w:t>
      </w:r>
      <w:r>
        <w:rPr>
          <w:spacing w:val="-1"/>
        </w:rPr>
        <w:t xml:space="preserve"> </w:t>
      </w:r>
      <w:r>
        <w:rPr>
          <w:spacing w:val="-4"/>
        </w:rPr>
        <w:t>High</w:t>
      </w:r>
    </w:p>
    <w:p w14:paraId="65DB7BCD" w14:textId="77777777" w:rsidR="00D76658" w:rsidRDefault="00000000" w:rsidP="00CB0C6C">
      <w:pPr>
        <w:pStyle w:val="BodyText"/>
        <w:spacing w:before="137"/>
        <w:ind w:left="655"/>
        <w:jc w:val="both"/>
      </w:pPr>
      <w:r>
        <w:rPr>
          <w:spacing w:val="-2"/>
        </w:rPr>
        <w:t>Consequence:</w:t>
      </w:r>
      <w:r>
        <w:rPr>
          <w:spacing w:val="-12"/>
        </w:rPr>
        <w:t xml:space="preserve"> </w:t>
      </w:r>
      <w:r>
        <w:rPr>
          <w:spacing w:val="-2"/>
        </w:rPr>
        <w:t>Delayed</w:t>
      </w:r>
      <w:r>
        <w:rPr>
          <w:spacing w:val="-4"/>
        </w:rPr>
        <w:t xml:space="preserve"> </w:t>
      </w:r>
      <w:r>
        <w:rPr>
          <w:spacing w:val="-2"/>
        </w:rPr>
        <w:t>project</w:t>
      </w:r>
      <w:r>
        <w:rPr>
          <w:spacing w:val="2"/>
        </w:rPr>
        <w:t xml:space="preserve"> </w:t>
      </w:r>
      <w:r>
        <w:rPr>
          <w:spacing w:val="-2"/>
        </w:rPr>
        <w:t>timeline,</w:t>
      </w:r>
      <w:r>
        <w:rPr>
          <w:spacing w:val="4"/>
        </w:rPr>
        <w:t xml:space="preserve"> </w:t>
      </w:r>
      <w:r>
        <w:rPr>
          <w:spacing w:val="-2"/>
        </w:rPr>
        <w:t>increased</w:t>
      </w:r>
      <w:r>
        <w:rPr>
          <w:spacing w:val="-10"/>
        </w:rPr>
        <w:t xml:space="preserve"> </w:t>
      </w:r>
      <w:r>
        <w:rPr>
          <w:spacing w:val="-2"/>
        </w:rPr>
        <w:t>development</w:t>
      </w:r>
      <w:r>
        <w:rPr>
          <w:spacing w:val="4"/>
        </w:rPr>
        <w:t xml:space="preserve"> </w:t>
      </w:r>
      <w:r>
        <w:rPr>
          <w:spacing w:val="-2"/>
        </w:rPr>
        <w:t>costs.</w:t>
      </w:r>
    </w:p>
    <w:p w14:paraId="5019F960" w14:textId="77777777" w:rsidR="002A26DB" w:rsidRDefault="00000000" w:rsidP="00CB0C6C">
      <w:pPr>
        <w:pStyle w:val="BodyText"/>
        <w:spacing w:before="147" w:line="362" w:lineRule="auto"/>
        <w:ind w:left="655" w:right="1174"/>
        <w:jc w:val="both"/>
      </w:pPr>
      <w:r>
        <w:t>Risk Avoidance: Conduct thorough technology feasibility studies before project initiation.</w:t>
      </w:r>
    </w:p>
    <w:p w14:paraId="30294968" w14:textId="7CBBEA57" w:rsidR="00D76658" w:rsidRDefault="00000000" w:rsidP="00CB0C6C">
      <w:pPr>
        <w:pStyle w:val="BodyText"/>
        <w:spacing w:line="362" w:lineRule="auto"/>
        <w:ind w:left="655" w:right="1174"/>
        <w:jc w:val="both"/>
      </w:pPr>
      <w:r>
        <w:t>Risk</w:t>
      </w:r>
      <w:r>
        <w:rPr>
          <w:spacing w:val="-17"/>
        </w:rPr>
        <w:t xml:space="preserve"> </w:t>
      </w:r>
      <w:r>
        <w:t>Reduction:</w:t>
      </w:r>
      <w:r>
        <w:rPr>
          <w:spacing w:val="-15"/>
        </w:rPr>
        <w:t xml:space="preserve"> </w:t>
      </w:r>
      <w:r>
        <w:t>Employ</w:t>
      </w:r>
      <w:r>
        <w:rPr>
          <w:spacing w:val="-21"/>
        </w:rPr>
        <w:t xml:space="preserve"> </w:t>
      </w:r>
      <w:r>
        <w:t>skilled</w:t>
      </w:r>
      <w:r>
        <w:rPr>
          <w:spacing w:val="-15"/>
        </w:rPr>
        <w:t xml:space="preserve"> </w:t>
      </w:r>
      <w:r>
        <w:t>developers</w:t>
      </w:r>
      <w:r>
        <w:rPr>
          <w:spacing w:val="-15"/>
        </w:rPr>
        <w:t xml:space="preserve"> </w:t>
      </w:r>
      <w:r>
        <w:t>with</w:t>
      </w:r>
      <w:r>
        <w:rPr>
          <w:spacing w:val="-17"/>
        </w:rPr>
        <w:t xml:space="preserve"> </w:t>
      </w:r>
      <w:r>
        <w:t>experience</w:t>
      </w:r>
      <w:r>
        <w:rPr>
          <w:spacing w:val="-15"/>
        </w:rPr>
        <w:t xml:space="preserve"> </w:t>
      </w:r>
      <w:r>
        <w:t>in</w:t>
      </w:r>
      <w:r>
        <w:rPr>
          <w:spacing w:val="-17"/>
        </w:rPr>
        <w:t xml:space="preserve"> </w:t>
      </w:r>
      <w:r>
        <w:t>the</w:t>
      </w:r>
      <w:r>
        <w:rPr>
          <w:spacing w:val="-14"/>
        </w:rPr>
        <w:t xml:space="preserve"> </w:t>
      </w:r>
      <w:r>
        <w:t>chosen technology</w:t>
      </w:r>
      <w:r>
        <w:rPr>
          <w:spacing w:val="-20"/>
        </w:rPr>
        <w:t xml:space="preserve"> </w:t>
      </w:r>
      <w:r>
        <w:t>stack.</w:t>
      </w:r>
    </w:p>
    <w:p w14:paraId="3AF1DDC5" w14:textId="77777777" w:rsidR="00D76658" w:rsidRDefault="00D76658" w:rsidP="00CB0C6C">
      <w:pPr>
        <w:pStyle w:val="BodyText"/>
        <w:spacing w:before="144"/>
        <w:jc w:val="both"/>
      </w:pPr>
    </w:p>
    <w:p w14:paraId="6BD590E0" w14:textId="77777777" w:rsidR="00D76658" w:rsidRDefault="00000000" w:rsidP="00CB0C6C">
      <w:pPr>
        <w:pStyle w:val="Heading6"/>
        <w:numPr>
          <w:ilvl w:val="2"/>
          <w:numId w:val="9"/>
        </w:numPr>
        <w:tabs>
          <w:tab w:val="left" w:pos="1197"/>
        </w:tabs>
        <w:ind w:left="1197" w:hanging="542"/>
        <w:jc w:val="both"/>
      </w:pPr>
      <w:r>
        <w:t>Integration</w:t>
      </w:r>
      <w:r>
        <w:rPr>
          <w:spacing w:val="-13"/>
        </w:rPr>
        <w:t xml:space="preserve"> </w:t>
      </w:r>
      <w:r>
        <w:rPr>
          <w:spacing w:val="-2"/>
        </w:rPr>
        <w:t>Challenges</w:t>
      </w:r>
    </w:p>
    <w:p w14:paraId="7B23D80F" w14:textId="77777777" w:rsidR="00D76658" w:rsidRDefault="00000000" w:rsidP="00CB0C6C">
      <w:pPr>
        <w:pStyle w:val="BodyText"/>
        <w:spacing w:before="176"/>
        <w:ind w:left="655"/>
        <w:jc w:val="both"/>
      </w:pPr>
      <w:r>
        <w:rPr>
          <w:spacing w:val="-2"/>
        </w:rPr>
        <w:t>Likelihood:</w:t>
      </w:r>
      <w:r>
        <w:rPr>
          <w:spacing w:val="-6"/>
        </w:rPr>
        <w:t xml:space="preserve"> </w:t>
      </w:r>
      <w:r>
        <w:rPr>
          <w:spacing w:val="-2"/>
        </w:rPr>
        <w:t>Medium</w:t>
      </w:r>
    </w:p>
    <w:p w14:paraId="2924ACDD" w14:textId="77777777" w:rsidR="00D76658" w:rsidRDefault="00000000" w:rsidP="00CB0C6C">
      <w:pPr>
        <w:pStyle w:val="BodyText"/>
        <w:spacing w:before="142"/>
        <w:ind w:left="655"/>
        <w:jc w:val="both"/>
      </w:pPr>
      <w:r>
        <w:rPr>
          <w:spacing w:val="-2"/>
        </w:rPr>
        <w:t>Consequence:</w:t>
      </w:r>
      <w:r>
        <w:rPr>
          <w:spacing w:val="-10"/>
        </w:rPr>
        <w:t xml:space="preserve"> </w:t>
      </w:r>
      <w:r>
        <w:rPr>
          <w:spacing w:val="-2"/>
        </w:rPr>
        <w:t>System</w:t>
      </w:r>
      <w:r>
        <w:rPr>
          <w:spacing w:val="-16"/>
        </w:rPr>
        <w:t xml:space="preserve"> </w:t>
      </w:r>
      <w:r>
        <w:rPr>
          <w:spacing w:val="-2"/>
        </w:rPr>
        <w:t>malfunctions,</w:t>
      </w:r>
      <w:r>
        <w:rPr>
          <w:spacing w:val="-10"/>
        </w:rPr>
        <w:t xml:space="preserve"> </w:t>
      </w:r>
      <w:r>
        <w:rPr>
          <w:spacing w:val="-2"/>
        </w:rPr>
        <w:t>data</w:t>
      </w:r>
      <w:r>
        <w:rPr>
          <w:spacing w:val="-13"/>
        </w:rPr>
        <w:t xml:space="preserve"> </w:t>
      </w:r>
      <w:r>
        <w:rPr>
          <w:spacing w:val="-2"/>
        </w:rPr>
        <w:t>inconsistencies.</w:t>
      </w:r>
    </w:p>
    <w:p w14:paraId="453D9C17" w14:textId="77777777" w:rsidR="002A26DB" w:rsidRDefault="00000000" w:rsidP="00CB0C6C">
      <w:pPr>
        <w:pStyle w:val="BodyText"/>
        <w:spacing w:before="141" w:line="360" w:lineRule="auto"/>
        <w:ind w:left="655" w:right="1174"/>
        <w:jc w:val="both"/>
        <w:rPr>
          <w:spacing w:val="-2"/>
        </w:rPr>
      </w:pPr>
      <w:r>
        <w:rPr>
          <w:spacing w:val="-2"/>
        </w:rPr>
        <w:t>Risk</w:t>
      </w:r>
      <w:r>
        <w:rPr>
          <w:spacing w:val="-7"/>
        </w:rPr>
        <w:t xml:space="preserve"> </w:t>
      </w:r>
      <w:r>
        <w:rPr>
          <w:spacing w:val="-2"/>
        </w:rPr>
        <w:t>Avoidance:</w:t>
      </w:r>
      <w:r>
        <w:rPr>
          <w:spacing w:val="-9"/>
        </w:rPr>
        <w:t xml:space="preserve"> </w:t>
      </w:r>
      <w:r>
        <w:rPr>
          <w:spacing w:val="-2"/>
        </w:rPr>
        <w:t>Conduct</w:t>
      </w:r>
      <w:r>
        <w:rPr>
          <w:spacing w:val="-5"/>
        </w:rPr>
        <w:t xml:space="preserve"> </w:t>
      </w:r>
      <w:r>
        <w:rPr>
          <w:spacing w:val="-2"/>
        </w:rPr>
        <w:t>comprehensive</w:t>
      </w:r>
      <w:r>
        <w:rPr>
          <w:spacing w:val="-10"/>
        </w:rPr>
        <w:t xml:space="preserve"> </w:t>
      </w:r>
      <w:r>
        <w:rPr>
          <w:spacing w:val="-2"/>
        </w:rPr>
        <w:t>testing</w:t>
      </w:r>
      <w:r>
        <w:rPr>
          <w:spacing w:val="-10"/>
        </w:rPr>
        <w:t xml:space="preserve"> </w:t>
      </w:r>
      <w:r>
        <w:rPr>
          <w:spacing w:val="-2"/>
        </w:rPr>
        <w:t>during</w:t>
      </w:r>
      <w:r>
        <w:rPr>
          <w:spacing w:val="-5"/>
        </w:rPr>
        <w:t xml:space="preserve"> </w:t>
      </w:r>
      <w:r>
        <w:rPr>
          <w:spacing w:val="-2"/>
        </w:rPr>
        <w:t>integration</w:t>
      </w:r>
      <w:r>
        <w:rPr>
          <w:spacing w:val="-21"/>
        </w:rPr>
        <w:t xml:space="preserve"> </w:t>
      </w:r>
      <w:r>
        <w:rPr>
          <w:spacing w:val="-2"/>
        </w:rPr>
        <w:t>phases.</w:t>
      </w:r>
    </w:p>
    <w:p w14:paraId="7F086609" w14:textId="01F8EA35" w:rsidR="00D76658" w:rsidRDefault="00000000" w:rsidP="00CB0C6C">
      <w:pPr>
        <w:pStyle w:val="BodyText"/>
        <w:spacing w:line="360" w:lineRule="auto"/>
        <w:ind w:left="655" w:right="1174"/>
        <w:jc w:val="both"/>
      </w:pPr>
      <w:r>
        <w:rPr>
          <w:spacing w:val="-2"/>
        </w:rPr>
        <w:t>Risk</w:t>
      </w:r>
      <w:r>
        <w:rPr>
          <w:spacing w:val="-6"/>
        </w:rPr>
        <w:t xml:space="preserve"> </w:t>
      </w:r>
      <w:r>
        <w:rPr>
          <w:spacing w:val="-2"/>
        </w:rPr>
        <w:t xml:space="preserve">Reduction: </w:t>
      </w:r>
      <w:r>
        <w:t>Use standardized data exchange formats and protocols.</w:t>
      </w:r>
    </w:p>
    <w:p w14:paraId="003F599D" w14:textId="77777777" w:rsidR="00D76658" w:rsidRDefault="00D76658" w:rsidP="00CB0C6C">
      <w:pPr>
        <w:pStyle w:val="BodyText"/>
        <w:spacing w:before="149"/>
        <w:jc w:val="both"/>
      </w:pPr>
    </w:p>
    <w:p w14:paraId="195D96B5" w14:textId="77777777" w:rsidR="00D76658" w:rsidRDefault="00000000" w:rsidP="00CB0C6C">
      <w:pPr>
        <w:pStyle w:val="Heading6"/>
        <w:numPr>
          <w:ilvl w:val="2"/>
          <w:numId w:val="9"/>
        </w:numPr>
        <w:tabs>
          <w:tab w:val="left" w:pos="1171"/>
        </w:tabs>
        <w:spacing w:before="1"/>
        <w:ind w:left="1171" w:hanging="516"/>
        <w:jc w:val="both"/>
      </w:pPr>
      <w:r>
        <w:rPr>
          <w:spacing w:val="-2"/>
        </w:rPr>
        <w:t>User</w:t>
      </w:r>
      <w:r>
        <w:rPr>
          <w:spacing w:val="-19"/>
        </w:rPr>
        <w:t xml:space="preserve"> </w:t>
      </w:r>
      <w:r>
        <w:rPr>
          <w:spacing w:val="-2"/>
        </w:rPr>
        <w:t>Adoption</w:t>
      </w:r>
    </w:p>
    <w:p w14:paraId="366B59D9" w14:textId="77777777" w:rsidR="00D76658" w:rsidRDefault="00000000" w:rsidP="00CB0C6C">
      <w:pPr>
        <w:pStyle w:val="BodyText"/>
        <w:spacing w:before="175"/>
        <w:ind w:left="655"/>
        <w:jc w:val="both"/>
      </w:pPr>
      <w:r>
        <w:rPr>
          <w:spacing w:val="-2"/>
        </w:rPr>
        <w:t>Likelihood:</w:t>
      </w:r>
      <w:r>
        <w:rPr>
          <w:spacing w:val="-6"/>
        </w:rPr>
        <w:t xml:space="preserve"> </w:t>
      </w:r>
      <w:r>
        <w:rPr>
          <w:spacing w:val="-2"/>
        </w:rPr>
        <w:t>Medium</w:t>
      </w:r>
    </w:p>
    <w:p w14:paraId="4F62B59A" w14:textId="77777777" w:rsidR="00D76658" w:rsidRDefault="00000000" w:rsidP="00CB0C6C">
      <w:pPr>
        <w:pStyle w:val="BodyText"/>
        <w:spacing w:before="146"/>
        <w:ind w:left="655"/>
        <w:jc w:val="both"/>
      </w:pPr>
      <w:r>
        <w:rPr>
          <w:spacing w:val="-2"/>
        </w:rPr>
        <w:t>Risk</w:t>
      </w:r>
      <w:r>
        <w:rPr>
          <w:spacing w:val="-11"/>
        </w:rPr>
        <w:t xml:space="preserve"> </w:t>
      </w:r>
      <w:r>
        <w:rPr>
          <w:spacing w:val="-2"/>
        </w:rPr>
        <w:t>Avoidance: Conduct</w:t>
      </w:r>
      <w:r>
        <w:rPr>
          <w:spacing w:val="7"/>
        </w:rPr>
        <w:t xml:space="preserve"> </w:t>
      </w:r>
      <w:r>
        <w:rPr>
          <w:spacing w:val="-2"/>
        </w:rPr>
        <w:t>user</w:t>
      </w:r>
      <w:r>
        <w:rPr>
          <w:spacing w:val="-12"/>
        </w:rPr>
        <w:t xml:space="preserve"> </w:t>
      </w:r>
      <w:r>
        <w:rPr>
          <w:spacing w:val="-2"/>
        </w:rPr>
        <w:t>feedback</w:t>
      </w:r>
      <w:r>
        <w:rPr>
          <w:spacing w:val="-4"/>
        </w:rPr>
        <w:t xml:space="preserve"> </w:t>
      </w:r>
      <w:r>
        <w:rPr>
          <w:spacing w:val="-2"/>
        </w:rPr>
        <w:t>sessions</w:t>
      </w:r>
      <w:r>
        <w:rPr>
          <w:spacing w:val="-5"/>
        </w:rPr>
        <w:t xml:space="preserve"> </w:t>
      </w:r>
      <w:r>
        <w:rPr>
          <w:spacing w:val="-2"/>
        </w:rPr>
        <w:t>during</w:t>
      </w:r>
      <w:r>
        <w:rPr>
          <w:spacing w:val="-3"/>
        </w:rPr>
        <w:t xml:space="preserve"> </w:t>
      </w:r>
      <w:r>
        <w:rPr>
          <w:spacing w:val="-2"/>
        </w:rPr>
        <w:t>development.</w:t>
      </w:r>
    </w:p>
    <w:p w14:paraId="18DDA3D9" w14:textId="77777777" w:rsidR="00D76658" w:rsidRDefault="00000000" w:rsidP="00CB0C6C">
      <w:pPr>
        <w:pStyle w:val="BodyText"/>
        <w:spacing w:before="138"/>
        <w:ind w:left="655"/>
        <w:jc w:val="both"/>
      </w:pPr>
      <w:r>
        <w:t>Risk</w:t>
      </w:r>
      <w:r>
        <w:rPr>
          <w:spacing w:val="-17"/>
        </w:rPr>
        <w:t xml:space="preserve"> </w:t>
      </w:r>
      <w:r>
        <w:t>Reduction:</w:t>
      </w:r>
      <w:r>
        <w:rPr>
          <w:spacing w:val="-15"/>
        </w:rPr>
        <w:t xml:space="preserve"> </w:t>
      </w:r>
      <w:r>
        <w:t>Implement</w:t>
      </w:r>
      <w:r>
        <w:rPr>
          <w:spacing w:val="-15"/>
        </w:rPr>
        <w:t xml:space="preserve"> </w:t>
      </w:r>
      <w:r>
        <w:t>an</w:t>
      </w:r>
      <w:r>
        <w:rPr>
          <w:spacing w:val="-15"/>
        </w:rPr>
        <w:t xml:space="preserve"> </w:t>
      </w:r>
      <w:r>
        <w:t>intuitive</w:t>
      </w:r>
      <w:r>
        <w:rPr>
          <w:spacing w:val="-15"/>
        </w:rPr>
        <w:t xml:space="preserve"> </w:t>
      </w:r>
      <w:r>
        <w:t>user</w:t>
      </w:r>
      <w:r>
        <w:rPr>
          <w:spacing w:val="-15"/>
        </w:rPr>
        <w:t xml:space="preserve"> </w:t>
      </w:r>
      <w:r>
        <w:t>interface,</w:t>
      </w:r>
      <w:r>
        <w:rPr>
          <w:spacing w:val="-15"/>
        </w:rPr>
        <w:t xml:space="preserve"> </w:t>
      </w:r>
      <w:r>
        <w:t>provide</w:t>
      </w:r>
      <w:r>
        <w:rPr>
          <w:spacing w:val="-15"/>
        </w:rPr>
        <w:t xml:space="preserve"> </w:t>
      </w:r>
      <w:r>
        <w:t>user</w:t>
      </w:r>
      <w:r>
        <w:rPr>
          <w:spacing w:val="-15"/>
        </w:rPr>
        <w:t xml:space="preserve"> </w:t>
      </w:r>
      <w:r>
        <w:t>training</w:t>
      </w:r>
      <w:r>
        <w:rPr>
          <w:spacing w:val="-9"/>
        </w:rPr>
        <w:t xml:space="preserve"> </w:t>
      </w:r>
      <w:r>
        <w:rPr>
          <w:spacing w:val="-2"/>
        </w:rPr>
        <w:t>materials.</w:t>
      </w:r>
    </w:p>
    <w:p w14:paraId="09E37994" w14:textId="77777777" w:rsidR="00D76658" w:rsidRDefault="00D76658" w:rsidP="00CB0C6C">
      <w:pPr>
        <w:pStyle w:val="BodyText"/>
        <w:jc w:val="both"/>
      </w:pPr>
    </w:p>
    <w:p w14:paraId="76BBC9A7" w14:textId="77777777" w:rsidR="00D76658" w:rsidRDefault="00D76658" w:rsidP="00CB0C6C">
      <w:pPr>
        <w:pStyle w:val="BodyText"/>
        <w:jc w:val="both"/>
      </w:pPr>
    </w:p>
    <w:p w14:paraId="1D33EFED" w14:textId="77777777" w:rsidR="00D76658" w:rsidRDefault="00D76658" w:rsidP="00CB0C6C">
      <w:pPr>
        <w:pStyle w:val="BodyText"/>
        <w:spacing w:before="20"/>
        <w:jc w:val="both"/>
      </w:pPr>
    </w:p>
    <w:p w14:paraId="6C880C12" w14:textId="77777777" w:rsidR="00D76658" w:rsidRDefault="00000000" w:rsidP="00CB0C6C">
      <w:pPr>
        <w:pStyle w:val="Heading4"/>
        <w:numPr>
          <w:ilvl w:val="1"/>
          <w:numId w:val="9"/>
        </w:numPr>
        <w:tabs>
          <w:tab w:val="left" w:pos="1062"/>
        </w:tabs>
        <w:ind w:left="1062" w:hanging="407"/>
        <w:jc w:val="both"/>
      </w:pPr>
      <w:bookmarkStart w:id="12" w:name="5.2_SECURITY_AND_COMPLIANCE_RISKS"/>
      <w:bookmarkEnd w:id="12"/>
      <w:r>
        <w:rPr>
          <w:spacing w:val="-4"/>
        </w:rPr>
        <w:t>SECURITY</w:t>
      </w:r>
      <w:r>
        <w:rPr>
          <w:spacing w:val="-17"/>
        </w:rPr>
        <w:t xml:space="preserve"> </w:t>
      </w:r>
      <w:r>
        <w:rPr>
          <w:spacing w:val="-4"/>
        </w:rPr>
        <w:t>AND COMPLIANCE RISKS</w:t>
      </w:r>
    </w:p>
    <w:p w14:paraId="3A43F87D" w14:textId="77777777" w:rsidR="00D76658" w:rsidRDefault="00D76658" w:rsidP="00CB0C6C">
      <w:pPr>
        <w:pStyle w:val="BodyText"/>
        <w:spacing w:before="90"/>
        <w:jc w:val="both"/>
        <w:rPr>
          <w:b/>
          <w:sz w:val="28"/>
        </w:rPr>
      </w:pPr>
    </w:p>
    <w:p w14:paraId="21DBF0C2" w14:textId="77777777" w:rsidR="002A26DB" w:rsidRDefault="002A26DB" w:rsidP="00CB0C6C">
      <w:pPr>
        <w:pStyle w:val="Heading6"/>
        <w:numPr>
          <w:ilvl w:val="2"/>
          <w:numId w:val="9"/>
        </w:numPr>
        <w:tabs>
          <w:tab w:val="left" w:pos="1197"/>
        </w:tabs>
        <w:ind w:left="1197" w:hanging="542"/>
        <w:jc w:val="both"/>
      </w:pPr>
      <w:r w:rsidRPr="002A26DB">
        <w:t>Data Breach</w:t>
      </w:r>
    </w:p>
    <w:p w14:paraId="0DB00A69" w14:textId="77777777" w:rsidR="002A26DB" w:rsidRDefault="002A26DB" w:rsidP="00CB0C6C">
      <w:pPr>
        <w:pStyle w:val="BodyText"/>
        <w:spacing w:before="175"/>
        <w:ind w:left="655"/>
        <w:jc w:val="both"/>
      </w:pPr>
      <w:r>
        <w:rPr>
          <w:spacing w:val="-2"/>
        </w:rPr>
        <w:t>Likelihood:</w:t>
      </w:r>
      <w:r>
        <w:rPr>
          <w:spacing w:val="-6"/>
        </w:rPr>
        <w:t xml:space="preserve"> </w:t>
      </w:r>
      <w:r>
        <w:rPr>
          <w:spacing w:val="-2"/>
        </w:rPr>
        <w:t>Medium</w:t>
      </w:r>
    </w:p>
    <w:p w14:paraId="358C2002" w14:textId="77777777" w:rsidR="002A26DB" w:rsidRDefault="002A26DB" w:rsidP="00CB0C6C">
      <w:pPr>
        <w:pStyle w:val="BodyText"/>
        <w:spacing w:before="137"/>
        <w:ind w:left="655"/>
        <w:jc w:val="both"/>
        <w:rPr>
          <w:spacing w:val="-2"/>
        </w:rPr>
      </w:pPr>
      <w:r w:rsidRPr="002A26DB">
        <w:rPr>
          <w:spacing w:val="-2"/>
        </w:rPr>
        <w:t>Consequence: Compromised user data, legal penalties, damage to reputation.</w:t>
      </w:r>
    </w:p>
    <w:p w14:paraId="5BB4B99A" w14:textId="77777777" w:rsidR="002A26DB" w:rsidRDefault="002A26DB" w:rsidP="00CB0C6C">
      <w:pPr>
        <w:pStyle w:val="BodyText"/>
        <w:spacing w:before="137"/>
        <w:ind w:left="655"/>
        <w:jc w:val="both"/>
        <w:rPr>
          <w:spacing w:val="-2"/>
        </w:rPr>
      </w:pPr>
      <w:r w:rsidRPr="002A26DB">
        <w:rPr>
          <w:spacing w:val="-2"/>
        </w:rPr>
        <w:t>Risk Avoidance: Implement strong encryption standards for data storage and transmission.</w:t>
      </w:r>
    </w:p>
    <w:p w14:paraId="194B641E" w14:textId="32202946" w:rsidR="002A26DB" w:rsidRDefault="002A26DB" w:rsidP="00CB0C6C">
      <w:pPr>
        <w:pStyle w:val="BodyText"/>
        <w:spacing w:before="137"/>
        <w:ind w:left="655"/>
        <w:jc w:val="both"/>
        <w:rPr>
          <w:spacing w:val="-2"/>
        </w:rPr>
      </w:pPr>
      <w:r w:rsidRPr="002A26DB">
        <w:rPr>
          <w:spacing w:val="-2"/>
        </w:rPr>
        <w:t>Risk Reduction: Regular security audits and penetration testing to identify and address vulnerabilities.</w:t>
      </w:r>
    </w:p>
    <w:p w14:paraId="59306F06" w14:textId="187A0654" w:rsidR="002A26DB" w:rsidRPr="002A26DB" w:rsidRDefault="002A26DB" w:rsidP="00CB0C6C">
      <w:pPr>
        <w:widowControl/>
        <w:autoSpaceDE/>
        <w:autoSpaceDN/>
        <w:jc w:val="both"/>
        <w:rPr>
          <w:spacing w:val="-2"/>
          <w:sz w:val="24"/>
          <w:szCs w:val="24"/>
        </w:rPr>
      </w:pPr>
      <w:r>
        <w:rPr>
          <w:spacing w:val="-2"/>
        </w:rPr>
        <w:br w:type="page"/>
      </w:r>
    </w:p>
    <w:p w14:paraId="26B95409" w14:textId="2CBAA4ED" w:rsidR="002A26DB" w:rsidRDefault="002A26DB" w:rsidP="00CB0C6C">
      <w:pPr>
        <w:pStyle w:val="Heading6"/>
        <w:numPr>
          <w:ilvl w:val="2"/>
          <w:numId w:val="9"/>
        </w:numPr>
        <w:tabs>
          <w:tab w:val="left" w:pos="1197"/>
        </w:tabs>
        <w:ind w:left="1197" w:hanging="542"/>
        <w:jc w:val="both"/>
      </w:pPr>
      <w:r w:rsidRPr="002A26DB">
        <w:lastRenderedPageBreak/>
        <w:t>Regulatory Compliance Violation</w:t>
      </w:r>
    </w:p>
    <w:p w14:paraId="284CFA58" w14:textId="31A5AFD8" w:rsidR="002A26DB" w:rsidRPr="002A26DB" w:rsidRDefault="002A26DB" w:rsidP="00CB0C6C">
      <w:pPr>
        <w:pStyle w:val="BodyText"/>
        <w:spacing w:before="176"/>
        <w:ind w:left="655"/>
        <w:jc w:val="both"/>
      </w:pPr>
      <w:r>
        <w:rPr>
          <w:spacing w:val="-2"/>
        </w:rPr>
        <w:t>Likelihood:</w:t>
      </w:r>
      <w:r>
        <w:rPr>
          <w:spacing w:val="-6"/>
        </w:rPr>
        <w:t xml:space="preserve"> </w:t>
      </w:r>
      <w:r>
        <w:rPr>
          <w:spacing w:val="-2"/>
        </w:rPr>
        <w:t>Medium</w:t>
      </w:r>
    </w:p>
    <w:p w14:paraId="3DF5FEC5" w14:textId="77777777" w:rsidR="002A26DB" w:rsidRDefault="002A26DB" w:rsidP="00CB0C6C">
      <w:pPr>
        <w:pStyle w:val="BodyText"/>
        <w:spacing w:before="137"/>
        <w:ind w:left="655"/>
        <w:jc w:val="both"/>
        <w:rPr>
          <w:spacing w:val="-2"/>
        </w:rPr>
      </w:pPr>
      <w:r w:rsidRPr="002A26DB">
        <w:rPr>
          <w:spacing w:val="-2"/>
        </w:rPr>
        <w:t>Consequence: Legal penalties, damage to reputation.</w:t>
      </w:r>
    </w:p>
    <w:p w14:paraId="0D54D55A" w14:textId="77777777" w:rsidR="002A26DB" w:rsidRDefault="002A26DB" w:rsidP="00CB0C6C">
      <w:pPr>
        <w:pStyle w:val="BodyText"/>
        <w:spacing w:before="137"/>
        <w:ind w:left="655"/>
        <w:jc w:val="both"/>
        <w:rPr>
          <w:spacing w:val="-2"/>
        </w:rPr>
      </w:pPr>
      <w:r w:rsidRPr="002A26DB">
        <w:rPr>
          <w:spacing w:val="-2"/>
        </w:rPr>
        <w:t>Risk Avoidance: Ensure compliance with relevant regulations like GDPR.</w:t>
      </w:r>
    </w:p>
    <w:p w14:paraId="222C9884" w14:textId="0500DE17" w:rsidR="002A26DB" w:rsidRDefault="002A26DB" w:rsidP="00CB0C6C">
      <w:pPr>
        <w:pStyle w:val="BodyText"/>
        <w:spacing w:before="137"/>
        <w:ind w:left="655"/>
        <w:jc w:val="both"/>
        <w:rPr>
          <w:spacing w:val="-2"/>
        </w:rPr>
      </w:pPr>
      <w:r w:rsidRPr="002A26DB">
        <w:rPr>
          <w:spacing w:val="-2"/>
        </w:rPr>
        <w:t>Risk Reduction: Regularly update security policies and procedures to align with regulatory changes.</w:t>
      </w:r>
    </w:p>
    <w:p w14:paraId="6E0CF66A" w14:textId="77777777" w:rsidR="002A26DB" w:rsidRDefault="002A26DB" w:rsidP="00CB0C6C">
      <w:pPr>
        <w:pStyle w:val="BodyText"/>
        <w:spacing w:before="137"/>
        <w:ind w:left="655"/>
        <w:jc w:val="both"/>
      </w:pPr>
    </w:p>
    <w:p w14:paraId="1AF3326E" w14:textId="77777777" w:rsidR="00D76658" w:rsidRDefault="00000000" w:rsidP="00CB0C6C">
      <w:pPr>
        <w:pStyle w:val="Heading4"/>
        <w:numPr>
          <w:ilvl w:val="1"/>
          <w:numId w:val="9"/>
        </w:numPr>
        <w:tabs>
          <w:tab w:val="left" w:pos="1072"/>
        </w:tabs>
        <w:spacing w:before="58"/>
        <w:ind w:left="1072" w:hanging="417"/>
        <w:jc w:val="both"/>
      </w:pPr>
      <w:bookmarkStart w:id="13" w:name="5.3_OPERATIONAL_RISKS"/>
      <w:bookmarkEnd w:id="13"/>
      <w:r>
        <w:rPr>
          <w:spacing w:val="-5"/>
        </w:rPr>
        <w:t>OPERATIONAL</w:t>
      </w:r>
      <w:r>
        <w:rPr>
          <w:spacing w:val="4"/>
        </w:rPr>
        <w:t xml:space="preserve"> </w:t>
      </w:r>
      <w:r>
        <w:rPr>
          <w:spacing w:val="-2"/>
        </w:rPr>
        <w:t>RISKS</w:t>
      </w:r>
    </w:p>
    <w:p w14:paraId="7EE270D0" w14:textId="77777777" w:rsidR="00D76658" w:rsidRDefault="00D76658" w:rsidP="00CB0C6C">
      <w:pPr>
        <w:pStyle w:val="BodyText"/>
        <w:spacing w:before="22"/>
        <w:jc w:val="both"/>
        <w:rPr>
          <w:b/>
          <w:sz w:val="28"/>
        </w:rPr>
      </w:pPr>
    </w:p>
    <w:p w14:paraId="500EC702" w14:textId="77777777" w:rsidR="00D76658" w:rsidRDefault="00000000" w:rsidP="00CB0C6C">
      <w:pPr>
        <w:pStyle w:val="Heading6"/>
        <w:numPr>
          <w:ilvl w:val="2"/>
          <w:numId w:val="9"/>
        </w:numPr>
        <w:tabs>
          <w:tab w:val="left" w:pos="1197"/>
        </w:tabs>
        <w:ind w:left="1197" w:hanging="542"/>
        <w:jc w:val="both"/>
      </w:pPr>
      <w:r>
        <w:rPr>
          <w:spacing w:val="-2"/>
        </w:rPr>
        <w:t>Downtime</w:t>
      </w:r>
    </w:p>
    <w:p w14:paraId="61F583D9" w14:textId="77777777" w:rsidR="00D76658" w:rsidRDefault="00000000" w:rsidP="00CB0C6C">
      <w:pPr>
        <w:pStyle w:val="BodyText"/>
        <w:spacing w:before="176"/>
        <w:ind w:left="655"/>
      </w:pPr>
      <w:r>
        <w:rPr>
          <w:spacing w:val="-2"/>
        </w:rPr>
        <w:t>Likelihood:</w:t>
      </w:r>
      <w:r>
        <w:rPr>
          <w:spacing w:val="-6"/>
        </w:rPr>
        <w:t xml:space="preserve"> </w:t>
      </w:r>
      <w:r>
        <w:rPr>
          <w:spacing w:val="-2"/>
        </w:rPr>
        <w:t>Medium</w:t>
      </w:r>
    </w:p>
    <w:p w14:paraId="07CDD00B" w14:textId="77777777" w:rsidR="00496DDC" w:rsidRDefault="00000000" w:rsidP="00CB0C6C">
      <w:pPr>
        <w:pStyle w:val="BodyText"/>
        <w:spacing w:before="142"/>
        <w:ind w:left="655"/>
        <w:rPr>
          <w:spacing w:val="-2"/>
        </w:rPr>
      </w:pPr>
      <w:r>
        <w:rPr>
          <w:spacing w:val="-2"/>
        </w:rPr>
        <w:t>Consequence:</w:t>
      </w:r>
      <w:r>
        <w:rPr>
          <w:spacing w:val="-13"/>
        </w:rPr>
        <w:t xml:space="preserve"> </w:t>
      </w:r>
      <w:r>
        <w:rPr>
          <w:spacing w:val="-2"/>
        </w:rPr>
        <w:t>Disrupted</w:t>
      </w:r>
      <w:r>
        <w:rPr>
          <w:spacing w:val="-13"/>
        </w:rPr>
        <w:t xml:space="preserve"> </w:t>
      </w:r>
      <w:r>
        <w:rPr>
          <w:spacing w:val="-2"/>
        </w:rPr>
        <w:t>services,</w:t>
      </w:r>
      <w:r>
        <w:rPr>
          <w:spacing w:val="-3"/>
        </w:rPr>
        <w:t xml:space="preserve"> </w:t>
      </w:r>
      <w:r>
        <w:rPr>
          <w:spacing w:val="-2"/>
        </w:rPr>
        <w:t>user</w:t>
      </w:r>
      <w:r>
        <w:rPr>
          <w:spacing w:val="-9"/>
        </w:rPr>
        <w:t xml:space="preserve"> </w:t>
      </w:r>
      <w:r>
        <w:rPr>
          <w:spacing w:val="-2"/>
        </w:rPr>
        <w:t>frustration.</w:t>
      </w:r>
    </w:p>
    <w:p w14:paraId="5C12A208" w14:textId="77777777" w:rsidR="00496DDC" w:rsidRDefault="00000000" w:rsidP="00CB0C6C">
      <w:pPr>
        <w:pStyle w:val="BodyText"/>
        <w:spacing w:before="142"/>
        <w:ind w:left="655"/>
        <w:rPr>
          <w:spacing w:val="-7"/>
        </w:rPr>
      </w:pPr>
      <w:r>
        <w:t>Risk</w:t>
      </w:r>
      <w:r>
        <w:rPr>
          <w:spacing w:val="-15"/>
        </w:rPr>
        <w:t xml:space="preserve"> </w:t>
      </w:r>
      <w:r>
        <w:t>Avoidance:</w:t>
      </w:r>
      <w:r>
        <w:rPr>
          <w:spacing w:val="-15"/>
        </w:rPr>
        <w:t xml:space="preserve"> </w:t>
      </w:r>
      <w:r>
        <w:t>Implement</w:t>
      </w:r>
      <w:r>
        <w:rPr>
          <w:spacing w:val="-10"/>
        </w:rPr>
        <w:t xml:space="preserve"> </w:t>
      </w:r>
      <w:r>
        <w:t>redundant</w:t>
      </w:r>
      <w:r>
        <w:rPr>
          <w:spacing w:val="-6"/>
        </w:rPr>
        <w:t xml:space="preserve"> </w:t>
      </w:r>
      <w:r>
        <w:t>server infrastructure.</w:t>
      </w:r>
    </w:p>
    <w:p w14:paraId="1FAEB20C" w14:textId="6F0CE0A2" w:rsidR="00D76658" w:rsidRDefault="00000000" w:rsidP="00CB0C6C">
      <w:pPr>
        <w:pStyle w:val="BodyText"/>
        <w:spacing w:before="142"/>
        <w:ind w:left="655"/>
      </w:pPr>
      <w:r>
        <w:t>Risk</w:t>
      </w:r>
      <w:r>
        <w:rPr>
          <w:spacing w:val="-17"/>
        </w:rPr>
        <w:t xml:space="preserve"> </w:t>
      </w:r>
      <w:r>
        <w:t>Reduction:</w:t>
      </w:r>
      <w:r>
        <w:rPr>
          <w:spacing w:val="-16"/>
        </w:rPr>
        <w:t xml:space="preserve"> </w:t>
      </w:r>
      <w:r>
        <w:t>Regular maintenance during low usage periods.</w:t>
      </w:r>
    </w:p>
    <w:p w14:paraId="0BF12CE9" w14:textId="77777777" w:rsidR="00D76658" w:rsidRDefault="00D76658" w:rsidP="00CB0C6C">
      <w:pPr>
        <w:pStyle w:val="BodyText"/>
        <w:spacing w:before="145"/>
        <w:jc w:val="both"/>
      </w:pPr>
    </w:p>
    <w:p w14:paraId="3E54A31D" w14:textId="77777777" w:rsidR="00D76658" w:rsidRDefault="00000000" w:rsidP="00CB0C6C">
      <w:pPr>
        <w:pStyle w:val="Heading6"/>
        <w:numPr>
          <w:ilvl w:val="2"/>
          <w:numId w:val="9"/>
        </w:numPr>
        <w:tabs>
          <w:tab w:val="left" w:pos="1197"/>
        </w:tabs>
        <w:ind w:left="1197" w:hanging="542"/>
        <w:jc w:val="both"/>
      </w:pPr>
      <w:r>
        <w:rPr>
          <w:spacing w:val="-2"/>
        </w:rPr>
        <w:t>Insufficient</w:t>
      </w:r>
      <w:r>
        <w:rPr>
          <w:spacing w:val="4"/>
        </w:rPr>
        <w:t xml:space="preserve"> </w:t>
      </w:r>
      <w:r>
        <w:rPr>
          <w:spacing w:val="-2"/>
        </w:rPr>
        <w:t>Scalability</w:t>
      </w:r>
    </w:p>
    <w:p w14:paraId="5002596A" w14:textId="77777777" w:rsidR="00D76658" w:rsidRDefault="00000000" w:rsidP="00CB0C6C">
      <w:pPr>
        <w:pStyle w:val="BodyText"/>
        <w:spacing w:before="180"/>
        <w:ind w:left="655"/>
        <w:jc w:val="both"/>
      </w:pPr>
      <w:r>
        <w:rPr>
          <w:spacing w:val="-2"/>
        </w:rPr>
        <w:t>Likelihood:</w:t>
      </w:r>
      <w:r>
        <w:rPr>
          <w:spacing w:val="-1"/>
        </w:rPr>
        <w:t xml:space="preserve"> </w:t>
      </w:r>
      <w:r>
        <w:rPr>
          <w:spacing w:val="-4"/>
        </w:rPr>
        <w:t>High</w:t>
      </w:r>
    </w:p>
    <w:p w14:paraId="59F49947" w14:textId="77777777" w:rsidR="00F05BE0" w:rsidRDefault="00000000" w:rsidP="00CB0C6C">
      <w:pPr>
        <w:pStyle w:val="BodyText"/>
        <w:spacing w:before="137" w:line="360" w:lineRule="auto"/>
        <w:ind w:left="655" w:right="2125"/>
        <w:jc w:val="both"/>
      </w:pPr>
      <w:r>
        <w:t>Consequence: Poor system</w:t>
      </w:r>
      <w:r>
        <w:rPr>
          <w:spacing w:val="-11"/>
        </w:rPr>
        <w:t xml:space="preserve"> </w:t>
      </w:r>
      <w:r>
        <w:t>performance, frustrated users</w:t>
      </w:r>
      <w:r w:rsidR="00F05BE0">
        <w:t>.</w:t>
      </w:r>
    </w:p>
    <w:p w14:paraId="6463D028" w14:textId="77777777" w:rsidR="00F05BE0" w:rsidRDefault="00000000" w:rsidP="00CB0C6C">
      <w:pPr>
        <w:pStyle w:val="BodyText"/>
        <w:spacing w:line="360" w:lineRule="auto"/>
        <w:ind w:left="655" w:right="2125"/>
        <w:jc w:val="both"/>
        <w:rPr>
          <w:spacing w:val="-2"/>
        </w:rPr>
      </w:pPr>
      <w:r>
        <w:rPr>
          <w:spacing w:val="-2"/>
        </w:rPr>
        <w:t>Risk</w:t>
      </w:r>
      <w:r>
        <w:rPr>
          <w:spacing w:val="-8"/>
        </w:rPr>
        <w:t xml:space="preserve"> </w:t>
      </w:r>
      <w:r>
        <w:rPr>
          <w:spacing w:val="-2"/>
        </w:rPr>
        <w:t>Avoidance:</w:t>
      </w:r>
      <w:r>
        <w:rPr>
          <w:spacing w:val="-6"/>
        </w:rPr>
        <w:t xml:space="preserve"> </w:t>
      </w:r>
      <w:r>
        <w:rPr>
          <w:spacing w:val="-2"/>
        </w:rPr>
        <w:t>Conduct scalability</w:t>
      </w:r>
      <w:r>
        <w:rPr>
          <w:spacing w:val="-31"/>
        </w:rPr>
        <w:t xml:space="preserve"> </w:t>
      </w:r>
      <w:r>
        <w:rPr>
          <w:spacing w:val="-2"/>
        </w:rPr>
        <w:t>testing</w:t>
      </w:r>
      <w:r>
        <w:rPr>
          <w:spacing w:val="-13"/>
        </w:rPr>
        <w:t xml:space="preserve"> </w:t>
      </w:r>
      <w:r>
        <w:rPr>
          <w:spacing w:val="-2"/>
        </w:rPr>
        <w:t>during</w:t>
      </w:r>
      <w:r>
        <w:rPr>
          <w:spacing w:val="-7"/>
        </w:rPr>
        <w:t xml:space="preserve"> </w:t>
      </w:r>
      <w:r>
        <w:rPr>
          <w:spacing w:val="-2"/>
        </w:rPr>
        <w:t>development</w:t>
      </w:r>
    </w:p>
    <w:p w14:paraId="052D1519" w14:textId="4EE5E3DF" w:rsidR="00D76658" w:rsidRDefault="00000000" w:rsidP="00CB0C6C">
      <w:pPr>
        <w:pStyle w:val="BodyText"/>
        <w:spacing w:line="360" w:lineRule="auto"/>
        <w:ind w:left="655" w:right="2125"/>
        <w:jc w:val="both"/>
      </w:pPr>
      <w:r>
        <w:rPr>
          <w:spacing w:val="-2"/>
        </w:rPr>
        <w:t>Risk</w:t>
      </w:r>
      <w:r>
        <w:rPr>
          <w:spacing w:val="-6"/>
        </w:rPr>
        <w:t xml:space="preserve"> </w:t>
      </w:r>
      <w:r>
        <w:rPr>
          <w:spacing w:val="-2"/>
        </w:rPr>
        <w:t xml:space="preserve">Reduction: </w:t>
      </w:r>
      <w:r>
        <w:t>Implement elastic scaling solutions.</w:t>
      </w:r>
    </w:p>
    <w:p w14:paraId="2D8F0E8A" w14:textId="77777777" w:rsidR="00D76658" w:rsidRDefault="00D76658" w:rsidP="00CB0C6C">
      <w:pPr>
        <w:pStyle w:val="BodyText"/>
        <w:spacing w:before="144"/>
        <w:jc w:val="both"/>
      </w:pPr>
    </w:p>
    <w:p w14:paraId="642D8F49" w14:textId="77777777" w:rsidR="00D76658" w:rsidRDefault="00000000" w:rsidP="00CB0C6C">
      <w:pPr>
        <w:pStyle w:val="Heading4"/>
        <w:numPr>
          <w:ilvl w:val="1"/>
          <w:numId w:val="9"/>
        </w:numPr>
        <w:tabs>
          <w:tab w:val="left" w:pos="1057"/>
        </w:tabs>
        <w:ind w:left="1057" w:hanging="402"/>
        <w:jc w:val="both"/>
      </w:pPr>
      <w:bookmarkStart w:id="14" w:name="5.4_EXTERNAL_RISKS"/>
      <w:bookmarkEnd w:id="14"/>
      <w:r>
        <w:rPr>
          <w:spacing w:val="-5"/>
        </w:rPr>
        <w:t>EXTERNAL</w:t>
      </w:r>
      <w:r>
        <w:rPr>
          <w:spacing w:val="-7"/>
        </w:rPr>
        <w:t xml:space="preserve"> </w:t>
      </w:r>
      <w:r>
        <w:rPr>
          <w:spacing w:val="-4"/>
        </w:rPr>
        <w:t>RISKS</w:t>
      </w:r>
    </w:p>
    <w:p w14:paraId="42DEC47A" w14:textId="77777777" w:rsidR="00D76658" w:rsidRDefault="00D76658" w:rsidP="00CB0C6C">
      <w:pPr>
        <w:pStyle w:val="BodyText"/>
        <w:jc w:val="both"/>
        <w:rPr>
          <w:b/>
          <w:sz w:val="28"/>
        </w:rPr>
      </w:pPr>
    </w:p>
    <w:p w14:paraId="772457CE" w14:textId="77777777" w:rsidR="00D76658" w:rsidRDefault="00D76658" w:rsidP="00CB0C6C">
      <w:pPr>
        <w:pStyle w:val="BodyText"/>
        <w:spacing w:before="3"/>
        <w:jc w:val="both"/>
        <w:rPr>
          <w:b/>
          <w:sz w:val="28"/>
        </w:rPr>
      </w:pPr>
    </w:p>
    <w:p w14:paraId="484971B9" w14:textId="77777777" w:rsidR="00D76658" w:rsidRDefault="00000000" w:rsidP="00CB0C6C">
      <w:pPr>
        <w:pStyle w:val="Heading6"/>
        <w:numPr>
          <w:ilvl w:val="2"/>
          <w:numId w:val="9"/>
        </w:numPr>
        <w:tabs>
          <w:tab w:val="left" w:pos="1197"/>
        </w:tabs>
        <w:ind w:left="1197" w:hanging="542"/>
        <w:jc w:val="both"/>
      </w:pPr>
      <w:r>
        <w:rPr>
          <w:spacing w:val="-2"/>
        </w:rPr>
        <w:t>Regulatory</w:t>
      </w:r>
      <w:r>
        <w:rPr>
          <w:spacing w:val="-4"/>
        </w:rPr>
        <w:t xml:space="preserve"> </w:t>
      </w:r>
      <w:r>
        <w:rPr>
          <w:spacing w:val="-2"/>
        </w:rPr>
        <w:t>Changes</w:t>
      </w:r>
    </w:p>
    <w:p w14:paraId="449C91A9" w14:textId="77777777" w:rsidR="00D76658" w:rsidRDefault="00000000" w:rsidP="00CB0C6C">
      <w:pPr>
        <w:pStyle w:val="BodyText"/>
        <w:spacing w:before="176"/>
        <w:ind w:left="655"/>
        <w:jc w:val="both"/>
      </w:pPr>
      <w:r>
        <w:rPr>
          <w:spacing w:val="-2"/>
        </w:rPr>
        <w:t>Likelihood:</w:t>
      </w:r>
      <w:r>
        <w:rPr>
          <w:spacing w:val="-1"/>
        </w:rPr>
        <w:t xml:space="preserve"> </w:t>
      </w:r>
      <w:r>
        <w:rPr>
          <w:spacing w:val="-5"/>
        </w:rPr>
        <w:t>Low</w:t>
      </w:r>
    </w:p>
    <w:p w14:paraId="61817EB7" w14:textId="77777777" w:rsidR="006F0F01" w:rsidRDefault="00000000" w:rsidP="00CB0C6C">
      <w:pPr>
        <w:pStyle w:val="BodyText"/>
        <w:spacing w:before="137" w:line="367" w:lineRule="auto"/>
        <w:ind w:left="655" w:right="1367"/>
        <w:jc w:val="both"/>
        <w:rPr>
          <w:spacing w:val="-2"/>
        </w:rPr>
      </w:pPr>
      <w:r>
        <w:rPr>
          <w:spacing w:val="-2"/>
        </w:rPr>
        <w:t>Consequence:</w:t>
      </w:r>
      <w:r>
        <w:rPr>
          <w:spacing w:val="-6"/>
        </w:rPr>
        <w:t xml:space="preserve"> </w:t>
      </w:r>
      <w:r>
        <w:rPr>
          <w:spacing w:val="-2"/>
        </w:rPr>
        <w:t>Changes</w:t>
      </w:r>
      <w:r>
        <w:rPr>
          <w:spacing w:val="-4"/>
        </w:rPr>
        <w:t xml:space="preserve"> </w:t>
      </w:r>
      <w:r>
        <w:rPr>
          <w:spacing w:val="-2"/>
        </w:rPr>
        <w:t>in</w:t>
      </w:r>
      <w:r>
        <w:rPr>
          <w:spacing w:val="-7"/>
        </w:rPr>
        <w:t xml:space="preserve"> </w:t>
      </w:r>
      <w:r>
        <w:rPr>
          <w:spacing w:val="-2"/>
        </w:rPr>
        <w:t>compliance requirements, project delays.</w:t>
      </w:r>
    </w:p>
    <w:p w14:paraId="458CD6DD" w14:textId="436A5667" w:rsidR="00D76658" w:rsidRDefault="00000000" w:rsidP="00CB0C6C">
      <w:pPr>
        <w:pStyle w:val="BodyText"/>
        <w:spacing w:line="367" w:lineRule="auto"/>
        <w:ind w:left="655" w:right="1367"/>
        <w:jc w:val="both"/>
      </w:pPr>
      <w:r>
        <w:t>Risk</w:t>
      </w:r>
      <w:r>
        <w:rPr>
          <w:spacing w:val="-6"/>
        </w:rPr>
        <w:t xml:space="preserve"> </w:t>
      </w:r>
      <w:r>
        <w:t>Avoidance: Stay</w:t>
      </w:r>
      <w:r>
        <w:rPr>
          <w:spacing w:val="-6"/>
        </w:rPr>
        <w:t xml:space="preserve"> </w:t>
      </w:r>
      <w:r>
        <w:t>informed about healthcare regulations.</w:t>
      </w:r>
    </w:p>
    <w:p w14:paraId="471BA74A" w14:textId="77777777" w:rsidR="00D76658" w:rsidRDefault="00000000" w:rsidP="00CB0C6C">
      <w:pPr>
        <w:pStyle w:val="BodyText"/>
        <w:spacing w:line="262" w:lineRule="exact"/>
        <w:ind w:left="655"/>
        <w:jc w:val="both"/>
      </w:pPr>
      <w:r>
        <w:rPr>
          <w:spacing w:val="-2"/>
        </w:rPr>
        <w:t>Risk</w:t>
      </w:r>
      <w:r>
        <w:rPr>
          <w:spacing w:val="-16"/>
        </w:rPr>
        <w:t xml:space="preserve"> </w:t>
      </w:r>
      <w:r>
        <w:rPr>
          <w:spacing w:val="-2"/>
        </w:rPr>
        <w:t>Transfer:</w:t>
      </w:r>
      <w:r>
        <w:rPr>
          <w:spacing w:val="4"/>
        </w:rPr>
        <w:t xml:space="preserve"> </w:t>
      </w:r>
      <w:r>
        <w:rPr>
          <w:spacing w:val="-2"/>
        </w:rPr>
        <w:t>Regularly</w:t>
      </w:r>
      <w:r>
        <w:rPr>
          <w:spacing w:val="-18"/>
        </w:rPr>
        <w:t xml:space="preserve"> </w:t>
      </w:r>
      <w:r>
        <w:rPr>
          <w:spacing w:val="-2"/>
        </w:rPr>
        <w:t>consult</w:t>
      </w:r>
      <w:r>
        <w:rPr>
          <w:spacing w:val="25"/>
        </w:rPr>
        <w:t xml:space="preserve"> </w:t>
      </w:r>
      <w:r>
        <w:rPr>
          <w:spacing w:val="-2"/>
        </w:rPr>
        <w:t>legal</w:t>
      </w:r>
      <w:r>
        <w:rPr>
          <w:spacing w:val="-17"/>
        </w:rPr>
        <w:t xml:space="preserve"> </w:t>
      </w:r>
      <w:r>
        <w:rPr>
          <w:spacing w:val="-2"/>
        </w:rPr>
        <w:t>experts</w:t>
      </w:r>
      <w:r>
        <w:rPr>
          <w:spacing w:val="-5"/>
        </w:rPr>
        <w:t xml:space="preserve"> </w:t>
      </w:r>
      <w:r>
        <w:rPr>
          <w:spacing w:val="-2"/>
        </w:rPr>
        <w:t>for</w:t>
      </w:r>
      <w:r>
        <w:rPr>
          <w:spacing w:val="-1"/>
        </w:rPr>
        <w:t xml:space="preserve"> </w:t>
      </w:r>
      <w:r>
        <w:rPr>
          <w:spacing w:val="-2"/>
        </w:rPr>
        <w:t>compliance</w:t>
      </w:r>
      <w:r>
        <w:rPr>
          <w:spacing w:val="4"/>
        </w:rPr>
        <w:t xml:space="preserve"> </w:t>
      </w:r>
      <w:r>
        <w:rPr>
          <w:spacing w:val="-2"/>
        </w:rPr>
        <w:t>updates.</w:t>
      </w:r>
    </w:p>
    <w:p w14:paraId="0AED94E8" w14:textId="77777777" w:rsidR="00D76658" w:rsidRDefault="00D76658" w:rsidP="00CB0C6C">
      <w:pPr>
        <w:pStyle w:val="BodyText"/>
        <w:spacing w:before="134"/>
        <w:jc w:val="both"/>
      </w:pPr>
    </w:p>
    <w:p w14:paraId="2BA705B2" w14:textId="77777777" w:rsidR="006F0F01" w:rsidRDefault="006F0F01" w:rsidP="00CB0C6C">
      <w:pPr>
        <w:pStyle w:val="Heading6"/>
        <w:numPr>
          <w:ilvl w:val="2"/>
          <w:numId w:val="9"/>
        </w:numPr>
        <w:tabs>
          <w:tab w:val="left" w:pos="1197"/>
        </w:tabs>
        <w:ind w:left="1197" w:hanging="542"/>
        <w:jc w:val="both"/>
      </w:pPr>
      <w:r>
        <w:t>Third-Party</w:t>
      </w:r>
      <w:r>
        <w:rPr>
          <w:spacing w:val="-13"/>
        </w:rPr>
        <w:t xml:space="preserve"> </w:t>
      </w:r>
      <w:r>
        <w:t>Service</w:t>
      </w:r>
      <w:r>
        <w:rPr>
          <w:spacing w:val="-15"/>
        </w:rPr>
        <w:t xml:space="preserve"> </w:t>
      </w:r>
      <w:r>
        <w:rPr>
          <w:spacing w:val="-2"/>
        </w:rPr>
        <w:t>Reliability</w:t>
      </w:r>
    </w:p>
    <w:p w14:paraId="41924106" w14:textId="77777777" w:rsidR="006F0F01" w:rsidRDefault="006F0F01" w:rsidP="00CB0C6C">
      <w:pPr>
        <w:pStyle w:val="BodyText"/>
        <w:spacing w:before="176"/>
        <w:ind w:left="655"/>
        <w:jc w:val="both"/>
      </w:pPr>
      <w:r>
        <w:rPr>
          <w:spacing w:val="-2"/>
        </w:rPr>
        <w:t>Likelihood:</w:t>
      </w:r>
      <w:r>
        <w:rPr>
          <w:spacing w:val="-6"/>
        </w:rPr>
        <w:t xml:space="preserve"> </w:t>
      </w:r>
      <w:r>
        <w:rPr>
          <w:spacing w:val="-2"/>
        </w:rPr>
        <w:t>Medium</w:t>
      </w:r>
    </w:p>
    <w:p w14:paraId="22D56856" w14:textId="77777777" w:rsidR="006F0F01" w:rsidRDefault="006F0F01" w:rsidP="00CB0C6C">
      <w:pPr>
        <w:pStyle w:val="BodyText"/>
        <w:spacing w:before="142" w:line="362" w:lineRule="auto"/>
        <w:ind w:left="655" w:right="2125"/>
        <w:jc w:val="both"/>
        <w:rPr>
          <w:spacing w:val="-2"/>
        </w:rPr>
      </w:pPr>
      <w:r>
        <w:rPr>
          <w:spacing w:val="-2"/>
        </w:rPr>
        <w:t>Consequence:</w:t>
      </w:r>
      <w:r>
        <w:rPr>
          <w:spacing w:val="-13"/>
        </w:rPr>
        <w:t xml:space="preserve"> </w:t>
      </w:r>
      <w:r>
        <w:rPr>
          <w:spacing w:val="-2"/>
        </w:rPr>
        <w:t>Service</w:t>
      </w:r>
      <w:r>
        <w:rPr>
          <w:spacing w:val="-7"/>
        </w:rPr>
        <w:t xml:space="preserve"> </w:t>
      </w:r>
      <w:r>
        <w:rPr>
          <w:spacing w:val="-2"/>
        </w:rPr>
        <w:t>interruptions,</w:t>
      </w:r>
      <w:r>
        <w:rPr>
          <w:spacing w:val="-6"/>
        </w:rPr>
        <w:t xml:space="preserve"> </w:t>
      </w:r>
      <w:r>
        <w:rPr>
          <w:spacing w:val="-2"/>
        </w:rPr>
        <w:t>impact</w:t>
      </w:r>
      <w:r>
        <w:rPr>
          <w:spacing w:val="-13"/>
        </w:rPr>
        <w:t xml:space="preserve"> </w:t>
      </w:r>
      <w:r>
        <w:rPr>
          <w:spacing w:val="-2"/>
        </w:rPr>
        <w:t>on</w:t>
      </w:r>
      <w:r>
        <w:rPr>
          <w:spacing w:val="-22"/>
        </w:rPr>
        <w:t xml:space="preserve"> </w:t>
      </w:r>
      <w:r>
        <w:rPr>
          <w:spacing w:val="-2"/>
        </w:rPr>
        <w:t>functionality.</w:t>
      </w:r>
    </w:p>
    <w:p w14:paraId="701066F5" w14:textId="77777777" w:rsidR="006F0F01" w:rsidRDefault="006F0F01" w:rsidP="00CB0C6C">
      <w:pPr>
        <w:pStyle w:val="BodyText"/>
        <w:spacing w:line="362" w:lineRule="auto"/>
        <w:ind w:left="655" w:right="2125"/>
        <w:jc w:val="both"/>
      </w:pPr>
      <w:r>
        <w:t>Risk Avoidance: Select reputable third-party</w:t>
      </w:r>
      <w:r>
        <w:rPr>
          <w:spacing w:val="-20"/>
        </w:rPr>
        <w:t xml:space="preserve"> </w:t>
      </w:r>
      <w:r>
        <w:t>services.</w:t>
      </w:r>
    </w:p>
    <w:p w14:paraId="70F3A570" w14:textId="796CA46F" w:rsidR="006F0F01" w:rsidRDefault="006F0F01" w:rsidP="00CB0C6C">
      <w:pPr>
        <w:pStyle w:val="BodyText"/>
        <w:spacing w:line="273" w:lineRule="exact"/>
        <w:ind w:left="655"/>
        <w:jc w:val="both"/>
        <w:rPr>
          <w:spacing w:val="-2"/>
        </w:rPr>
      </w:pPr>
      <w:r>
        <w:rPr>
          <w:spacing w:val="-2"/>
        </w:rPr>
        <w:t>Risk</w:t>
      </w:r>
      <w:r>
        <w:rPr>
          <w:spacing w:val="-19"/>
        </w:rPr>
        <w:t xml:space="preserve"> </w:t>
      </w:r>
      <w:r>
        <w:rPr>
          <w:spacing w:val="-2"/>
        </w:rPr>
        <w:t>Reduction:</w:t>
      </w:r>
      <w:r>
        <w:rPr>
          <w:spacing w:val="-12"/>
        </w:rPr>
        <w:t xml:space="preserve"> </w:t>
      </w:r>
      <w:r>
        <w:rPr>
          <w:spacing w:val="-2"/>
        </w:rPr>
        <w:t>Implement</w:t>
      </w:r>
      <w:r>
        <w:rPr>
          <w:spacing w:val="4"/>
        </w:rPr>
        <w:t xml:space="preserve"> </w:t>
      </w:r>
      <w:r>
        <w:rPr>
          <w:spacing w:val="-2"/>
        </w:rPr>
        <w:t>fallback</w:t>
      </w:r>
      <w:r>
        <w:rPr>
          <w:spacing w:val="-3"/>
        </w:rPr>
        <w:t xml:space="preserve"> </w:t>
      </w:r>
      <w:r>
        <w:rPr>
          <w:spacing w:val="-2"/>
        </w:rPr>
        <w:t>mechanisms</w:t>
      </w:r>
      <w:r>
        <w:rPr>
          <w:spacing w:val="1"/>
        </w:rPr>
        <w:t xml:space="preserve"> </w:t>
      </w:r>
      <w:r>
        <w:rPr>
          <w:spacing w:val="-2"/>
        </w:rPr>
        <w:t>for</w:t>
      </w:r>
      <w:r>
        <w:rPr>
          <w:spacing w:val="-11"/>
        </w:rPr>
        <w:t xml:space="preserve"> </w:t>
      </w:r>
      <w:r>
        <w:rPr>
          <w:spacing w:val="-2"/>
        </w:rPr>
        <w:t>critical</w:t>
      </w:r>
      <w:r>
        <w:rPr>
          <w:spacing w:val="-6"/>
        </w:rPr>
        <w:t xml:space="preserve"> </w:t>
      </w:r>
      <w:r>
        <w:rPr>
          <w:spacing w:val="-2"/>
        </w:rPr>
        <w:t>functionalities.</w:t>
      </w:r>
    </w:p>
    <w:p w14:paraId="361908A0" w14:textId="40E49B24" w:rsidR="006F0F01" w:rsidRPr="006F0F01" w:rsidRDefault="006F0F01" w:rsidP="00CB0C6C">
      <w:pPr>
        <w:widowControl/>
        <w:autoSpaceDE/>
        <w:autoSpaceDN/>
        <w:jc w:val="both"/>
        <w:rPr>
          <w:spacing w:val="-2"/>
          <w:sz w:val="24"/>
          <w:szCs w:val="24"/>
        </w:rPr>
      </w:pPr>
      <w:r>
        <w:rPr>
          <w:spacing w:val="-2"/>
        </w:rPr>
        <w:br w:type="page"/>
      </w:r>
    </w:p>
    <w:p w14:paraId="0DB5F6A5" w14:textId="311B71A2" w:rsidR="006F0F01" w:rsidRDefault="006F0F01" w:rsidP="00CB0C6C">
      <w:pPr>
        <w:pStyle w:val="Heading6"/>
        <w:numPr>
          <w:ilvl w:val="2"/>
          <w:numId w:val="9"/>
        </w:numPr>
        <w:tabs>
          <w:tab w:val="left" w:pos="1197"/>
        </w:tabs>
        <w:ind w:left="1197" w:hanging="542"/>
        <w:jc w:val="both"/>
      </w:pPr>
      <w:r w:rsidRPr="006F0F01">
        <w:lastRenderedPageBreak/>
        <w:t>Market Competition</w:t>
      </w:r>
    </w:p>
    <w:p w14:paraId="642E5423" w14:textId="77777777" w:rsidR="006F0F01" w:rsidRDefault="006F0F01" w:rsidP="00A95209">
      <w:pPr>
        <w:pStyle w:val="BodyText"/>
        <w:spacing w:before="176"/>
        <w:ind w:left="655"/>
        <w:jc w:val="both"/>
        <w:rPr>
          <w:spacing w:val="-2"/>
        </w:rPr>
      </w:pPr>
      <w:r w:rsidRPr="006F0F01">
        <w:rPr>
          <w:spacing w:val="-2"/>
        </w:rPr>
        <w:t>Likelihood: Medium</w:t>
      </w:r>
    </w:p>
    <w:p w14:paraId="652EF25C" w14:textId="77777777" w:rsidR="006F0F01" w:rsidRDefault="006F0F01" w:rsidP="00A95209">
      <w:pPr>
        <w:pStyle w:val="BodyText"/>
        <w:spacing w:before="176"/>
        <w:ind w:left="720" w:right="1440"/>
        <w:jc w:val="both"/>
        <w:rPr>
          <w:spacing w:val="-2"/>
        </w:rPr>
      </w:pPr>
      <w:r w:rsidRPr="006F0F01">
        <w:rPr>
          <w:spacing w:val="-2"/>
        </w:rPr>
        <w:t>Consequence: Reduced market share, potential loss of users.</w:t>
      </w:r>
    </w:p>
    <w:p w14:paraId="7AAA745E" w14:textId="77777777" w:rsidR="006F0F01" w:rsidRDefault="006F0F01" w:rsidP="00A95209">
      <w:pPr>
        <w:pStyle w:val="BodyText"/>
        <w:spacing w:before="176"/>
        <w:ind w:left="720" w:right="1440"/>
        <w:jc w:val="both"/>
        <w:rPr>
          <w:spacing w:val="-2"/>
        </w:rPr>
      </w:pPr>
      <w:r w:rsidRPr="006F0F01">
        <w:rPr>
          <w:spacing w:val="-2"/>
        </w:rPr>
        <w:t>Risk Avoidance: Conduct thorough market research and competitive analysis.</w:t>
      </w:r>
    </w:p>
    <w:p w14:paraId="2BA619B5" w14:textId="14B4E463" w:rsidR="006F0F01" w:rsidRDefault="006F0F01" w:rsidP="00A95209">
      <w:pPr>
        <w:pStyle w:val="BodyText"/>
        <w:spacing w:before="176"/>
        <w:ind w:left="720" w:right="1440"/>
        <w:jc w:val="both"/>
        <w:rPr>
          <w:spacing w:val="-2"/>
        </w:rPr>
      </w:pPr>
      <w:r w:rsidRPr="006F0F01">
        <w:rPr>
          <w:spacing w:val="-2"/>
        </w:rPr>
        <w:t xml:space="preserve">Risk Reduction: Continuously innovate and improve </w:t>
      </w:r>
      <w:proofErr w:type="spellStart"/>
      <w:r w:rsidRPr="006F0F01">
        <w:rPr>
          <w:spacing w:val="-2"/>
        </w:rPr>
        <w:t>KeyGuardian’s</w:t>
      </w:r>
      <w:proofErr w:type="spellEnd"/>
      <w:r w:rsidRPr="006F0F01">
        <w:rPr>
          <w:spacing w:val="-2"/>
        </w:rPr>
        <w:t xml:space="preserve"> features to maintain a competitive edge.</w:t>
      </w:r>
    </w:p>
    <w:p w14:paraId="73781AA8" w14:textId="77777777" w:rsidR="006F0F01" w:rsidRDefault="006F0F01" w:rsidP="00CB0C6C">
      <w:pPr>
        <w:pStyle w:val="BodyText"/>
        <w:spacing w:line="273" w:lineRule="exact"/>
        <w:ind w:left="655"/>
        <w:jc w:val="both"/>
        <w:rPr>
          <w:spacing w:val="-2"/>
        </w:rPr>
      </w:pPr>
    </w:p>
    <w:p w14:paraId="61A3962A" w14:textId="77777777" w:rsidR="006F0F01" w:rsidRDefault="006F0F01" w:rsidP="00CB0C6C">
      <w:pPr>
        <w:pStyle w:val="Heading4"/>
        <w:numPr>
          <w:ilvl w:val="1"/>
          <w:numId w:val="9"/>
        </w:numPr>
        <w:tabs>
          <w:tab w:val="left" w:pos="1057"/>
        </w:tabs>
        <w:spacing w:before="63"/>
        <w:ind w:left="1057" w:hanging="402"/>
        <w:jc w:val="both"/>
      </w:pPr>
      <w:r>
        <w:rPr>
          <w:spacing w:val="-4"/>
        </w:rPr>
        <w:t>RISK</w:t>
      </w:r>
      <w:r>
        <w:rPr>
          <w:spacing w:val="-9"/>
        </w:rPr>
        <w:t xml:space="preserve"> </w:t>
      </w:r>
      <w:r>
        <w:rPr>
          <w:spacing w:val="-4"/>
        </w:rPr>
        <w:t>MITIGATION</w:t>
      </w:r>
      <w:r>
        <w:rPr>
          <w:spacing w:val="1"/>
        </w:rPr>
        <w:t xml:space="preserve"> </w:t>
      </w:r>
      <w:r>
        <w:rPr>
          <w:spacing w:val="-4"/>
        </w:rPr>
        <w:t>STRATEGIES</w:t>
      </w:r>
    </w:p>
    <w:p w14:paraId="5BC4C244" w14:textId="77777777" w:rsidR="006F0F01" w:rsidRDefault="006F0F01" w:rsidP="00CB0C6C">
      <w:pPr>
        <w:pStyle w:val="BodyText"/>
        <w:spacing w:before="23"/>
        <w:jc w:val="both"/>
        <w:rPr>
          <w:b/>
          <w:sz w:val="28"/>
        </w:rPr>
      </w:pPr>
    </w:p>
    <w:p w14:paraId="265D91F5" w14:textId="77777777" w:rsidR="006F0F01" w:rsidRDefault="006F0F01" w:rsidP="00CB0C6C">
      <w:pPr>
        <w:pStyle w:val="Heading6"/>
        <w:numPr>
          <w:ilvl w:val="2"/>
          <w:numId w:val="9"/>
        </w:numPr>
        <w:tabs>
          <w:tab w:val="left" w:pos="1197"/>
        </w:tabs>
        <w:ind w:left="1197" w:hanging="542"/>
        <w:jc w:val="both"/>
      </w:pPr>
      <w:r>
        <w:t>Risk</w:t>
      </w:r>
      <w:r>
        <w:rPr>
          <w:spacing w:val="-21"/>
        </w:rPr>
        <w:t xml:space="preserve"> </w:t>
      </w:r>
      <w:r>
        <w:t>Mitigation</w:t>
      </w:r>
      <w:r>
        <w:rPr>
          <w:spacing w:val="1"/>
        </w:rPr>
        <w:t xml:space="preserve"> </w:t>
      </w:r>
      <w:r>
        <w:rPr>
          <w:spacing w:val="-2"/>
        </w:rPr>
        <w:t>Planning</w:t>
      </w:r>
    </w:p>
    <w:p w14:paraId="31624912" w14:textId="77777777" w:rsidR="006F0F01" w:rsidRDefault="006F0F01" w:rsidP="00CB0C6C">
      <w:pPr>
        <w:pStyle w:val="BodyText"/>
        <w:spacing w:before="176" w:line="362" w:lineRule="auto"/>
        <w:ind w:left="655" w:right="1174"/>
        <w:jc w:val="both"/>
      </w:pPr>
      <w:r>
        <w:t>Risk</w:t>
      </w:r>
      <w:r>
        <w:rPr>
          <w:spacing w:val="-15"/>
        </w:rPr>
        <w:t xml:space="preserve"> </w:t>
      </w:r>
      <w:r>
        <w:t>Avoidance:</w:t>
      </w:r>
      <w:r>
        <w:rPr>
          <w:spacing w:val="-15"/>
        </w:rPr>
        <w:t xml:space="preserve"> </w:t>
      </w:r>
      <w:r>
        <w:t>Identify</w:t>
      </w:r>
      <w:r>
        <w:rPr>
          <w:spacing w:val="-21"/>
        </w:rPr>
        <w:t xml:space="preserve"> </w:t>
      </w:r>
      <w:r>
        <w:t>and</w:t>
      </w:r>
      <w:r>
        <w:rPr>
          <w:spacing w:val="-15"/>
        </w:rPr>
        <w:t xml:space="preserve"> </w:t>
      </w:r>
      <w:r>
        <w:t>eliminate</w:t>
      </w:r>
      <w:r>
        <w:rPr>
          <w:spacing w:val="-15"/>
        </w:rPr>
        <w:t xml:space="preserve"> </w:t>
      </w:r>
      <w:r>
        <w:t>risks</w:t>
      </w:r>
      <w:r>
        <w:rPr>
          <w:spacing w:val="-15"/>
        </w:rPr>
        <w:t xml:space="preserve"> </w:t>
      </w:r>
      <w:r>
        <w:t>at</w:t>
      </w:r>
      <w:r>
        <w:rPr>
          <w:spacing w:val="-15"/>
        </w:rPr>
        <w:t xml:space="preserve"> </w:t>
      </w:r>
      <w:r>
        <w:t>the</w:t>
      </w:r>
      <w:r>
        <w:rPr>
          <w:spacing w:val="-18"/>
        </w:rPr>
        <w:t xml:space="preserve"> </w:t>
      </w:r>
      <w:r>
        <w:t>early</w:t>
      </w:r>
      <w:r>
        <w:rPr>
          <w:spacing w:val="-26"/>
        </w:rPr>
        <w:t xml:space="preserve"> </w:t>
      </w:r>
      <w:r>
        <w:t>stages</w:t>
      </w:r>
      <w:r>
        <w:rPr>
          <w:spacing w:val="-15"/>
        </w:rPr>
        <w:t xml:space="preserve"> </w:t>
      </w:r>
      <w:r>
        <w:t>of</w:t>
      </w:r>
      <w:r>
        <w:rPr>
          <w:spacing w:val="-25"/>
        </w:rPr>
        <w:t xml:space="preserve"> </w:t>
      </w:r>
      <w:r>
        <w:t>project</w:t>
      </w:r>
      <w:r>
        <w:rPr>
          <w:spacing w:val="-15"/>
        </w:rPr>
        <w:t xml:space="preserve"> </w:t>
      </w:r>
      <w:r>
        <w:t>planning.</w:t>
      </w:r>
    </w:p>
    <w:p w14:paraId="6EB52304" w14:textId="1B5545C5" w:rsidR="006F0F01" w:rsidRDefault="006F0F01" w:rsidP="00CB0C6C">
      <w:pPr>
        <w:pStyle w:val="BodyText"/>
        <w:spacing w:line="362" w:lineRule="auto"/>
        <w:ind w:left="655" w:right="1174"/>
        <w:jc w:val="both"/>
      </w:pPr>
      <w:r>
        <w:t>Risk Transfer: Utilize insurance and legal mechanisms to transfer specific risks.</w:t>
      </w:r>
    </w:p>
    <w:p w14:paraId="360D4771" w14:textId="77777777" w:rsidR="006F0F01" w:rsidRDefault="006F0F01" w:rsidP="00CB0C6C">
      <w:pPr>
        <w:pStyle w:val="BodyText"/>
        <w:spacing w:before="4" w:line="237" w:lineRule="auto"/>
        <w:ind w:left="655" w:right="1174"/>
        <w:jc w:val="both"/>
      </w:pPr>
      <w:r>
        <w:t>Risk</w:t>
      </w:r>
      <w:r>
        <w:rPr>
          <w:spacing w:val="-17"/>
        </w:rPr>
        <w:t xml:space="preserve"> </w:t>
      </w:r>
      <w:r>
        <w:t>Reduction:</w:t>
      </w:r>
      <w:r>
        <w:rPr>
          <w:spacing w:val="-15"/>
        </w:rPr>
        <w:t xml:space="preserve"> </w:t>
      </w:r>
      <w:r>
        <w:t>Implement</w:t>
      </w:r>
      <w:r>
        <w:rPr>
          <w:spacing w:val="-13"/>
        </w:rPr>
        <w:t xml:space="preserve"> </w:t>
      </w:r>
      <w:r>
        <w:t>measures</w:t>
      </w:r>
      <w:r>
        <w:rPr>
          <w:spacing w:val="-15"/>
        </w:rPr>
        <w:t xml:space="preserve"> </w:t>
      </w:r>
      <w:r>
        <w:t>to</w:t>
      </w:r>
      <w:r>
        <w:rPr>
          <w:spacing w:val="-15"/>
        </w:rPr>
        <w:t xml:space="preserve"> </w:t>
      </w:r>
      <w:r>
        <w:t>minimize</w:t>
      </w:r>
      <w:r>
        <w:rPr>
          <w:spacing w:val="-15"/>
        </w:rPr>
        <w:t xml:space="preserve"> </w:t>
      </w:r>
      <w:r>
        <w:t>the</w:t>
      </w:r>
      <w:r>
        <w:rPr>
          <w:spacing w:val="-15"/>
        </w:rPr>
        <w:t xml:space="preserve"> </w:t>
      </w:r>
      <w:r>
        <w:t>impact</w:t>
      </w:r>
      <w:r>
        <w:rPr>
          <w:spacing w:val="-9"/>
        </w:rPr>
        <w:t xml:space="preserve"> </w:t>
      </w:r>
      <w:r>
        <w:t>or</w:t>
      </w:r>
      <w:r>
        <w:rPr>
          <w:spacing w:val="-15"/>
        </w:rPr>
        <w:t xml:space="preserve"> </w:t>
      </w:r>
      <w:r>
        <w:t>likelihood</w:t>
      </w:r>
      <w:r>
        <w:rPr>
          <w:spacing w:val="-15"/>
        </w:rPr>
        <w:t xml:space="preserve"> </w:t>
      </w:r>
      <w:r>
        <w:t>of</w:t>
      </w:r>
      <w:r>
        <w:rPr>
          <w:spacing w:val="-20"/>
        </w:rPr>
        <w:t xml:space="preserve"> </w:t>
      </w:r>
      <w:r>
        <w:t xml:space="preserve">identified </w:t>
      </w:r>
      <w:r>
        <w:rPr>
          <w:spacing w:val="-2"/>
        </w:rPr>
        <w:t>risks.</w:t>
      </w:r>
    </w:p>
    <w:p w14:paraId="367A7E9C" w14:textId="77777777" w:rsidR="006F0F01" w:rsidRDefault="006F0F01" w:rsidP="00CB0C6C">
      <w:pPr>
        <w:pStyle w:val="BodyText"/>
        <w:jc w:val="both"/>
      </w:pPr>
    </w:p>
    <w:p w14:paraId="1458083B" w14:textId="77777777" w:rsidR="006F0F01" w:rsidRDefault="006F0F01" w:rsidP="00CB0C6C">
      <w:pPr>
        <w:pStyle w:val="BodyText"/>
        <w:spacing w:before="17"/>
        <w:jc w:val="both"/>
      </w:pPr>
    </w:p>
    <w:p w14:paraId="104085F2" w14:textId="77777777" w:rsidR="006F0F01" w:rsidRDefault="006F0F01" w:rsidP="00CB0C6C">
      <w:pPr>
        <w:pStyle w:val="Heading6"/>
        <w:numPr>
          <w:ilvl w:val="2"/>
          <w:numId w:val="9"/>
        </w:numPr>
        <w:tabs>
          <w:tab w:val="left" w:pos="1197"/>
        </w:tabs>
        <w:spacing w:before="1"/>
        <w:ind w:left="1197" w:hanging="542"/>
        <w:jc w:val="both"/>
      </w:pPr>
      <w:r>
        <w:t>Continuous</w:t>
      </w:r>
      <w:r>
        <w:rPr>
          <w:spacing w:val="-23"/>
        </w:rPr>
        <w:t xml:space="preserve"> </w:t>
      </w:r>
      <w:r>
        <w:t>Monitoring</w:t>
      </w:r>
      <w:r>
        <w:rPr>
          <w:spacing w:val="-12"/>
        </w:rPr>
        <w:t xml:space="preserve"> </w:t>
      </w:r>
      <w:r>
        <w:t>and</w:t>
      </w:r>
      <w:r>
        <w:rPr>
          <w:spacing w:val="-5"/>
        </w:rPr>
        <w:t xml:space="preserve"> </w:t>
      </w:r>
      <w:r>
        <w:rPr>
          <w:spacing w:val="-2"/>
        </w:rPr>
        <w:t>Evaluation</w:t>
      </w:r>
    </w:p>
    <w:p w14:paraId="165F4578" w14:textId="1B8CC62D" w:rsidR="006F0F01" w:rsidRDefault="006F0F01" w:rsidP="00CB0C6C">
      <w:pPr>
        <w:pStyle w:val="BodyText"/>
        <w:spacing w:before="175" w:line="362" w:lineRule="auto"/>
        <w:ind w:left="655" w:right="1985"/>
        <w:jc w:val="both"/>
      </w:pPr>
      <w:r>
        <w:t>Establish</w:t>
      </w:r>
      <w:r>
        <w:rPr>
          <w:spacing w:val="-15"/>
        </w:rPr>
        <w:t xml:space="preserve"> </w:t>
      </w:r>
      <w:r>
        <w:t>regular risk assessment reviews</w:t>
      </w:r>
      <w:r>
        <w:rPr>
          <w:spacing w:val="-3"/>
        </w:rPr>
        <w:t xml:space="preserve"> </w:t>
      </w:r>
      <w:r>
        <w:t xml:space="preserve">throughout the project lifecycle. </w:t>
      </w:r>
      <w:r w:rsidRPr="006F0F01">
        <w:t>Monitor external factors, such as changes in regulations, and adjust risk strategies accordingly.</w:t>
      </w:r>
    </w:p>
    <w:p w14:paraId="5FF8DB0B" w14:textId="77777777" w:rsidR="006F0F01" w:rsidRDefault="006F0F01" w:rsidP="00CB0C6C">
      <w:pPr>
        <w:pStyle w:val="BodyText"/>
        <w:spacing w:before="149"/>
        <w:jc w:val="both"/>
      </w:pPr>
    </w:p>
    <w:p w14:paraId="68F815A7" w14:textId="77777777" w:rsidR="006F0F01" w:rsidRDefault="006F0F01" w:rsidP="00CB0C6C">
      <w:pPr>
        <w:pStyle w:val="Heading6"/>
        <w:numPr>
          <w:ilvl w:val="2"/>
          <w:numId w:val="9"/>
        </w:numPr>
        <w:tabs>
          <w:tab w:val="left" w:pos="1197"/>
        </w:tabs>
        <w:spacing w:before="1"/>
        <w:ind w:left="1197" w:hanging="542"/>
        <w:jc w:val="both"/>
      </w:pPr>
      <w:r>
        <w:t>Contingency</w:t>
      </w:r>
      <w:r>
        <w:rPr>
          <w:spacing w:val="-11"/>
        </w:rPr>
        <w:t xml:space="preserve"> </w:t>
      </w:r>
      <w:r>
        <w:rPr>
          <w:spacing w:val="-2"/>
        </w:rPr>
        <w:t>Planning</w:t>
      </w:r>
    </w:p>
    <w:p w14:paraId="10638DA6" w14:textId="77777777" w:rsidR="006F0F01" w:rsidRDefault="006F0F01" w:rsidP="00CB0C6C">
      <w:pPr>
        <w:pStyle w:val="BodyText"/>
        <w:spacing w:before="180" w:line="360" w:lineRule="auto"/>
        <w:ind w:left="655" w:right="1726"/>
        <w:jc w:val="both"/>
      </w:pPr>
      <w:r>
        <w:t>Develop</w:t>
      </w:r>
      <w:r>
        <w:rPr>
          <w:spacing w:val="-15"/>
        </w:rPr>
        <w:t xml:space="preserve"> </w:t>
      </w:r>
      <w:r>
        <w:t>contingency</w:t>
      </w:r>
      <w:r>
        <w:rPr>
          <w:spacing w:val="-25"/>
        </w:rPr>
        <w:t xml:space="preserve"> </w:t>
      </w:r>
      <w:r>
        <w:t>plans</w:t>
      </w:r>
      <w:r>
        <w:rPr>
          <w:spacing w:val="-15"/>
        </w:rPr>
        <w:t xml:space="preserve"> </w:t>
      </w:r>
      <w:r>
        <w:t>for</w:t>
      </w:r>
      <w:r>
        <w:rPr>
          <w:spacing w:val="-15"/>
        </w:rPr>
        <w:t xml:space="preserve"> </w:t>
      </w:r>
      <w:r>
        <w:t>high-impact</w:t>
      </w:r>
      <w:r>
        <w:rPr>
          <w:spacing w:val="-15"/>
        </w:rPr>
        <w:t xml:space="preserve"> </w:t>
      </w:r>
      <w:r>
        <w:t>risks,</w:t>
      </w:r>
      <w:r>
        <w:rPr>
          <w:spacing w:val="-15"/>
        </w:rPr>
        <w:t xml:space="preserve"> </w:t>
      </w:r>
      <w:r>
        <w:t>ensuring</w:t>
      </w:r>
      <w:r>
        <w:rPr>
          <w:spacing w:val="-15"/>
        </w:rPr>
        <w:t xml:space="preserve"> </w:t>
      </w:r>
      <w:r>
        <w:t>swift</w:t>
      </w:r>
      <w:r>
        <w:rPr>
          <w:spacing w:val="-15"/>
        </w:rPr>
        <w:t xml:space="preserve"> </w:t>
      </w:r>
      <w:r>
        <w:t>responses</w:t>
      </w:r>
      <w:r>
        <w:rPr>
          <w:spacing w:val="-15"/>
        </w:rPr>
        <w:t xml:space="preserve"> </w:t>
      </w:r>
      <w:r>
        <w:t>to</w:t>
      </w:r>
      <w:r>
        <w:rPr>
          <w:spacing w:val="-15"/>
        </w:rPr>
        <w:t xml:space="preserve"> </w:t>
      </w:r>
      <w:r>
        <w:t xml:space="preserve">mitigate </w:t>
      </w:r>
      <w:r>
        <w:rPr>
          <w:spacing w:val="-2"/>
        </w:rPr>
        <w:t>consequences.</w:t>
      </w:r>
    </w:p>
    <w:p w14:paraId="0E18DA88" w14:textId="2DF61F53" w:rsidR="00D76658" w:rsidRDefault="006F0F01" w:rsidP="00CB0C6C">
      <w:pPr>
        <w:pStyle w:val="BodyText"/>
        <w:spacing w:before="7"/>
        <w:ind w:left="655"/>
        <w:jc w:val="both"/>
        <w:sectPr w:rsidR="00D76658">
          <w:footerReference w:type="default" r:id="rId29"/>
          <w:pgSz w:w="12240" w:h="15840"/>
          <w:pgMar w:top="1480" w:right="600" w:bottom="280" w:left="1140" w:header="0" w:footer="432" w:gutter="0"/>
          <w:cols w:space="720"/>
        </w:sectPr>
      </w:pPr>
      <w:r>
        <w:t>Maintain</w:t>
      </w:r>
      <w:r>
        <w:rPr>
          <w:spacing w:val="-18"/>
        </w:rPr>
        <w:t xml:space="preserve"> </w:t>
      </w:r>
      <w:r>
        <w:t>a</w:t>
      </w:r>
      <w:r>
        <w:rPr>
          <w:spacing w:val="-15"/>
        </w:rPr>
        <w:t xml:space="preserve"> </w:t>
      </w:r>
      <w:r>
        <w:t>comprehensive</w:t>
      </w:r>
      <w:r>
        <w:rPr>
          <w:spacing w:val="-13"/>
        </w:rPr>
        <w:t xml:space="preserve"> </w:t>
      </w:r>
      <w:r>
        <w:t>disaster</w:t>
      </w:r>
      <w:r>
        <w:rPr>
          <w:spacing w:val="-9"/>
        </w:rPr>
        <w:t xml:space="preserve"> </w:t>
      </w:r>
      <w:r>
        <w:t>recovery</w:t>
      </w:r>
      <w:r>
        <w:rPr>
          <w:spacing w:val="-26"/>
        </w:rPr>
        <w:t xml:space="preserve"> </w:t>
      </w:r>
      <w:r>
        <w:t>plan</w:t>
      </w:r>
      <w:r>
        <w:rPr>
          <w:spacing w:val="-5"/>
        </w:rPr>
        <w:t xml:space="preserve"> </w:t>
      </w:r>
      <w:r>
        <w:t>in</w:t>
      </w:r>
      <w:r>
        <w:rPr>
          <w:spacing w:val="-12"/>
        </w:rPr>
        <w:t xml:space="preserve"> </w:t>
      </w:r>
      <w:r>
        <w:t>case</w:t>
      </w:r>
      <w:r>
        <w:rPr>
          <w:spacing w:val="-13"/>
        </w:rPr>
        <w:t xml:space="preserve"> </w:t>
      </w:r>
      <w:r>
        <w:t>of</w:t>
      </w:r>
      <w:r>
        <w:rPr>
          <w:spacing w:val="-12"/>
        </w:rPr>
        <w:t xml:space="preserve"> </w:t>
      </w:r>
      <w:r>
        <w:t>major</w:t>
      </w:r>
      <w:r>
        <w:rPr>
          <w:spacing w:val="-2"/>
        </w:rPr>
        <w:t xml:space="preserve"> </w:t>
      </w:r>
      <w:r>
        <w:t>system</w:t>
      </w:r>
      <w:r>
        <w:rPr>
          <w:spacing w:val="-15"/>
        </w:rPr>
        <w:t xml:space="preserve"> </w:t>
      </w:r>
      <w:r>
        <w:rPr>
          <w:spacing w:val="-2"/>
        </w:rPr>
        <w:t>failures.</w:t>
      </w:r>
      <w:bookmarkStart w:id="15" w:name="CHAPTER_6"/>
      <w:bookmarkEnd w:id="15"/>
    </w:p>
    <w:p w14:paraId="6A845AD0" w14:textId="77777777" w:rsidR="00D76658" w:rsidRDefault="00000000">
      <w:pPr>
        <w:pStyle w:val="Heading2"/>
        <w:spacing w:line="360" w:lineRule="auto"/>
        <w:ind w:right="1270"/>
        <w:rPr>
          <w:b/>
          <w:bCs/>
          <w:spacing w:val="-10"/>
        </w:rPr>
      </w:pPr>
      <w:r>
        <w:rPr>
          <w:b/>
          <w:bCs/>
        </w:rPr>
        <w:lastRenderedPageBreak/>
        <w:t>CHAPTER</w:t>
      </w:r>
      <w:r>
        <w:rPr>
          <w:b/>
          <w:bCs/>
          <w:spacing w:val="-18"/>
        </w:rPr>
        <w:t xml:space="preserve"> </w:t>
      </w:r>
      <w:r>
        <w:rPr>
          <w:b/>
          <w:bCs/>
          <w:spacing w:val="-10"/>
        </w:rPr>
        <w:t>6</w:t>
      </w:r>
    </w:p>
    <w:p w14:paraId="729CBB5F" w14:textId="77777777" w:rsidR="00D76658" w:rsidRDefault="00000000">
      <w:pPr>
        <w:pStyle w:val="Heading2"/>
        <w:spacing w:line="360" w:lineRule="auto"/>
        <w:ind w:right="1270"/>
        <w:rPr>
          <w:b/>
          <w:bCs/>
        </w:rPr>
      </w:pPr>
      <w:r>
        <w:rPr>
          <w:b/>
          <w:bCs/>
        </w:rPr>
        <w:t>DATA</w:t>
      </w:r>
      <w:r>
        <w:rPr>
          <w:b/>
          <w:bCs/>
          <w:spacing w:val="-5"/>
        </w:rPr>
        <w:t xml:space="preserve"> </w:t>
      </w:r>
      <w:r>
        <w:rPr>
          <w:b/>
          <w:bCs/>
        </w:rPr>
        <w:t>FLOW</w:t>
      </w:r>
      <w:r>
        <w:rPr>
          <w:b/>
          <w:bCs/>
          <w:spacing w:val="-10"/>
        </w:rPr>
        <w:t xml:space="preserve"> </w:t>
      </w:r>
      <w:r>
        <w:rPr>
          <w:b/>
          <w:bCs/>
          <w:spacing w:val="-2"/>
        </w:rPr>
        <w:t>DIAGRAM</w:t>
      </w:r>
    </w:p>
    <w:p w14:paraId="01CD153D" w14:textId="77777777" w:rsidR="00D76658" w:rsidRDefault="00D76658">
      <w:pPr>
        <w:pStyle w:val="BodyText"/>
        <w:spacing w:before="29"/>
        <w:rPr>
          <w:sz w:val="20"/>
        </w:rPr>
      </w:pPr>
    </w:p>
    <w:p w14:paraId="33B48407" w14:textId="77777777" w:rsidR="00D76658" w:rsidRDefault="00000000">
      <w:pPr>
        <w:rPr>
          <w:sz w:val="20"/>
        </w:rPr>
        <w:sectPr w:rsidR="00D76658">
          <w:footerReference w:type="default" r:id="rId30"/>
          <w:pgSz w:w="12240" w:h="15840"/>
          <w:pgMar w:top="1420" w:right="600" w:bottom="600" w:left="1140" w:header="0" w:footer="406" w:gutter="0"/>
          <w:cols w:space="720"/>
        </w:sectPr>
      </w:pPr>
      <w:r>
        <w:rPr>
          <w:noProof/>
        </w:rPr>
        <w:drawing>
          <wp:anchor distT="0" distB="0" distL="0" distR="0" simplePos="0" relativeHeight="251651584" behindDoc="1" locked="0" layoutInCell="1" allowOverlap="1" wp14:anchorId="2CF374C3" wp14:editId="5B1B2AAD">
            <wp:simplePos x="0" y="0"/>
            <wp:positionH relativeFrom="page">
              <wp:posOffset>1253298</wp:posOffset>
            </wp:positionH>
            <wp:positionV relativeFrom="paragraph">
              <wp:posOffset>152400</wp:posOffset>
            </wp:positionV>
            <wp:extent cx="5539105" cy="6783070"/>
            <wp:effectExtent l="0" t="0" r="4445"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39105" cy="6783070"/>
                    </a:xfrm>
                    <a:prstGeom prst="rect">
                      <a:avLst/>
                    </a:prstGeom>
                  </pic:spPr>
                </pic:pic>
              </a:graphicData>
            </a:graphic>
            <wp14:sizeRelH relativeFrom="margin">
              <wp14:pctWidth>0</wp14:pctWidth>
            </wp14:sizeRelH>
            <wp14:sizeRelV relativeFrom="margin">
              <wp14:pctHeight>0</wp14:pctHeight>
            </wp14:sizeRelV>
          </wp:anchor>
        </w:drawing>
      </w:r>
    </w:p>
    <w:p w14:paraId="2F39C33C" w14:textId="77777777" w:rsidR="00D76658" w:rsidRDefault="00000000">
      <w:pPr>
        <w:pStyle w:val="Heading2"/>
        <w:spacing w:before="179" w:line="360" w:lineRule="auto"/>
        <w:ind w:left="196"/>
        <w:rPr>
          <w:b/>
          <w:bCs/>
          <w:spacing w:val="-10"/>
        </w:rPr>
      </w:pPr>
      <w:bookmarkStart w:id="16" w:name="CHAPTER_7"/>
      <w:bookmarkEnd w:id="16"/>
      <w:r>
        <w:rPr>
          <w:b/>
          <w:bCs/>
        </w:rPr>
        <w:lastRenderedPageBreak/>
        <w:t>CHAPTER</w:t>
      </w:r>
      <w:r>
        <w:rPr>
          <w:b/>
          <w:bCs/>
          <w:spacing w:val="-18"/>
        </w:rPr>
        <w:t xml:space="preserve"> </w:t>
      </w:r>
      <w:r>
        <w:rPr>
          <w:b/>
          <w:bCs/>
          <w:spacing w:val="-10"/>
        </w:rPr>
        <w:t>7</w:t>
      </w:r>
      <w:bookmarkStart w:id="17" w:name="_____Software_Features_and_Reference_"/>
      <w:bookmarkEnd w:id="17"/>
    </w:p>
    <w:p w14:paraId="5603923D" w14:textId="77777777" w:rsidR="00D76658" w:rsidRDefault="00000000">
      <w:pPr>
        <w:pStyle w:val="Heading2"/>
        <w:spacing w:before="179" w:line="360" w:lineRule="auto"/>
        <w:ind w:left="196"/>
        <w:rPr>
          <w:b/>
          <w:bCs/>
        </w:rPr>
      </w:pPr>
      <w:r>
        <w:rPr>
          <w:b/>
          <w:bCs/>
          <w:spacing w:val="-4"/>
        </w:rPr>
        <w:t>SOFTWARE</w:t>
      </w:r>
      <w:r>
        <w:rPr>
          <w:b/>
          <w:bCs/>
          <w:spacing w:val="-10"/>
        </w:rPr>
        <w:t xml:space="preserve"> </w:t>
      </w:r>
      <w:r>
        <w:rPr>
          <w:b/>
          <w:bCs/>
          <w:spacing w:val="-4"/>
        </w:rPr>
        <w:t>FEATURES</w:t>
      </w:r>
    </w:p>
    <w:p w14:paraId="620E05E6" w14:textId="77777777" w:rsidR="00D76658" w:rsidRDefault="00D76658">
      <w:pPr>
        <w:pStyle w:val="BodyText"/>
        <w:spacing w:before="79"/>
        <w:rPr>
          <w:sz w:val="32"/>
        </w:rPr>
      </w:pPr>
    </w:p>
    <w:p w14:paraId="6F036F72"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Encryption and Decryption: Provide robust encryption and decryption capabilities using advanced algorithms to secure user data.</w:t>
      </w:r>
    </w:p>
    <w:p w14:paraId="71D7683D"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Key Management: Automatically manage cryptographic keys with a default key folder, simplifying the key handling process for users.</w:t>
      </w:r>
    </w:p>
    <w:p w14:paraId="6FC6E7DD"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Hashing Functions: Implement various hashing algorithms (e.g., SHA-256, MD5) for data integrity verification and other cryptographic purposes.</w:t>
      </w:r>
    </w:p>
    <w:p w14:paraId="3CBA054B"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 xml:space="preserve">Compression Support: Integrate </w:t>
      </w:r>
      <w:proofErr w:type="spellStart"/>
      <w:r w:rsidRPr="00DB0E57">
        <w:rPr>
          <w:sz w:val="24"/>
        </w:rPr>
        <w:t>zlib</w:t>
      </w:r>
      <w:proofErr w:type="spellEnd"/>
      <w:r w:rsidRPr="00DB0E57">
        <w:rPr>
          <w:sz w:val="24"/>
        </w:rPr>
        <w:t xml:space="preserve"> for data compression, allowing users to efficiently compress and decompress data files.</w:t>
      </w:r>
    </w:p>
    <w:p w14:paraId="4769D966"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Integrated Python Environment: Offer an embedded Python environment for users to execute their encryption, decryption, and hashing operations seamlessly.</w:t>
      </w:r>
    </w:p>
    <w:p w14:paraId="42C5FF03"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 xml:space="preserve">User-Friendly Command-Line Interface: Provide a comprehensive and intuitive command-line interface to facilitate easy interaction with </w:t>
      </w:r>
      <w:proofErr w:type="spellStart"/>
      <w:r w:rsidRPr="00DB0E57">
        <w:rPr>
          <w:sz w:val="24"/>
        </w:rPr>
        <w:t>KeyGuardian’s</w:t>
      </w:r>
      <w:proofErr w:type="spellEnd"/>
      <w:r w:rsidRPr="00DB0E57">
        <w:rPr>
          <w:sz w:val="24"/>
        </w:rPr>
        <w:t xml:space="preserve"> features.</w:t>
      </w:r>
    </w:p>
    <w:p w14:paraId="40D4F194"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Multi-Algorithm Support: Support multiple encryption and hashing algorithms, giving users the flexibility to choose the most suitable method for their needs.</w:t>
      </w:r>
    </w:p>
    <w:p w14:paraId="44448C4A"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Access Control: Implement role-based access control to ensure secure usage and management of cryptographic keys and data.</w:t>
      </w:r>
    </w:p>
    <w:p w14:paraId="14C6BE57"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Data Integrity Checks: Enable automatic integrity checks to verify the authenticity and consistency of data before and after processing.</w:t>
      </w:r>
    </w:p>
    <w:p w14:paraId="2780BFB6"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Real-Time Performance Metrics: Display detailed performance metrics for encryption, decryption, and hashing operations, including execution time and resource usage.</w:t>
      </w:r>
    </w:p>
    <w:p w14:paraId="11477420"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 xml:space="preserve">Interactive Tutorials: Provide step-by-step tutorials and documentation to help users understand and effectively use </w:t>
      </w:r>
      <w:proofErr w:type="spellStart"/>
      <w:r w:rsidRPr="00DB0E57">
        <w:rPr>
          <w:sz w:val="24"/>
        </w:rPr>
        <w:t>KeyGuardian’s</w:t>
      </w:r>
      <w:proofErr w:type="spellEnd"/>
      <w:r w:rsidRPr="00DB0E57">
        <w:rPr>
          <w:sz w:val="24"/>
        </w:rPr>
        <w:t xml:space="preserve"> features.</w:t>
      </w:r>
    </w:p>
    <w:p w14:paraId="7D3E9C47"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 xml:space="preserve">Cross-Platform Compatibility: Ensure </w:t>
      </w:r>
      <w:proofErr w:type="spellStart"/>
      <w:r w:rsidRPr="00DB0E57">
        <w:rPr>
          <w:sz w:val="24"/>
        </w:rPr>
        <w:t>KeyGuardian</w:t>
      </w:r>
      <w:proofErr w:type="spellEnd"/>
      <w:r w:rsidRPr="00DB0E57">
        <w:rPr>
          <w:sz w:val="24"/>
        </w:rPr>
        <w:t xml:space="preserve"> is compatible with various operating systems, including Windows, macOS, and Linux.</w:t>
      </w:r>
    </w:p>
    <w:p w14:paraId="65FE59E2"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Secure Storage Solutions: Offer options for secure, decentralized storage of encrypted data to protect against unauthorized access.</w:t>
      </w:r>
    </w:p>
    <w:p w14:paraId="6BB037FA" w14:textId="55E608BB" w:rsidR="00DB0E57" w:rsidRDefault="00DB0E57" w:rsidP="00DB0E57">
      <w:pPr>
        <w:pStyle w:val="ListParagraph"/>
        <w:numPr>
          <w:ilvl w:val="0"/>
          <w:numId w:val="10"/>
        </w:numPr>
        <w:tabs>
          <w:tab w:val="left" w:pos="1399"/>
        </w:tabs>
        <w:spacing w:before="1" w:after="240"/>
        <w:ind w:right="1098"/>
        <w:jc w:val="both"/>
        <w:rPr>
          <w:sz w:val="24"/>
        </w:rPr>
      </w:pPr>
      <w:r w:rsidRPr="00DB0E57">
        <w:rPr>
          <w:sz w:val="24"/>
        </w:rPr>
        <w:t>Regular Updates and Support: Deliver regular updates to introduce new features, improve security, and provide technical support for users.</w:t>
      </w:r>
    </w:p>
    <w:p w14:paraId="41A0EE62" w14:textId="496AD40A" w:rsidR="00DB0E57" w:rsidRPr="00DB0E57" w:rsidRDefault="00DB0E57" w:rsidP="00DB0E57">
      <w:pPr>
        <w:widowControl/>
        <w:autoSpaceDE/>
        <w:autoSpaceDN/>
        <w:rPr>
          <w:sz w:val="24"/>
        </w:rPr>
      </w:pPr>
      <w:r>
        <w:rPr>
          <w:sz w:val="24"/>
        </w:rPr>
        <w:br w:type="page"/>
      </w:r>
    </w:p>
    <w:p w14:paraId="32231887"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lastRenderedPageBreak/>
        <w:t>Community Integration: Facilitate a user community for sharing best practices, tips, and collaborative problem-solving.</w:t>
      </w:r>
    </w:p>
    <w:p w14:paraId="0770C83D"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Modular Design: Use a modular codebase to allow for easy future enhancements and the addition of new cryptographic algorithms.</w:t>
      </w:r>
    </w:p>
    <w:p w14:paraId="0CBE93CC"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Automated Key Rotation: Include a feature for automatic key rotation to enhance security and minimize the risk of key compromise.</w:t>
      </w:r>
    </w:p>
    <w:p w14:paraId="06389F1A"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Customizable Settings: Allow users to customize various settings, such as encryption parameters and key storage preferences, to fit their specific requirements.</w:t>
      </w:r>
    </w:p>
    <w:p w14:paraId="453C5F71"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Audit Logging: Implement audit logging to track user actions and operations within the tool for security and accountability purposes.</w:t>
      </w:r>
    </w:p>
    <w:p w14:paraId="38265854"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Mobile Compatibility: Ensure the interface is responsive and usable on mobile devices, enabling users to manage their cryptographic tasks on the go.</w:t>
      </w:r>
    </w:p>
    <w:p w14:paraId="32176608"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 xml:space="preserve">Integration with Existing Tools: Support integration with existing tools and workflows to streamline the use of </w:t>
      </w:r>
      <w:proofErr w:type="spellStart"/>
      <w:r w:rsidRPr="00DB0E57">
        <w:rPr>
          <w:sz w:val="24"/>
        </w:rPr>
        <w:t>KeyGuardian</w:t>
      </w:r>
      <w:proofErr w:type="spellEnd"/>
      <w:r w:rsidRPr="00DB0E57">
        <w:rPr>
          <w:sz w:val="24"/>
        </w:rPr>
        <w:t xml:space="preserve"> in diverse environments.</w:t>
      </w:r>
    </w:p>
    <w:p w14:paraId="46B220BD"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Offline Functionality: Provide offline functionality to enable users to perform encryption and decryption tasks without an internet connection.</w:t>
      </w:r>
    </w:p>
    <w:p w14:paraId="3A9ED8B7"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Extensive Documentation: Offer comprehensive documentation covering all features, usage guidelines, and troubleshooting tips.</w:t>
      </w:r>
    </w:p>
    <w:p w14:paraId="7AECA717"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Multi-Language Support: Support multiple languages in the interface to cater to a global user base.</w:t>
      </w:r>
    </w:p>
    <w:p w14:paraId="63D3098D"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Version Control for Keys: Include version control for cryptographic keys, allowing users to manage and revert key changes as needed.</w:t>
      </w:r>
    </w:p>
    <w:p w14:paraId="32224B27" w14:textId="77777777" w:rsidR="00DB0E57" w:rsidRPr="00DB0E57" w:rsidRDefault="00DB0E57" w:rsidP="00DB0E57">
      <w:pPr>
        <w:pStyle w:val="ListParagraph"/>
        <w:numPr>
          <w:ilvl w:val="0"/>
          <w:numId w:val="10"/>
        </w:numPr>
        <w:tabs>
          <w:tab w:val="left" w:pos="1399"/>
        </w:tabs>
        <w:spacing w:before="1" w:after="240"/>
        <w:ind w:right="1098"/>
        <w:jc w:val="both"/>
        <w:rPr>
          <w:sz w:val="24"/>
        </w:rPr>
      </w:pPr>
      <w:r w:rsidRPr="00DB0E57">
        <w:rPr>
          <w:sz w:val="24"/>
        </w:rPr>
        <w:t>Security Audits: Conduct regular security audits and provide reports to ensure ongoing protection against emerging threats.</w:t>
      </w:r>
    </w:p>
    <w:p w14:paraId="325CB3A9" w14:textId="268563DC" w:rsidR="00D76658" w:rsidRPr="00DB0E57" w:rsidRDefault="00D76658" w:rsidP="00DB0E57">
      <w:pPr>
        <w:pStyle w:val="ListParagraph"/>
        <w:numPr>
          <w:ilvl w:val="0"/>
          <w:numId w:val="10"/>
        </w:numPr>
        <w:tabs>
          <w:tab w:val="left" w:pos="1399"/>
        </w:tabs>
        <w:spacing w:before="1"/>
        <w:ind w:right="1098" w:hanging="178"/>
        <w:rPr>
          <w:sz w:val="24"/>
        </w:rPr>
        <w:sectPr w:rsidR="00D76658" w:rsidRPr="00DB0E57">
          <w:pgSz w:w="12240" w:h="15840"/>
          <w:pgMar w:top="1620" w:right="600" w:bottom="600" w:left="1140" w:header="0" w:footer="406" w:gutter="0"/>
          <w:cols w:space="720"/>
        </w:sectPr>
      </w:pPr>
    </w:p>
    <w:p w14:paraId="29651BF5" w14:textId="77777777" w:rsidR="00D76658" w:rsidRDefault="00000000">
      <w:pPr>
        <w:pStyle w:val="Heading2"/>
        <w:ind w:left="191"/>
        <w:rPr>
          <w:b/>
          <w:bCs/>
        </w:rPr>
      </w:pPr>
      <w:bookmarkStart w:id="18" w:name="CHAPTER_8"/>
      <w:bookmarkEnd w:id="18"/>
      <w:r>
        <w:rPr>
          <w:b/>
          <w:bCs/>
        </w:rPr>
        <w:lastRenderedPageBreak/>
        <w:t>CHAPTER</w:t>
      </w:r>
      <w:r>
        <w:rPr>
          <w:b/>
          <w:bCs/>
          <w:spacing w:val="-18"/>
        </w:rPr>
        <w:t xml:space="preserve"> </w:t>
      </w:r>
      <w:r>
        <w:rPr>
          <w:b/>
          <w:bCs/>
          <w:spacing w:val="-10"/>
        </w:rPr>
        <w:t>8</w:t>
      </w:r>
    </w:p>
    <w:p w14:paraId="26EE5D5F" w14:textId="77777777" w:rsidR="00D76658" w:rsidRDefault="00000000">
      <w:pPr>
        <w:pStyle w:val="Heading3"/>
        <w:spacing w:before="249"/>
        <w:ind w:left="636"/>
        <w:rPr>
          <w:b/>
          <w:bCs/>
        </w:rPr>
      </w:pPr>
      <w:r>
        <w:rPr>
          <w:b/>
          <w:bCs/>
          <w:spacing w:val="-2"/>
        </w:rPr>
        <w:t>TESTING</w:t>
      </w:r>
      <w:r>
        <w:rPr>
          <w:b/>
          <w:bCs/>
          <w:spacing w:val="-24"/>
        </w:rPr>
        <w:t xml:space="preserve"> </w:t>
      </w:r>
      <w:r>
        <w:rPr>
          <w:b/>
          <w:bCs/>
          <w:spacing w:val="-2"/>
        </w:rPr>
        <w:t>AND</w:t>
      </w:r>
      <w:r>
        <w:rPr>
          <w:b/>
          <w:bCs/>
          <w:spacing w:val="-8"/>
        </w:rPr>
        <w:t xml:space="preserve"> </w:t>
      </w:r>
      <w:r>
        <w:rPr>
          <w:b/>
          <w:bCs/>
          <w:spacing w:val="-2"/>
        </w:rPr>
        <w:t>EVALUATIONS</w:t>
      </w:r>
    </w:p>
    <w:p w14:paraId="2180D769" w14:textId="77777777" w:rsidR="00D76658" w:rsidRDefault="00D76658" w:rsidP="00CB0C6C">
      <w:pPr>
        <w:pStyle w:val="BodyText"/>
        <w:spacing w:before="361"/>
        <w:ind w:right="1140"/>
        <w:rPr>
          <w:sz w:val="32"/>
        </w:rPr>
      </w:pPr>
    </w:p>
    <w:p w14:paraId="6EF4F3FA" w14:textId="22A5AA81" w:rsidR="00316D41" w:rsidRDefault="00316D41" w:rsidP="00CB0C6C">
      <w:pPr>
        <w:pStyle w:val="ListParagraph"/>
        <w:numPr>
          <w:ilvl w:val="0"/>
          <w:numId w:val="11"/>
        </w:numPr>
        <w:tabs>
          <w:tab w:val="left" w:pos="921"/>
        </w:tabs>
        <w:ind w:right="1140" w:hanging="242"/>
        <w:jc w:val="left"/>
        <w:rPr>
          <w:sz w:val="24"/>
        </w:rPr>
      </w:pPr>
      <w:r w:rsidRPr="00316D41">
        <w:rPr>
          <w:sz w:val="24"/>
        </w:rPr>
        <w:t>Unit Testing for Encryption, Decryption, and Hashing</w:t>
      </w:r>
      <w:r>
        <w:rPr>
          <w:spacing w:val="-2"/>
          <w:sz w:val="24"/>
        </w:rPr>
        <w:t>:</w:t>
      </w:r>
    </w:p>
    <w:p w14:paraId="7F59D850" w14:textId="77777777" w:rsidR="00316D41" w:rsidRPr="00316D41" w:rsidRDefault="00316D41" w:rsidP="00CB0C6C">
      <w:pPr>
        <w:pStyle w:val="ListParagraph"/>
        <w:tabs>
          <w:tab w:val="left" w:pos="921"/>
        </w:tabs>
        <w:ind w:left="921" w:right="1140" w:firstLine="0"/>
        <w:rPr>
          <w:sz w:val="24"/>
        </w:rPr>
      </w:pPr>
    </w:p>
    <w:p w14:paraId="4640BFE5" w14:textId="3EE54600" w:rsidR="00316D41" w:rsidRPr="00316D41" w:rsidRDefault="00B021D8" w:rsidP="00CB0C6C">
      <w:pPr>
        <w:pStyle w:val="ListParagraph"/>
        <w:numPr>
          <w:ilvl w:val="1"/>
          <w:numId w:val="11"/>
        </w:numPr>
        <w:tabs>
          <w:tab w:val="left" w:pos="1054"/>
          <w:tab w:val="left" w:pos="1099"/>
        </w:tabs>
        <w:spacing w:line="360" w:lineRule="auto"/>
        <w:ind w:right="1140"/>
        <w:jc w:val="both"/>
        <w:rPr>
          <w:sz w:val="24"/>
        </w:rPr>
      </w:pPr>
      <w:r>
        <w:rPr>
          <w:sz w:val="24"/>
        </w:rPr>
        <w:tab/>
      </w:r>
      <w:r w:rsidR="00316D41" w:rsidRPr="00316D41">
        <w:rPr>
          <w:sz w:val="24"/>
        </w:rPr>
        <w:t>Explanation: Unit tests verify individual components such as encryption, decryption, and hashing functions to ensure their correctness and functionality.</w:t>
      </w:r>
    </w:p>
    <w:p w14:paraId="1E0EB010" w14:textId="7CBB4942" w:rsidR="00D76658" w:rsidRDefault="00B021D8" w:rsidP="00CB0C6C">
      <w:pPr>
        <w:pStyle w:val="ListParagraph"/>
        <w:numPr>
          <w:ilvl w:val="1"/>
          <w:numId w:val="11"/>
        </w:numPr>
        <w:tabs>
          <w:tab w:val="left" w:pos="1054"/>
          <w:tab w:val="left" w:pos="1099"/>
        </w:tabs>
        <w:spacing w:line="360" w:lineRule="auto"/>
        <w:ind w:right="1140"/>
        <w:jc w:val="both"/>
        <w:rPr>
          <w:sz w:val="24"/>
        </w:rPr>
      </w:pPr>
      <w:r>
        <w:rPr>
          <w:sz w:val="24"/>
        </w:rPr>
        <w:tab/>
      </w:r>
      <w:r w:rsidR="00316D41" w:rsidRPr="00316D41">
        <w:rPr>
          <w:sz w:val="24"/>
        </w:rPr>
        <w:t>Example: Writing test cases to validate encryption and decryption operations using various algorithms (e.g., AES, RSA) and hashing functions (e.g., SHA-256, MD5). Ensuring that encrypted data can be correctly decrypted back to its original form and that hashing functions produce consistent outputs for identical inputs.</w:t>
      </w:r>
    </w:p>
    <w:p w14:paraId="62C5657B" w14:textId="77777777" w:rsidR="00316D41" w:rsidRPr="00316D41" w:rsidRDefault="00316D41" w:rsidP="00CB0C6C">
      <w:pPr>
        <w:pStyle w:val="ListParagraph"/>
        <w:tabs>
          <w:tab w:val="left" w:pos="1054"/>
          <w:tab w:val="left" w:pos="1099"/>
        </w:tabs>
        <w:spacing w:line="360" w:lineRule="auto"/>
        <w:ind w:left="1099" w:right="1050" w:firstLine="0"/>
        <w:jc w:val="both"/>
        <w:rPr>
          <w:sz w:val="24"/>
        </w:rPr>
      </w:pPr>
    </w:p>
    <w:p w14:paraId="34851F3E" w14:textId="775E7AC7" w:rsidR="00D76658" w:rsidRDefault="00B021D8" w:rsidP="00CB0C6C">
      <w:pPr>
        <w:pStyle w:val="ListParagraph"/>
        <w:numPr>
          <w:ilvl w:val="0"/>
          <w:numId w:val="11"/>
        </w:numPr>
        <w:tabs>
          <w:tab w:val="left" w:pos="921"/>
        </w:tabs>
        <w:ind w:right="1050" w:hanging="242"/>
        <w:jc w:val="both"/>
        <w:rPr>
          <w:sz w:val="24"/>
        </w:rPr>
      </w:pPr>
      <w:r w:rsidRPr="00B021D8">
        <w:rPr>
          <w:sz w:val="24"/>
        </w:rPr>
        <w:t>Integration Testing for Key Management and Data Handling</w:t>
      </w:r>
      <w:r>
        <w:rPr>
          <w:spacing w:val="-2"/>
          <w:sz w:val="24"/>
        </w:rPr>
        <w:t>:</w:t>
      </w:r>
    </w:p>
    <w:p w14:paraId="19BE7E63" w14:textId="774C6DEC" w:rsidR="00B021D8" w:rsidRPr="00B021D8" w:rsidRDefault="00B021D8" w:rsidP="00CB0C6C">
      <w:pPr>
        <w:pStyle w:val="ListParagraph"/>
        <w:numPr>
          <w:ilvl w:val="1"/>
          <w:numId w:val="11"/>
        </w:numPr>
        <w:tabs>
          <w:tab w:val="left" w:pos="998"/>
        </w:tabs>
        <w:spacing w:before="242" w:line="360" w:lineRule="auto"/>
        <w:ind w:right="1050"/>
        <w:jc w:val="both"/>
        <w:rPr>
          <w:sz w:val="24"/>
        </w:rPr>
      </w:pPr>
      <w:r>
        <w:rPr>
          <w:sz w:val="24"/>
        </w:rPr>
        <w:tab/>
        <w:t>Explanation:</w:t>
      </w:r>
      <w:r>
        <w:rPr>
          <w:spacing w:val="-10"/>
          <w:sz w:val="24"/>
        </w:rPr>
        <w:t xml:space="preserve"> </w:t>
      </w:r>
      <w:r>
        <w:rPr>
          <w:sz w:val="24"/>
        </w:rPr>
        <w:t>Integration</w:t>
      </w:r>
      <w:r>
        <w:rPr>
          <w:spacing w:val="-8"/>
          <w:sz w:val="24"/>
        </w:rPr>
        <w:t xml:space="preserve"> </w:t>
      </w:r>
      <w:r>
        <w:rPr>
          <w:sz w:val="24"/>
        </w:rPr>
        <w:t>tests</w:t>
      </w:r>
      <w:r>
        <w:rPr>
          <w:spacing w:val="-12"/>
          <w:sz w:val="24"/>
        </w:rPr>
        <w:t xml:space="preserve"> </w:t>
      </w:r>
      <w:r>
        <w:rPr>
          <w:sz w:val="24"/>
        </w:rPr>
        <w:t>ensure</w:t>
      </w:r>
      <w:r>
        <w:rPr>
          <w:spacing w:val="-2"/>
          <w:sz w:val="24"/>
        </w:rPr>
        <w:t xml:space="preserve"> </w:t>
      </w:r>
      <w:r>
        <w:rPr>
          <w:sz w:val="24"/>
        </w:rPr>
        <w:t>that</w:t>
      </w:r>
      <w:r>
        <w:rPr>
          <w:spacing w:val="-7"/>
          <w:sz w:val="24"/>
        </w:rPr>
        <w:t xml:space="preserve"> </w:t>
      </w:r>
      <w:r>
        <w:rPr>
          <w:sz w:val="24"/>
        </w:rPr>
        <w:t>different</w:t>
      </w:r>
      <w:r>
        <w:rPr>
          <w:spacing w:val="-7"/>
          <w:sz w:val="24"/>
        </w:rPr>
        <w:t xml:space="preserve"> </w:t>
      </w:r>
      <w:r>
        <w:rPr>
          <w:sz w:val="24"/>
        </w:rPr>
        <w:t>components</w:t>
      </w:r>
      <w:r>
        <w:rPr>
          <w:spacing w:val="-8"/>
          <w:sz w:val="24"/>
        </w:rPr>
        <w:t xml:space="preserve"> </w:t>
      </w:r>
      <w:r>
        <w:rPr>
          <w:sz w:val="24"/>
        </w:rPr>
        <w:t>interact</w:t>
      </w:r>
      <w:r>
        <w:rPr>
          <w:spacing w:val="-7"/>
          <w:sz w:val="24"/>
        </w:rPr>
        <w:t xml:space="preserve"> </w:t>
      </w:r>
      <w:r>
        <w:rPr>
          <w:sz w:val="24"/>
        </w:rPr>
        <w:t xml:space="preserve">seamlessly </w:t>
      </w:r>
      <w:r w:rsidRPr="00B021D8">
        <w:rPr>
          <w:sz w:val="24"/>
        </w:rPr>
        <w:t>Explanation: Integration tests ensure that different components interact seamlessly within the system.</w:t>
      </w:r>
    </w:p>
    <w:p w14:paraId="3C034DDE" w14:textId="4009D017" w:rsidR="00B021D8" w:rsidRPr="00B021D8" w:rsidRDefault="00B021D8" w:rsidP="00CB0C6C">
      <w:pPr>
        <w:pStyle w:val="ListParagraph"/>
        <w:numPr>
          <w:ilvl w:val="1"/>
          <w:numId w:val="11"/>
        </w:numPr>
        <w:tabs>
          <w:tab w:val="left" w:pos="998"/>
        </w:tabs>
        <w:spacing w:before="242" w:line="360" w:lineRule="auto"/>
        <w:ind w:right="1050"/>
        <w:jc w:val="both"/>
        <w:rPr>
          <w:sz w:val="24"/>
        </w:rPr>
      </w:pPr>
      <w:r>
        <w:rPr>
          <w:sz w:val="24"/>
        </w:rPr>
        <w:tab/>
      </w:r>
      <w:r w:rsidRPr="00B021D8">
        <w:rPr>
          <w:sz w:val="24"/>
        </w:rPr>
        <w:t>Example: Creating tests to validate that the key management system correctly stores, retrieves, and rotates keys, and that encryption/decryption operations using these keys function correctly. Testing scenarios where keys are auto-generated and securely stored, ensuring that subsequent decryption operations with stored keys produce accurate results.</w:t>
      </w:r>
    </w:p>
    <w:p w14:paraId="325E059B" w14:textId="77777777" w:rsidR="00D76658" w:rsidRDefault="00D76658" w:rsidP="00CB0C6C">
      <w:pPr>
        <w:pStyle w:val="BodyText"/>
        <w:spacing w:before="60"/>
        <w:ind w:right="1050"/>
      </w:pPr>
    </w:p>
    <w:p w14:paraId="5C09E8F8" w14:textId="3D22F5F3" w:rsidR="00D76658" w:rsidRDefault="00000000" w:rsidP="00CB0C6C">
      <w:pPr>
        <w:pStyle w:val="ListParagraph"/>
        <w:numPr>
          <w:ilvl w:val="0"/>
          <w:numId w:val="11"/>
        </w:numPr>
        <w:tabs>
          <w:tab w:val="left" w:pos="921"/>
        </w:tabs>
        <w:spacing w:after="240"/>
        <w:ind w:right="1050" w:hanging="242"/>
        <w:jc w:val="left"/>
        <w:rPr>
          <w:sz w:val="24"/>
        </w:rPr>
      </w:pPr>
      <w:r>
        <w:rPr>
          <w:sz w:val="24"/>
        </w:rPr>
        <w:t>System</w:t>
      </w:r>
      <w:r>
        <w:rPr>
          <w:spacing w:val="-15"/>
          <w:sz w:val="24"/>
        </w:rPr>
        <w:t xml:space="preserve"> </w:t>
      </w:r>
      <w:r>
        <w:rPr>
          <w:sz w:val="24"/>
        </w:rPr>
        <w:t>Testing</w:t>
      </w:r>
      <w:r>
        <w:rPr>
          <w:spacing w:val="-7"/>
          <w:sz w:val="24"/>
        </w:rPr>
        <w:t xml:space="preserve"> </w:t>
      </w:r>
      <w:r>
        <w:rPr>
          <w:sz w:val="24"/>
        </w:rPr>
        <w:t>for</w:t>
      </w:r>
      <w:r>
        <w:rPr>
          <w:spacing w:val="-6"/>
          <w:sz w:val="24"/>
        </w:rPr>
        <w:t xml:space="preserve"> </w:t>
      </w:r>
      <w:r w:rsidR="00B021D8" w:rsidRPr="00B021D8">
        <w:rPr>
          <w:sz w:val="24"/>
        </w:rPr>
        <w:t>Command Execution and Input Handling</w:t>
      </w:r>
      <w:r>
        <w:rPr>
          <w:spacing w:val="-2"/>
          <w:sz w:val="24"/>
        </w:rPr>
        <w:t>:</w:t>
      </w:r>
    </w:p>
    <w:p w14:paraId="3D02E03F" w14:textId="547B267D" w:rsidR="00B021D8" w:rsidRPr="00B021D8" w:rsidRDefault="00B021D8" w:rsidP="00CB0C6C">
      <w:pPr>
        <w:pStyle w:val="ListParagraph"/>
        <w:numPr>
          <w:ilvl w:val="1"/>
          <w:numId w:val="11"/>
        </w:numPr>
        <w:tabs>
          <w:tab w:val="left" w:pos="1052"/>
          <w:tab w:val="left" w:pos="1099"/>
        </w:tabs>
        <w:spacing w:line="360" w:lineRule="auto"/>
        <w:ind w:right="1050"/>
        <w:jc w:val="both"/>
        <w:rPr>
          <w:sz w:val="24"/>
        </w:rPr>
      </w:pPr>
      <w:r>
        <w:rPr>
          <w:sz w:val="24"/>
        </w:rPr>
        <w:tab/>
      </w:r>
      <w:r w:rsidRPr="00B021D8">
        <w:rPr>
          <w:sz w:val="24"/>
        </w:rPr>
        <w:t>Explanation: System tests evaluate the behavior of the entire system, including user interactions and command execution.</w:t>
      </w:r>
    </w:p>
    <w:p w14:paraId="15279E23" w14:textId="49B7DC20" w:rsidR="00B021D8" w:rsidRDefault="00B021D8" w:rsidP="00CB0C6C">
      <w:pPr>
        <w:pStyle w:val="ListParagraph"/>
        <w:numPr>
          <w:ilvl w:val="1"/>
          <w:numId w:val="11"/>
        </w:numPr>
        <w:tabs>
          <w:tab w:val="left" w:pos="1052"/>
          <w:tab w:val="left" w:pos="1099"/>
        </w:tabs>
        <w:spacing w:line="360" w:lineRule="auto"/>
        <w:ind w:right="1050"/>
        <w:jc w:val="both"/>
        <w:rPr>
          <w:sz w:val="24"/>
        </w:rPr>
      </w:pPr>
      <w:r>
        <w:rPr>
          <w:sz w:val="24"/>
        </w:rPr>
        <w:tab/>
      </w:r>
      <w:r w:rsidRPr="00B021D8">
        <w:rPr>
          <w:sz w:val="24"/>
        </w:rPr>
        <w:t>Example: Simulating command-line inputs such as encryption, decryption, and hashing commands, and verifying that the tool executes them correctly. Testing scenarios where users perform complex sequences of operations, ensuring that the system handles them accurately and without errors</w:t>
      </w:r>
      <w:r>
        <w:rPr>
          <w:sz w:val="24"/>
        </w:rPr>
        <w:t>.</w:t>
      </w:r>
    </w:p>
    <w:p w14:paraId="1ED76E86" w14:textId="5459D68B" w:rsidR="00D76658" w:rsidRPr="00B021D8" w:rsidRDefault="00B021D8" w:rsidP="00CB0C6C">
      <w:pPr>
        <w:widowControl/>
        <w:autoSpaceDE/>
        <w:autoSpaceDN/>
        <w:ind w:right="1050"/>
        <w:rPr>
          <w:sz w:val="24"/>
        </w:rPr>
      </w:pPr>
      <w:r>
        <w:rPr>
          <w:sz w:val="24"/>
        </w:rPr>
        <w:br w:type="page"/>
      </w:r>
    </w:p>
    <w:p w14:paraId="2BEA5FB0" w14:textId="22A04A57" w:rsidR="00D76658" w:rsidRDefault="00B021D8" w:rsidP="00B021D8">
      <w:pPr>
        <w:pStyle w:val="ListParagraph"/>
        <w:numPr>
          <w:ilvl w:val="0"/>
          <w:numId w:val="11"/>
        </w:numPr>
        <w:tabs>
          <w:tab w:val="left" w:pos="741"/>
        </w:tabs>
        <w:spacing w:before="274" w:after="240"/>
        <w:ind w:left="741" w:hanging="180"/>
        <w:jc w:val="left"/>
        <w:rPr>
          <w:sz w:val="24"/>
        </w:rPr>
      </w:pPr>
      <w:r>
        <w:rPr>
          <w:sz w:val="24"/>
        </w:rPr>
        <w:lastRenderedPageBreak/>
        <w:t xml:space="preserve"> Performance</w:t>
      </w:r>
      <w:r>
        <w:rPr>
          <w:spacing w:val="-13"/>
          <w:sz w:val="24"/>
        </w:rPr>
        <w:t xml:space="preserve"> </w:t>
      </w:r>
      <w:r w:rsidRPr="00B021D8">
        <w:rPr>
          <w:sz w:val="24"/>
        </w:rPr>
        <w:t>Testing for Encryption and Decryption Efficiency:</w:t>
      </w:r>
    </w:p>
    <w:p w14:paraId="5965AB8B" w14:textId="7BBEAA2B" w:rsidR="00D76658" w:rsidRDefault="00B021D8" w:rsidP="00B021D8">
      <w:pPr>
        <w:pStyle w:val="ListParagraph"/>
        <w:numPr>
          <w:ilvl w:val="1"/>
          <w:numId w:val="11"/>
        </w:numPr>
        <w:tabs>
          <w:tab w:val="left" w:pos="1023"/>
          <w:tab w:val="left" w:pos="1099"/>
        </w:tabs>
        <w:spacing w:line="360" w:lineRule="auto"/>
        <w:ind w:right="1225" w:hanging="240"/>
        <w:jc w:val="both"/>
        <w:rPr>
          <w:sz w:val="24"/>
        </w:rPr>
      </w:pPr>
      <w:r>
        <w:rPr>
          <w:sz w:val="24"/>
        </w:rPr>
        <w:tab/>
        <w:t>Explanation:</w:t>
      </w:r>
      <w:r>
        <w:rPr>
          <w:spacing w:val="-6"/>
          <w:sz w:val="24"/>
        </w:rPr>
        <w:t xml:space="preserve"> </w:t>
      </w:r>
      <w:r w:rsidRPr="00B021D8">
        <w:rPr>
          <w:sz w:val="24"/>
        </w:rPr>
        <w:t>Performance tests assess the speed and efficiency of encryption and decryption operations under different conditions</w:t>
      </w:r>
      <w:r>
        <w:rPr>
          <w:sz w:val="24"/>
        </w:rPr>
        <w:t>.</w:t>
      </w:r>
    </w:p>
    <w:p w14:paraId="061A54DB" w14:textId="6A76A611" w:rsidR="00D76658" w:rsidRDefault="00B021D8" w:rsidP="00B021D8">
      <w:pPr>
        <w:pStyle w:val="ListParagraph"/>
        <w:numPr>
          <w:ilvl w:val="1"/>
          <w:numId w:val="11"/>
        </w:numPr>
        <w:tabs>
          <w:tab w:val="left" w:pos="1006"/>
          <w:tab w:val="left" w:pos="1099"/>
        </w:tabs>
        <w:spacing w:before="74" w:line="360" w:lineRule="auto"/>
        <w:ind w:right="1224" w:hanging="240"/>
        <w:jc w:val="both"/>
      </w:pPr>
      <w:r>
        <w:rPr>
          <w:sz w:val="24"/>
        </w:rPr>
        <w:tab/>
        <w:t>Example:</w:t>
      </w:r>
      <w:r>
        <w:rPr>
          <w:spacing w:val="-3"/>
          <w:sz w:val="24"/>
        </w:rPr>
        <w:t xml:space="preserve"> </w:t>
      </w:r>
      <w:r w:rsidRPr="00B021D8">
        <w:rPr>
          <w:sz w:val="24"/>
        </w:rPr>
        <w:t>Measuring the time complexity of encryption and decryption algorithms for various data sizes and analyzing the impact of input size on performance. Ensuring that cryptographic operations maintain acceptable performance levels even with large datasets and multiple concurrent operations</w:t>
      </w:r>
      <w:r>
        <w:rPr>
          <w:spacing w:val="-2"/>
        </w:rPr>
        <w:t>.</w:t>
      </w:r>
    </w:p>
    <w:p w14:paraId="3B35FF4B" w14:textId="77777777" w:rsidR="00D76658" w:rsidRDefault="00D76658">
      <w:pPr>
        <w:pStyle w:val="BodyText"/>
      </w:pPr>
    </w:p>
    <w:p w14:paraId="218FC0C2" w14:textId="77777777" w:rsidR="00D76658" w:rsidRDefault="00D76658">
      <w:pPr>
        <w:pStyle w:val="BodyText"/>
        <w:spacing w:before="21"/>
      </w:pPr>
    </w:p>
    <w:p w14:paraId="4204DE7B" w14:textId="6C4218C3" w:rsidR="00B021D8" w:rsidRPr="00B021D8" w:rsidRDefault="00B021D8" w:rsidP="00B021D8">
      <w:pPr>
        <w:pStyle w:val="ListParagraph"/>
        <w:numPr>
          <w:ilvl w:val="0"/>
          <w:numId w:val="32"/>
        </w:numPr>
        <w:tabs>
          <w:tab w:val="left" w:pos="921"/>
        </w:tabs>
        <w:spacing w:before="1" w:after="240"/>
        <w:rPr>
          <w:sz w:val="24"/>
        </w:rPr>
      </w:pPr>
      <w:r w:rsidRPr="00B021D8">
        <w:rPr>
          <w:sz w:val="24"/>
        </w:rPr>
        <w:t>User Acceptance Testing (UAT) for UTF-8 Enabled Terminals</w:t>
      </w:r>
      <w:r>
        <w:rPr>
          <w:spacing w:val="-2"/>
          <w:sz w:val="24"/>
        </w:rPr>
        <w:t>:</w:t>
      </w:r>
    </w:p>
    <w:p w14:paraId="3DCEAE11" w14:textId="73C7C417" w:rsidR="00B021D8" w:rsidRDefault="00B021D8" w:rsidP="00B021D8">
      <w:pPr>
        <w:pStyle w:val="ListParagraph"/>
        <w:numPr>
          <w:ilvl w:val="1"/>
          <w:numId w:val="32"/>
        </w:numPr>
        <w:tabs>
          <w:tab w:val="left" w:pos="1023"/>
          <w:tab w:val="left" w:pos="1099"/>
        </w:tabs>
        <w:spacing w:line="360" w:lineRule="auto"/>
        <w:ind w:right="1225"/>
        <w:jc w:val="both"/>
        <w:rPr>
          <w:sz w:val="24"/>
        </w:rPr>
      </w:pPr>
      <w:r>
        <w:rPr>
          <w:sz w:val="24"/>
        </w:rPr>
        <w:t>Explanation:</w:t>
      </w:r>
      <w:r>
        <w:rPr>
          <w:spacing w:val="-6"/>
          <w:sz w:val="24"/>
        </w:rPr>
        <w:t xml:space="preserve"> </w:t>
      </w:r>
      <w:r w:rsidRPr="00B021D8">
        <w:rPr>
          <w:sz w:val="24"/>
        </w:rPr>
        <w:t>Performance tests assess the speed and efficiency of encryption and decryption operations under different conditions</w:t>
      </w:r>
      <w:r>
        <w:rPr>
          <w:sz w:val="24"/>
        </w:rPr>
        <w:t>.</w:t>
      </w:r>
    </w:p>
    <w:p w14:paraId="3CF884F0" w14:textId="53981932" w:rsidR="00B021D8" w:rsidRDefault="00B021D8" w:rsidP="00B021D8">
      <w:pPr>
        <w:pStyle w:val="ListParagraph"/>
        <w:numPr>
          <w:ilvl w:val="1"/>
          <w:numId w:val="32"/>
        </w:numPr>
        <w:tabs>
          <w:tab w:val="left" w:pos="1006"/>
          <w:tab w:val="left" w:pos="1099"/>
        </w:tabs>
        <w:spacing w:before="74" w:line="360" w:lineRule="auto"/>
        <w:ind w:right="1224"/>
        <w:jc w:val="both"/>
      </w:pPr>
      <w:r>
        <w:rPr>
          <w:sz w:val="24"/>
        </w:rPr>
        <w:t>Example:</w:t>
      </w:r>
      <w:r>
        <w:rPr>
          <w:spacing w:val="-3"/>
          <w:sz w:val="24"/>
        </w:rPr>
        <w:t xml:space="preserve"> </w:t>
      </w:r>
      <w:r w:rsidRPr="00B021D8">
        <w:rPr>
          <w:sz w:val="24"/>
        </w:rPr>
        <w:t xml:space="preserve">Involving stakeholders or target users to interact with </w:t>
      </w:r>
      <w:proofErr w:type="spellStart"/>
      <w:r w:rsidRPr="00B021D8">
        <w:rPr>
          <w:sz w:val="24"/>
        </w:rPr>
        <w:t>KeyGuardian</w:t>
      </w:r>
      <w:proofErr w:type="spellEnd"/>
      <w:r w:rsidRPr="00B021D8">
        <w:rPr>
          <w:sz w:val="24"/>
        </w:rPr>
        <w:t xml:space="preserve"> in UTF-8 enabled terminals, performing tasks like encrypting, decrypting, and hashing data. Gathering feedback on the clarity of instructions, ease of use, and overall user experience in various terminal environments</w:t>
      </w:r>
      <w:r>
        <w:rPr>
          <w:spacing w:val="-2"/>
        </w:rPr>
        <w:t>.</w:t>
      </w:r>
    </w:p>
    <w:p w14:paraId="0634F481" w14:textId="77777777" w:rsidR="00D76658" w:rsidRDefault="00D76658">
      <w:pPr>
        <w:pStyle w:val="BodyText"/>
        <w:spacing w:before="139"/>
      </w:pPr>
    </w:p>
    <w:p w14:paraId="3894A60C" w14:textId="0B59E378" w:rsidR="00D76658" w:rsidRDefault="00000000" w:rsidP="00B021D8">
      <w:pPr>
        <w:pStyle w:val="ListParagraph"/>
        <w:numPr>
          <w:ilvl w:val="0"/>
          <w:numId w:val="32"/>
        </w:numPr>
        <w:tabs>
          <w:tab w:val="left" w:pos="921"/>
        </w:tabs>
        <w:ind w:hanging="242"/>
        <w:rPr>
          <w:sz w:val="24"/>
        </w:rPr>
      </w:pPr>
      <w:r>
        <w:rPr>
          <w:sz w:val="24"/>
        </w:rPr>
        <w:t>Regression</w:t>
      </w:r>
      <w:r>
        <w:rPr>
          <w:spacing w:val="-15"/>
          <w:sz w:val="24"/>
        </w:rPr>
        <w:t xml:space="preserve"> </w:t>
      </w:r>
      <w:r>
        <w:rPr>
          <w:sz w:val="24"/>
        </w:rPr>
        <w:t>Testing</w:t>
      </w:r>
      <w:r>
        <w:rPr>
          <w:spacing w:val="-15"/>
          <w:sz w:val="24"/>
        </w:rPr>
        <w:t xml:space="preserve"> </w:t>
      </w:r>
      <w:r>
        <w:rPr>
          <w:sz w:val="24"/>
        </w:rPr>
        <w:t>for</w:t>
      </w:r>
      <w:r>
        <w:rPr>
          <w:spacing w:val="-16"/>
          <w:sz w:val="24"/>
        </w:rPr>
        <w:t xml:space="preserve"> </w:t>
      </w:r>
      <w:r w:rsidR="00A305B6" w:rsidRPr="00A305B6">
        <w:rPr>
          <w:sz w:val="24"/>
        </w:rPr>
        <w:t>Cryptographic</w:t>
      </w:r>
      <w:r w:rsidR="00A305B6" w:rsidRPr="00A305B6">
        <w:rPr>
          <w:spacing w:val="-16"/>
          <w:sz w:val="24"/>
        </w:rPr>
        <w:t xml:space="preserve"> </w:t>
      </w:r>
      <w:r>
        <w:rPr>
          <w:sz w:val="24"/>
        </w:rPr>
        <w:t>Algorithm</w:t>
      </w:r>
      <w:r>
        <w:rPr>
          <w:spacing w:val="-8"/>
          <w:sz w:val="24"/>
        </w:rPr>
        <w:t xml:space="preserve"> </w:t>
      </w:r>
      <w:r>
        <w:rPr>
          <w:spacing w:val="-2"/>
          <w:sz w:val="24"/>
        </w:rPr>
        <w:t>Modifications:</w:t>
      </w:r>
    </w:p>
    <w:p w14:paraId="39B2E224" w14:textId="77777777" w:rsidR="00D76658" w:rsidRDefault="00D76658">
      <w:pPr>
        <w:pStyle w:val="BodyText"/>
      </w:pPr>
    </w:p>
    <w:p w14:paraId="1E9A595E" w14:textId="5245B3DE" w:rsidR="00D76658" w:rsidRDefault="00B021D8" w:rsidP="00B021D8">
      <w:pPr>
        <w:pStyle w:val="ListParagraph"/>
        <w:numPr>
          <w:ilvl w:val="1"/>
          <w:numId w:val="32"/>
        </w:numPr>
        <w:tabs>
          <w:tab w:val="left" w:pos="1042"/>
          <w:tab w:val="left" w:pos="1099"/>
        </w:tabs>
        <w:spacing w:line="360" w:lineRule="auto"/>
        <w:ind w:left="1099" w:right="1222" w:hanging="240"/>
        <w:jc w:val="both"/>
        <w:rPr>
          <w:sz w:val="24"/>
        </w:rPr>
      </w:pPr>
      <w:r>
        <w:rPr>
          <w:sz w:val="24"/>
        </w:rPr>
        <w:tab/>
        <w:t>Explanation: Regression tests verify that recent changes to the codebase have not introduced new defects or affected existing functionalities.</w:t>
      </w:r>
    </w:p>
    <w:p w14:paraId="22634045" w14:textId="57122D5B" w:rsidR="00D76658" w:rsidRDefault="00B021D8" w:rsidP="00B021D8">
      <w:pPr>
        <w:pStyle w:val="ListParagraph"/>
        <w:numPr>
          <w:ilvl w:val="1"/>
          <w:numId w:val="32"/>
        </w:numPr>
        <w:tabs>
          <w:tab w:val="left" w:pos="1042"/>
          <w:tab w:val="left" w:pos="1099"/>
        </w:tabs>
        <w:spacing w:line="360" w:lineRule="auto"/>
        <w:ind w:left="1099" w:right="1222" w:hanging="240"/>
        <w:jc w:val="both"/>
        <w:rPr>
          <w:sz w:val="24"/>
        </w:rPr>
      </w:pPr>
      <w:r>
        <w:rPr>
          <w:sz w:val="24"/>
        </w:rPr>
        <w:tab/>
      </w:r>
      <w:r w:rsidRPr="00B021D8">
        <w:rPr>
          <w:sz w:val="24"/>
        </w:rPr>
        <w:t>Example:</w:t>
      </w:r>
      <w:r>
        <w:rPr>
          <w:sz w:val="24"/>
        </w:rPr>
        <w:t xml:space="preserve"> </w:t>
      </w:r>
      <w:r w:rsidRPr="00B021D8">
        <w:rPr>
          <w:sz w:val="24"/>
        </w:rPr>
        <w:t>After modifying existing encryption algorithms or introducing new features, running regression tests to ensure that encryption, decryption, and hashing functionalities still produce correct results. Ensuring that changes to cryptographic algorithms do not adversely affect the performance and accuracy of existing operations</w:t>
      </w:r>
      <w:r>
        <w:rPr>
          <w:sz w:val="24"/>
        </w:rPr>
        <w:t>.</w:t>
      </w:r>
    </w:p>
    <w:p w14:paraId="54A557BB" w14:textId="77777777" w:rsidR="00D76658" w:rsidRDefault="00D76658">
      <w:pPr>
        <w:pStyle w:val="BodyText"/>
        <w:spacing w:before="137"/>
      </w:pPr>
    </w:p>
    <w:p w14:paraId="66237168" w14:textId="77777777" w:rsidR="00D76658" w:rsidRDefault="00000000" w:rsidP="00B021D8">
      <w:pPr>
        <w:pStyle w:val="ListParagraph"/>
        <w:numPr>
          <w:ilvl w:val="0"/>
          <w:numId w:val="32"/>
        </w:numPr>
        <w:tabs>
          <w:tab w:val="left" w:pos="921"/>
        </w:tabs>
        <w:ind w:hanging="242"/>
        <w:rPr>
          <w:sz w:val="24"/>
        </w:rPr>
      </w:pPr>
      <w:r>
        <w:rPr>
          <w:sz w:val="24"/>
        </w:rPr>
        <w:t>Security</w:t>
      </w:r>
      <w:r>
        <w:rPr>
          <w:spacing w:val="-17"/>
          <w:sz w:val="24"/>
        </w:rPr>
        <w:t xml:space="preserve"> </w:t>
      </w:r>
      <w:r>
        <w:rPr>
          <w:sz w:val="24"/>
        </w:rPr>
        <w:t>Testing</w:t>
      </w:r>
      <w:r>
        <w:rPr>
          <w:spacing w:val="-14"/>
          <w:sz w:val="24"/>
        </w:rPr>
        <w:t xml:space="preserve"> </w:t>
      </w:r>
      <w:r>
        <w:rPr>
          <w:sz w:val="24"/>
        </w:rPr>
        <w:t>for</w:t>
      </w:r>
      <w:r>
        <w:rPr>
          <w:spacing w:val="-13"/>
          <w:sz w:val="24"/>
        </w:rPr>
        <w:t xml:space="preserve"> </w:t>
      </w:r>
      <w:r>
        <w:rPr>
          <w:sz w:val="24"/>
        </w:rPr>
        <w:t>Input</w:t>
      </w:r>
      <w:r>
        <w:rPr>
          <w:spacing w:val="-14"/>
          <w:sz w:val="24"/>
        </w:rPr>
        <w:t xml:space="preserve"> </w:t>
      </w:r>
      <w:r>
        <w:rPr>
          <w:spacing w:val="-2"/>
          <w:sz w:val="24"/>
        </w:rPr>
        <w:t>Validation:</w:t>
      </w:r>
    </w:p>
    <w:p w14:paraId="78C27FC4" w14:textId="77777777" w:rsidR="00D76658" w:rsidRDefault="00D76658">
      <w:pPr>
        <w:pStyle w:val="BodyText"/>
      </w:pPr>
    </w:p>
    <w:p w14:paraId="58AC6C00" w14:textId="690BFA13" w:rsidR="00D76658" w:rsidRDefault="00A305B6" w:rsidP="00A305B6">
      <w:pPr>
        <w:pStyle w:val="ListParagraph"/>
        <w:numPr>
          <w:ilvl w:val="1"/>
          <w:numId w:val="32"/>
        </w:numPr>
        <w:tabs>
          <w:tab w:val="left" w:pos="1042"/>
          <w:tab w:val="left" w:pos="1099"/>
        </w:tabs>
        <w:spacing w:line="360" w:lineRule="auto"/>
        <w:ind w:left="1099" w:right="1222" w:hanging="240"/>
        <w:jc w:val="both"/>
        <w:rPr>
          <w:sz w:val="24"/>
        </w:rPr>
      </w:pPr>
      <w:r>
        <w:rPr>
          <w:sz w:val="24"/>
        </w:rPr>
        <w:tab/>
        <w:t>Explanation:</w:t>
      </w:r>
      <w:r w:rsidRPr="00A305B6">
        <w:rPr>
          <w:sz w:val="24"/>
        </w:rPr>
        <w:t xml:space="preserve"> </w:t>
      </w:r>
      <w:r>
        <w:rPr>
          <w:sz w:val="24"/>
        </w:rPr>
        <w:t>Security</w:t>
      </w:r>
      <w:r w:rsidRPr="00A305B6">
        <w:rPr>
          <w:sz w:val="24"/>
        </w:rPr>
        <w:t xml:space="preserve"> </w:t>
      </w:r>
      <w:r>
        <w:rPr>
          <w:sz w:val="24"/>
        </w:rPr>
        <w:t>tests</w:t>
      </w:r>
      <w:r w:rsidRPr="00A305B6">
        <w:rPr>
          <w:sz w:val="24"/>
        </w:rPr>
        <w:t xml:space="preserve"> </w:t>
      </w:r>
      <w:r>
        <w:rPr>
          <w:sz w:val="24"/>
        </w:rPr>
        <w:t>identify</w:t>
      </w:r>
      <w:r w:rsidRPr="00A305B6">
        <w:rPr>
          <w:sz w:val="24"/>
        </w:rPr>
        <w:t xml:space="preserve"> </w:t>
      </w:r>
      <w:r>
        <w:rPr>
          <w:sz w:val="24"/>
        </w:rPr>
        <w:t>vulnerabilities</w:t>
      </w:r>
      <w:r w:rsidRPr="00A305B6">
        <w:rPr>
          <w:sz w:val="24"/>
        </w:rPr>
        <w:t xml:space="preserve"> </w:t>
      </w:r>
      <w:r>
        <w:rPr>
          <w:sz w:val="24"/>
        </w:rPr>
        <w:t>and</w:t>
      </w:r>
      <w:r w:rsidRPr="00A305B6">
        <w:rPr>
          <w:sz w:val="24"/>
        </w:rPr>
        <w:t xml:space="preserve"> </w:t>
      </w:r>
      <w:r>
        <w:rPr>
          <w:sz w:val="24"/>
        </w:rPr>
        <w:t>ensure</w:t>
      </w:r>
      <w:r w:rsidRPr="00A305B6">
        <w:rPr>
          <w:sz w:val="24"/>
        </w:rPr>
        <w:t xml:space="preserve"> </w:t>
      </w:r>
      <w:r>
        <w:rPr>
          <w:sz w:val="24"/>
        </w:rPr>
        <w:t>the</w:t>
      </w:r>
      <w:r w:rsidRPr="00A305B6">
        <w:rPr>
          <w:sz w:val="24"/>
        </w:rPr>
        <w:t xml:space="preserve"> </w:t>
      </w:r>
      <w:r>
        <w:rPr>
          <w:sz w:val="24"/>
        </w:rPr>
        <w:t>protection</w:t>
      </w:r>
      <w:r w:rsidRPr="00A305B6">
        <w:rPr>
          <w:sz w:val="24"/>
        </w:rPr>
        <w:t xml:space="preserve"> </w:t>
      </w:r>
      <w:r>
        <w:rPr>
          <w:sz w:val="24"/>
        </w:rPr>
        <w:t>of sensitive data.</w:t>
      </w:r>
    </w:p>
    <w:p w14:paraId="69B8281F" w14:textId="0C708057" w:rsidR="00D76658" w:rsidRDefault="00A305B6" w:rsidP="00A305B6">
      <w:pPr>
        <w:pStyle w:val="ListParagraph"/>
        <w:numPr>
          <w:ilvl w:val="1"/>
          <w:numId w:val="32"/>
        </w:numPr>
        <w:tabs>
          <w:tab w:val="left" w:pos="1042"/>
          <w:tab w:val="left" w:pos="1099"/>
        </w:tabs>
        <w:spacing w:line="360" w:lineRule="auto"/>
        <w:ind w:left="1099" w:right="1222" w:hanging="240"/>
        <w:jc w:val="both"/>
        <w:rPr>
          <w:sz w:val="24"/>
        </w:rPr>
      </w:pPr>
      <w:r>
        <w:rPr>
          <w:sz w:val="24"/>
        </w:rPr>
        <w:tab/>
        <w:t xml:space="preserve">Example: </w:t>
      </w:r>
      <w:r w:rsidRPr="00A305B6">
        <w:rPr>
          <w:sz w:val="24"/>
        </w:rPr>
        <w:t>Testing command-line inputs for proper validation to prevent security risks such as command injection attacks. Ensuring that all inputs are sanitized to prevent potential security threats, and verifying that the system can handle malicious inputs without compromising security</w:t>
      </w:r>
      <w:r>
        <w:rPr>
          <w:sz w:val="24"/>
        </w:rPr>
        <w:t>.</w:t>
      </w:r>
    </w:p>
    <w:p w14:paraId="58E80B38" w14:textId="77777777" w:rsidR="00D76658" w:rsidRDefault="00D76658">
      <w:pPr>
        <w:spacing w:line="360" w:lineRule="auto"/>
        <w:jc w:val="both"/>
        <w:rPr>
          <w:sz w:val="24"/>
        </w:rPr>
        <w:sectPr w:rsidR="00D76658">
          <w:footerReference w:type="default" r:id="rId32"/>
          <w:pgSz w:w="12240" w:h="15840"/>
          <w:pgMar w:top="1340" w:right="600" w:bottom="600" w:left="1140" w:header="0" w:footer="406" w:gutter="0"/>
          <w:cols w:space="720"/>
        </w:sectPr>
      </w:pPr>
    </w:p>
    <w:p w14:paraId="59035B01" w14:textId="77777777" w:rsidR="00D76658" w:rsidRDefault="00000000">
      <w:pPr>
        <w:pStyle w:val="Heading2"/>
        <w:spacing w:before="67" w:line="360" w:lineRule="auto"/>
        <w:ind w:right="1217"/>
        <w:rPr>
          <w:b/>
          <w:bCs/>
          <w:spacing w:val="-10"/>
        </w:rPr>
      </w:pPr>
      <w:bookmarkStart w:id="19" w:name="CHAPTER_9"/>
      <w:bookmarkEnd w:id="19"/>
      <w:r>
        <w:rPr>
          <w:b/>
          <w:bCs/>
        </w:rPr>
        <w:lastRenderedPageBreak/>
        <w:t>CHAPTER</w:t>
      </w:r>
      <w:r>
        <w:rPr>
          <w:b/>
          <w:bCs/>
          <w:spacing w:val="-18"/>
        </w:rPr>
        <w:t xml:space="preserve"> </w:t>
      </w:r>
      <w:r>
        <w:rPr>
          <w:b/>
          <w:bCs/>
          <w:spacing w:val="-10"/>
        </w:rPr>
        <w:t>9</w:t>
      </w:r>
    </w:p>
    <w:p w14:paraId="70C71246" w14:textId="77777777" w:rsidR="00D76658" w:rsidRDefault="00000000">
      <w:pPr>
        <w:pStyle w:val="Heading2"/>
        <w:spacing w:before="67" w:line="360" w:lineRule="auto"/>
        <w:ind w:right="1217"/>
        <w:rPr>
          <w:b/>
          <w:bCs/>
        </w:rPr>
      </w:pPr>
      <w:r>
        <w:rPr>
          <w:b/>
          <w:bCs/>
        </w:rPr>
        <w:t xml:space="preserve">PROJECT </w:t>
      </w:r>
      <w:r>
        <w:rPr>
          <w:b/>
          <w:bCs/>
          <w:spacing w:val="-2"/>
        </w:rPr>
        <w:t>SNAPSHOTS</w:t>
      </w:r>
    </w:p>
    <w:p w14:paraId="2014EA43" w14:textId="77777777" w:rsidR="00D76658" w:rsidRDefault="00D76658">
      <w:pPr>
        <w:pStyle w:val="BodyText"/>
        <w:spacing w:before="271"/>
        <w:rPr>
          <w:sz w:val="28"/>
        </w:rPr>
      </w:pPr>
    </w:p>
    <w:p w14:paraId="5D6BD64B" w14:textId="5A8D24C7" w:rsidR="00D76658" w:rsidRDefault="008E27A4">
      <w:pPr>
        <w:pStyle w:val="ListParagraph"/>
        <w:numPr>
          <w:ilvl w:val="1"/>
          <w:numId w:val="13"/>
        </w:numPr>
        <w:tabs>
          <w:tab w:val="left" w:pos="980"/>
        </w:tabs>
        <w:ind w:left="980" w:hanging="419"/>
        <w:rPr>
          <w:b/>
          <w:bCs/>
          <w:sz w:val="28"/>
        </w:rPr>
      </w:pPr>
      <w:r>
        <w:rPr>
          <w:b/>
          <w:bCs/>
          <w:sz w:val="28"/>
        </w:rPr>
        <w:t>MAIN MENU</w:t>
      </w:r>
    </w:p>
    <w:p w14:paraId="0D08DFCE" w14:textId="77777777" w:rsidR="00D76658" w:rsidRDefault="00D76658">
      <w:pPr>
        <w:pStyle w:val="BodyText"/>
        <w:rPr>
          <w:sz w:val="20"/>
        </w:rPr>
      </w:pPr>
    </w:p>
    <w:p w14:paraId="287E8C2C" w14:textId="77777777" w:rsidR="00D76658" w:rsidRDefault="00D76658">
      <w:pPr>
        <w:pStyle w:val="BodyText"/>
        <w:rPr>
          <w:sz w:val="20"/>
        </w:rPr>
      </w:pPr>
    </w:p>
    <w:p w14:paraId="19D43F84" w14:textId="77777777" w:rsidR="00D76658" w:rsidRDefault="00000000">
      <w:pPr>
        <w:pStyle w:val="BodyText"/>
        <w:spacing w:before="17"/>
        <w:rPr>
          <w:sz w:val="20"/>
        </w:rPr>
      </w:pPr>
      <w:r>
        <w:rPr>
          <w:noProof/>
        </w:rPr>
        <w:drawing>
          <wp:anchor distT="0" distB="0" distL="0" distR="0" simplePos="0" relativeHeight="251653632" behindDoc="1" locked="0" layoutInCell="1" allowOverlap="1" wp14:anchorId="4A1F5751" wp14:editId="40AD48E9">
            <wp:simplePos x="0" y="0"/>
            <wp:positionH relativeFrom="page">
              <wp:posOffset>1350335</wp:posOffset>
            </wp:positionH>
            <wp:positionV relativeFrom="paragraph">
              <wp:posOffset>322304</wp:posOffset>
            </wp:positionV>
            <wp:extent cx="5375148" cy="3742474"/>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3">
                      <a:extLst>
                        <a:ext uri="{28A0092B-C50C-407E-A947-70E740481C1C}">
                          <a14:useLocalDpi xmlns:a14="http://schemas.microsoft.com/office/drawing/2010/main" val="0"/>
                        </a:ext>
                      </a:extLst>
                    </a:blip>
                    <a:stretch>
                      <a:fillRect/>
                    </a:stretch>
                  </pic:blipFill>
                  <pic:spPr>
                    <a:xfrm>
                      <a:off x="0" y="0"/>
                      <a:ext cx="5375148" cy="3742474"/>
                    </a:xfrm>
                    <a:prstGeom prst="rect">
                      <a:avLst/>
                    </a:prstGeom>
                  </pic:spPr>
                </pic:pic>
              </a:graphicData>
            </a:graphic>
            <wp14:sizeRelV relativeFrom="margin">
              <wp14:pctHeight>0</wp14:pctHeight>
            </wp14:sizeRelV>
          </wp:anchor>
        </w:drawing>
      </w:r>
    </w:p>
    <w:p w14:paraId="7E956206" w14:textId="77777777" w:rsidR="00D76658" w:rsidRDefault="00D76658">
      <w:pPr>
        <w:pStyle w:val="Heading3"/>
        <w:spacing w:before="103"/>
        <w:ind w:left="504"/>
        <w:rPr>
          <w:sz w:val="24"/>
          <w:szCs w:val="24"/>
        </w:rPr>
      </w:pPr>
      <w:bookmarkStart w:id="20" w:name="Fig_9.1_Front__Page"/>
      <w:bookmarkEnd w:id="20"/>
    </w:p>
    <w:p w14:paraId="43DE6D6D" w14:textId="447EDC4F" w:rsidR="00D76658" w:rsidRDefault="00000000">
      <w:pPr>
        <w:pStyle w:val="Heading3"/>
        <w:spacing w:before="103"/>
        <w:ind w:left="504"/>
        <w:rPr>
          <w:sz w:val="24"/>
          <w:szCs w:val="24"/>
        </w:rPr>
      </w:pPr>
      <w:r>
        <w:rPr>
          <w:sz w:val="24"/>
          <w:szCs w:val="24"/>
        </w:rPr>
        <w:t>Fig</w:t>
      </w:r>
      <w:r>
        <w:rPr>
          <w:spacing w:val="-10"/>
          <w:sz w:val="24"/>
          <w:szCs w:val="24"/>
        </w:rPr>
        <w:t xml:space="preserve"> </w:t>
      </w:r>
      <w:r>
        <w:rPr>
          <w:sz w:val="24"/>
          <w:szCs w:val="24"/>
        </w:rPr>
        <w:t>9.1</w:t>
      </w:r>
      <w:r>
        <w:rPr>
          <w:spacing w:val="-4"/>
          <w:sz w:val="24"/>
          <w:szCs w:val="24"/>
        </w:rPr>
        <w:t xml:space="preserve"> </w:t>
      </w:r>
      <w:r w:rsidR="008E27A4">
        <w:rPr>
          <w:sz w:val="24"/>
          <w:szCs w:val="24"/>
        </w:rPr>
        <w:t>Main Menu</w:t>
      </w:r>
    </w:p>
    <w:p w14:paraId="4718C225" w14:textId="77777777" w:rsidR="00D76658" w:rsidRDefault="00D76658">
      <w:pPr>
        <w:sectPr w:rsidR="00D76658">
          <w:footerReference w:type="default" r:id="rId34"/>
          <w:pgSz w:w="12240" w:h="15840"/>
          <w:pgMar w:top="1740" w:right="600" w:bottom="1000" w:left="1140" w:header="0" w:footer="809" w:gutter="0"/>
          <w:cols w:space="720"/>
        </w:sectPr>
      </w:pPr>
    </w:p>
    <w:p w14:paraId="1BDCCD3A" w14:textId="563746CB" w:rsidR="00D76658" w:rsidRDefault="008E27A4">
      <w:pPr>
        <w:pStyle w:val="Heading2"/>
        <w:numPr>
          <w:ilvl w:val="1"/>
          <w:numId w:val="13"/>
        </w:numPr>
        <w:tabs>
          <w:tab w:val="left" w:pos="1118"/>
        </w:tabs>
        <w:spacing w:before="136"/>
        <w:ind w:left="1118" w:right="0" w:hanging="557"/>
        <w:rPr>
          <w:b/>
          <w:bCs/>
          <w:sz w:val="28"/>
          <w:szCs w:val="28"/>
        </w:rPr>
      </w:pPr>
      <w:r>
        <w:rPr>
          <w:b/>
          <w:bCs/>
          <w:spacing w:val="-4"/>
          <w:sz w:val="28"/>
          <w:szCs w:val="28"/>
        </w:rPr>
        <w:lastRenderedPageBreak/>
        <w:t>IDENTIFY HASH PAGE</w:t>
      </w:r>
    </w:p>
    <w:p w14:paraId="00B9DE00" w14:textId="77777777" w:rsidR="00D76658" w:rsidRDefault="00000000">
      <w:pPr>
        <w:pStyle w:val="BodyText"/>
        <w:rPr>
          <w:sz w:val="16"/>
        </w:rPr>
      </w:pPr>
      <w:r>
        <w:rPr>
          <w:noProof/>
        </w:rPr>
        <w:drawing>
          <wp:anchor distT="0" distB="0" distL="0" distR="0" simplePos="0" relativeHeight="251654656" behindDoc="1" locked="0" layoutInCell="1" allowOverlap="1" wp14:anchorId="6755BCF6" wp14:editId="3DFF3347">
            <wp:simplePos x="0" y="0"/>
            <wp:positionH relativeFrom="page">
              <wp:posOffset>1307805</wp:posOffset>
            </wp:positionH>
            <wp:positionV relativeFrom="paragraph">
              <wp:posOffset>191866</wp:posOffset>
            </wp:positionV>
            <wp:extent cx="5434583" cy="3916666"/>
            <wp:effectExtent l="0" t="0" r="0" b="8255"/>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5">
                      <a:extLst>
                        <a:ext uri="{28A0092B-C50C-407E-A947-70E740481C1C}">
                          <a14:useLocalDpi xmlns:a14="http://schemas.microsoft.com/office/drawing/2010/main" val="0"/>
                        </a:ext>
                      </a:extLst>
                    </a:blip>
                    <a:stretch>
                      <a:fillRect/>
                    </a:stretch>
                  </pic:blipFill>
                  <pic:spPr>
                    <a:xfrm>
                      <a:off x="0" y="0"/>
                      <a:ext cx="5434583" cy="3916666"/>
                    </a:xfrm>
                    <a:prstGeom prst="rect">
                      <a:avLst/>
                    </a:prstGeom>
                  </pic:spPr>
                </pic:pic>
              </a:graphicData>
            </a:graphic>
            <wp14:sizeRelV relativeFrom="margin">
              <wp14:pctHeight>0</wp14:pctHeight>
            </wp14:sizeRelV>
          </wp:anchor>
        </w:drawing>
      </w:r>
    </w:p>
    <w:p w14:paraId="758654C1" w14:textId="77777777" w:rsidR="00D76658" w:rsidRDefault="00D76658">
      <w:pPr>
        <w:pStyle w:val="BodyText"/>
        <w:rPr>
          <w:sz w:val="32"/>
        </w:rPr>
      </w:pPr>
    </w:p>
    <w:p w14:paraId="3D6E5724" w14:textId="77777777" w:rsidR="00D76658" w:rsidRDefault="00D76658">
      <w:pPr>
        <w:pStyle w:val="BodyText"/>
        <w:spacing w:before="63"/>
        <w:rPr>
          <w:sz w:val="32"/>
        </w:rPr>
      </w:pPr>
    </w:p>
    <w:p w14:paraId="4D11DC2A" w14:textId="1A3461F4" w:rsidR="00D76658" w:rsidRDefault="00000000">
      <w:pPr>
        <w:pStyle w:val="Heading3"/>
        <w:ind w:left="502"/>
        <w:rPr>
          <w:sz w:val="24"/>
          <w:szCs w:val="24"/>
        </w:rPr>
      </w:pPr>
      <w:bookmarkStart w:id="21" w:name="Fig_9.2_login_Page"/>
      <w:bookmarkEnd w:id="21"/>
      <w:r>
        <w:rPr>
          <w:sz w:val="24"/>
          <w:szCs w:val="24"/>
        </w:rPr>
        <w:t>Fig</w:t>
      </w:r>
      <w:r>
        <w:rPr>
          <w:spacing w:val="-12"/>
          <w:sz w:val="24"/>
          <w:szCs w:val="24"/>
        </w:rPr>
        <w:t xml:space="preserve"> </w:t>
      </w:r>
      <w:r>
        <w:rPr>
          <w:sz w:val="24"/>
          <w:szCs w:val="24"/>
        </w:rPr>
        <w:t>9.2</w:t>
      </w:r>
      <w:r>
        <w:rPr>
          <w:spacing w:val="-6"/>
          <w:sz w:val="24"/>
          <w:szCs w:val="24"/>
        </w:rPr>
        <w:t xml:space="preserve"> </w:t>
      </w:r>
      <w:r w:rsidR="008E27A4">
        <w:rPr>
          <w:spacing w:val="-6"/>
          <w:sz w:val="24"/>
          <w:szCs w:val="24"/>
        </w:rPr>
        <w:t>Identify Hash</w:t>
      </w:r>
      <w:r>
        <w:rPr>
          <w:spacing w:val="-6"/>
          <w:sz w:val="24"/>
          <w:szCs w:val="24"/>
        </w:rPr>
        <w:t xml:space="preserve"> </w:t>
      </w:r>
      <w:r>
        <w:rPr>
          <w:spacing w:val="-4"/>
          <w:sz w:val="24"/>
          <w:szCs w:val="24"/>
        </w:rPr>
        <w:t>Page</w:t>
      </w:r>
    </w:p>
    <w:p w14:paraId="41381A2A" w14:textId="77777777" w:rsidR="00D76658" w:rsidRDefault="00D76658">
      <w:pPr>
        <w:pStyle w:val="BodyText"/>
        <w:spacing w:before="92"/>
        <w:rPr>
          <w:sz w:val="32"/>
        </w:rPr>
      </w:pPr>
    </w:p>
    <w:p w14:paraId="20508E1C" w14:textId="77777777" w:rsidR="00D76658" w:rsidRDefault="00D76658">
      <w:pPr>
        <w:jc w:val="both"/>
        <w:sectPr w:rsidR="00D76658">
          <w:pgSz w:w="12240" w:h="15840"/>
          <w:pgMar w:top="1820" w:right="600" w:bottom="1000" w:left="1140" w:header="0" w:footer="809" w:gutter="0"/>
          <w:cols w:space="720"/>
        </w:sectPr>
      </w:pPr>
    </w:p>
    <w:p w14:paraId="4D687B46" w14:textId="21B64CBC" w:rsidR="00D76658" w:rsidRDefault="008E27A4" w:rsidP="008E27A4">
      <w:pPr>
        <w:pStyle w:val="Heading3"/>
        <w:numPr>
          <w:ilvl w:val="1"/>
          <w:numId w:val="13"/>
        </w:numPr>
        <w:tabs>
          <w:tab w:val="left" w:pos="1039"/>
        </w:tabs>
        <w:spacing w:before="136"/>
        <w:ind w:left="1039" w:right="0" w:hanging="478"/>
        <w:rPr>
          <w:b/>
          <w:bCs/>
          <w:sz w:val="28"/>
          <w:szCs w:val="28"/>
        </w:rPr>
      </w:pPr>
      <w:r>
        <w:rPr>
          <w:b/>
          <w:bCs/>
          <w:sz w:val="28"/>
          <w:szCs w:val="28"/>
        </w:rPr>
        <w:lastRenderedPageBreak/>
        <w:t>CREATE HASH PAGE</w:t>
      </w:r>
    </w:p>
    <w:p w14:paraId="3C4E01A0" w14:textId="77777777" w:rsidR="00D76658" w:rsidRDefault="00000000">
      <w:pPr>
        <w:pStyle w:val="BodyText"/>
        <w:spacing w:before="136"/>
        <w:rPr>
          <w:sz w:val="20"/>
        </w:rPr>
      </w:pPr>
      <w:r>
        <w:rPr>
          <w:noProof/>
        </w:rPr>
        <w:drawing>
          <wp:inline distT="0" distB="0" distL="114300" distR="114300" wp14:anchorId="103410E0" wp14:editId="0627C6AB">
            <wp:extent cx="6296767" cy="4391247"/>
            <wp:effectExtent l="0" t="0" r="889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313716" cy="4403067"/>
                    </a:xfrm>
                    <a:prstGeom prst="rect">
                      <a:avLst/>
                    </a:prstGeom>
                    <a:noFill/>
                    <a:ln>
                      <a:noFill/>
                    </a:ln>
                  </pic:spPr>
                </pic:pic>
              </a:graphicData>
            </a:graphic>
          </wp:inline>
        </w:drawing>
      </w:r>
    </w:p>
    <w:p w14:paraId="17A11EC2" w14:textId="77777777" w:rsidR="00D76658" w:rsidRDefault="00D76658">
      <w:pPr>
        <w:pStyle w:val="BodyText"/>
        <w:spacing w:before="145"/>
        <w:rPr>
          <w:sz w:val="32"/>
        </w:rPr>
      </w:pPr>
    </w:p>
    <w:p w14:paraId="1B25C4D5" w14:textId="1E4A8774" w:rsidR="00D76658" w:rsidRDefault="00000000">
      <w:pPr>
        <w:ind w:left="1122" w:right="1186"/>
        <w:jc w:val="center"/>
        <w:sectPr w:rsidR="00D76658">
          <w:footerReference w:type="default" r:id="rId37"/>
          <w:pgSz w:w="12240" w:h="15840"/>
          <w:pgMar w:top="1820" w:right="600" w:bottom="1160" w:left="1140" w:header="0" w:footer="970" w:gutter="0"/>
          <w:cols w:space="720"/>
        </w:sectPr>
      </w:pPr>
      <w:bookmarkStart w:id="22" w:name="Fig_9.3_Dashboard"/>
      <w:bookmarkEnd w:id="22"/>
      <w:r>
        <w:rPr>
          <w:sz w:val="24"/>
          <w:szCs w:val="24"/>
        </w:rPr>
        <w:t>Fig</w:t>
      </w:r>
      <w:r>
        <w:rPr>
          <w:spacing w:val="-9"/>
          <w:sz w:val="24"/>
          <w:szCs w:val="24"/>
        </w:rPr>
        <w:t xml:space="preserve"> </w:t>
      </w:r>
      <w:r>
        <w:rPr>
          <w:sz w:val="24"/>
          <w:szCs w:val="24"/>
        </w:rPr>
        <w:t>9.3</w:t>
      </w:r>
      <w:r>
        <w:rPr>
          <w:spacing w:val="-5"/>
          <w:sz w:val="24"/>
          <w:szCs w:val="24"/>
        </w:rPr>
        <w:t xml:space="preserve"> </w:t>
      </w:r>
      <w:r w:rsidR="008E27A4">
        <w:rPr>
          <w:spacing w:val="-5"/>
          <w:sz w:val="24"/>
          <w:szCs w:val="24"/>
        </w:rPr>
        <w:t>Create Hash</w:t>
      </w:r>
      <w:r>
        <w:rPr>
          <w:spacing w:val="-5"/>
          <w:sz w:val="24"/>
          <w:szCs w:val="24"/>
        </w:rPr>
        <w:t xml:space="preserve"> Page</w:t>
      </w:r>
    </w:p>
    <w:p w14:paraId="12FCD661" w14:textId="1AC36B6E" w:rsidR="00D76658" w:rsidRDefault="00000000" w:rsidP="008E27A4">
      <w:pPr>
        <w:spacing w:before="205"/>
        <w:ind w:firstLineChars="100" w:firstLine="281"/>
        <w:jc w:val="center"/>
        <w:rPr>
          <w:b/>
          <w:bCs/>
          <w:sz w:val="28"/>
          <w:szCs w:val="28"/>
        </w:rPr>
      </w:pPr>
      <w:r>
        <w:rPr>
          <w:b/>
          <w:bCs/>
          <w:sz w:val="28"/>
          <w:szCs w:val="28"/>
        </w:rPr>
        <w:lastRenderedPageBreak/>
        <w:t xml:space="preserve">9.4 </w:t>
      </w:r>
      <w:r w:rsidR="008E27A4">
        <w:rPr>
          <w:b/>
          <w:bCs/>
          <w:sz w:val="28"/>
          <w:szCs w:val="28"/>
        </w:rPr>
        <w:t>ENCRYPT FILE/FOLDER</w:t>
      </w:r>
      <w:r>
        <w:rPr>
          <w:b/>
          <w:bCs/>
          <w:sz w:val="28"/>
          <w:szCs w:val="28"/>
        </w:rPr>
        <w:t xml:space="preserve"> PAGE</w:t>
      </w:r>
    </w:p>
    <w:p w14:paraId="08B90728" w14:textId="77777777" w:rsidR="00D76658" w:rsidRDefault="00D76658">
      <w:pPr>
        <w:pStyle w:val="Heading3"/>
        <w:tabs>
          <w:tab w:val="left" w:pos="1118"/>
        </w:tabs>
        <w:spacing w:before="103"/>
        <w:ind w:left="0" w:right="0"/>
        <w:jc w:val="left"/>
        <w:rPr>
          <w:b/>
          <w:bCs/>
          <w:sz w:val="28"/>
          <w:szCs w:val="28"/>
        </w:rPr>
      </w:pPr>
    </w:p>
    <w:p w14:paraId="3D543AAF" w14:textId="1E7A336C" w:rsidR="00D76658" w:rsidRDefault="00D76658">
      <w:pPr>
        <w:pStyle w:val="BodyText"/>
        <w:spacing w:before="122"/>
        <w:rPr>
          <w:sz w:val="20"/>
        </w:rPr>
      </w:pPr>
    </w:p>
    <w:p w14:paraId="635C2B68" w14:textId="51137BD8" w:rsidR="00D76658" w:rsidRDefault="008E27A4">
      <w:pPr>
        <w:pStyle w:val="BodyText"/>
        <w:rPr>
          <w:sz w:val="32"/>
        </w:rPr>
      </w:pPr>
      <w:r>
        <w:rPr>
          <w:noProof/>
        </w:rPr>
        <w:drawing>
          <wp:anchor distT="0" distB="0" distL="0" distR="0" simplePos="0" relativeHeight="251643904" behindDoc="1" locked="0" layoutInCell="1" allowOverlap="1" wp14:anchorId="7476A1D3" wp14:editId="2FDA27D5">
            <wp:simplePos x="0" y="0"/>
            <wp:positionH relativeFrom="page">
              <wp:posOffset>807720</wp:posOffset>
            </wp:positionH>
            <wp:positionV relativeFrom="paragraph">
              <wp:posOffset>493395</wp:posOffset>
            </wp:positionV>
            <wp:extent cx="6178550" cy="28174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8">
                      <a:extLst>
                        <a:ext uri="{28A0092B-C50C-407E-A947-70E740481C1C}">
                          <a14:useLocalDpi xmlns:a14="http://schemas.microsoft.com/office/drawing/2010/main" val="0"/>
                        </a:ext>
                      </a:extLst>
                    </a:blip>
                    <a:stretch>
                      <a:fillRect/>
                    </a:stretch>
                  </pic:blipFill>
                  <pic:spPr>
                    <a:xfrm>
                      <a:off x="0" y="0"/>
                      <a:ext cx="6178550" cy="2817495"/>
                    </a:xfrm>
                    <a:prstGeom prst="rect">
                      <a:avLst/>
                    </a:prstGeom>
                  </pic:spPr>
                </pic:pic>
              </a:graphicData>
            </a:graphic>
            <wp14:sizeRelH relativeFrom="margin">
              <wp14:pctWidth>0</wp14:pctWidth>
            </wp14:sizeRelH>
            <wp14:sizeRelV relativeFrom="margin">
              <wp14:pctHeight>0</wp14:pctHeight>
            </wp14:sizeRelV>
          </wp:anchor>
        </w:drawing>
      </w:r>
    </w:p>
    <w:p w14:paraId="61FA1AD5" w14:textId="77777777" w:rsidR="00D76658" w:rsidRDefault="00D76658">
      <w:pPr>
        <w:pStyle w:val="BodyText"/>
        <w:spacing w:before="78"/>
        <w:rPr>
          <w:sz w:val="32"/>
        </w:rPr>
      </w:pPr>
    </w:p>
    <w:p w14:paraId="52E4465A" w14:textId="171F9397" w:rsidR="00D76658" w:rsidRDefault="00000000">
      <w:pPr>
        <w:ind w:left="1090" w:right="1186"/>
        <w:jc w:val="center"/>
        <w:rPr>
          <w:sz w:val="24"/>
          <w:szCs w:val="24"/>
        </w:rPr>
      </w:pPr>
      <w:bookmarkStart w:id="23" w:name="Fig_9.4_Main_Page"/>
      <w:bookmarkEnd w:id="23"/>
      <w:r>
        <w:rPr>
          <w:sz w:val="24"/>
          <w:szCs w:val="24"/>
        </w:rPr>
        <w:t>Fig</w:t>
      </w:r>
      <w:r>
        <w:rPr>
          <w:spacing w:val="-8"/>
          <w:sz w:val="24"/>
          <w:szCs w:val="24"/>
        </w:rPr>
        <w:t xml:space="preserve"> </w:t>
      </w:r>
      <w:r>
        <w:rPr>
          <w:sz w:val="24"/>
          <w:szCs w:val="24"/>
        </w:rPr>
        <w:t>9.4</w:t>
      </w:r>
      <w:r>
        <w:rPr>
          <w:spacing w:val="-7"/>
          <w:sz w:val="24"/>
          <w:szCs w:val="24"/>
        </w:rPr>
        <w:t xml:space="preserve"> </w:t>
      </w:r>
      <w:r w:rsidR="008E27A4">
        <w:rPr>
          <w:sz w:val="24"/>
          <w:szCs w:val="24"/>
        </w:rPr>
        <w:t>Encrypt File/Folder</w:t>
      </w:r>
      <w:r>
        <w:rPr>
          <w:spacing w:val="-1"/>
          <w:sz w:val="24"/>
          <w:szCs w:val="24"/>
        </w:rPr>
        <w:t xml:space="preserve"> </w:t>
      </w:r>
      <w:r>
        <w:rPr>
          <w:spacing w:val="-4"/>
          <w:sz w:val="24"/>
          <w:szCs w:val="24"/>
        </w:rPr>
        <w:t>Page</w:t>
      </w:r>
    </w:p>
    <w:p w14:paraId="1A6BD6E5" w14:textId="77777777" w:rsidR="00D76658" w:rsidRDefault="00D76658">
      <w:pPr>
        <w:pStyle w:val="BodyText"/>
        <w:spacing w:before="136"/>
        <w:rPr>
          <w:sz w:val="32"/>
        </w:rPr>
      </w:pPr>
    </w:p>
    <w:p w14:paraId="361FCDC2" w14:textId="77777777" w:rsidR="00D76658" w:rsidRDefault="00D76658">
      <w:pPr>
        <w:sectPr w:rsidR="00D76658">
          <w:pgSz w:w="12240" w:h="15840"/>
          <w:pgMar w:top="1820" w:right="600" w:bottom="1160" w:left="1140" w:header="0" w:footer="970" w:gutter="0"/>
          <w:cols w:space="720"/>
        </w:sectPr>
      </w:pPr>
    </w:p>
    <w:p w14:paraId="7D2558A6" w14:textId="45C2CFB7" w:rsidR="00D76658" w:rsidRDefault="00000000" w:rsidP="008E27A4">
      <w:pPr>
        <w:pStyle w:val="Heading3"/>
        <w:tabs>
          <w:tab w:val="left" w:pos="1039"/>
        </w:tabs>
        <w:spacing w:before="73"/>
        <w:ind w:left="0" w:right="0" w:firstLineChars="150" w:firstLine="422"/>
        <w:rPr>
          <w:b/>
          <w:bCs/>
          <w:sz w:val="28"/>
          <w:szCs w:val="28"/>
        </w:rPr>
      </w:pPr>
      <w:r>
        <w:rPr>
          <w:b/>
          <w:bCs/>
          <w:sz w:val="28"/>
          <w:szCs w:val="28"/>
        </w:rPr>
        <w:lastRenderedPageBreak/>
        <w:t>9.5</w:t>
      </w:r>
      <w:r w:rsidR="008E27A4">
        <w:rPr>
          <w:b/>
          <w:bCs/>
          <w:sz w:val="28"/>
          <w:szCs w:val="28"/>
        </w:rPr>
        <w:t xml:space="preserve"> </w:t>
      </w:r>
      <w:bookmarkStart w:id="24" w:name="_Hlk167561309"/>
      <w:r w:rsidR="008E27A4">
        <w:rPr>
          <w:b/>
          <w:bCs/>
          <w:sz w:val="28"/>
          <w:szCs w:val="28"/>
        </w:rPr>
        <w:t>TEST FILE BEFORE ENCRYPTION</w:t>
      </w:r>
      <w:bookmarkEnd w:id="24"/>
    </w:p>
    <w:p w14:paraId="1CC6DBF5" w14:textId="77777777" w:rsidR="00D76658" w:rsidRDefault="00D76658">
      <w:pPr>
        <w:pStyle w:val="BodyText"/>
        <w:rPr>
          <w:sz w:val="20"/>
        </w:rPr>
      </w:pPr>
    </w:p>
    <w:p w14:paraId="13F0FF07" w14:textId="77777777" w:rsidR="00D76658" w:rsidRDefault="00000000">
      <w:pPr>
        <w:pStyle w:val="BodyText"/>
        <w:spacing w:before="202"/>
        <w:rPr>
          <w:sz w:val="20"/>
        </w:rPr>
      </w:pPr>
      <w:r>
        <w:rPr>
          <w:noProof/>
        </w:rPr>
        <w:drawing>
          <wp:anchor distT="0" distB="0" distL="0" distR="0" simplePos="0" relativeHeight="251656704" behindDoc="1" locked="0" layoutInCell="1" allowOverlap="1" wp14:anchorId="40092499" wp14:editId="79A1926D">
            <wp:simplePos x="0" y="0"/>
            <wp:positionH relativeFrom="page">
              <wp:posOffset>946150</wp:posOffset>
            </wp:positionH>
            <wp:positionV relativeFrom="paragraph">
              <wp:posOffset>585470</wp:posOffset>
            </wp:positionV>
            <wp:extent cx="5967730" cy="3444875"/>
            <wp:effectExtent l="0" t="0" r="0" b="317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9">
                      <a:extLst>
                        <a:ext uri="{28A0092B-C50C-407E-A947-70E740481C1C}">
                          <a14:useLocalDpi xmlns:a14="http://schemas.microsoft.com/office/drawing/2010/main" val="0"/>
                        </a:ext>
                      </a:extLst>
                    </a:blip>
                    <a:stretch>
                      <a:fillRect/>
                    </a:stretch>
                  </pic:blipFill>
                  <pic:spPr>
                    <a:xfrm>
                      <a:off x="0" y="0"/>
                      <a:ext cx="5967730" cy="3444875"/>
                    </a:xfrm>
                    <a:prstGeom prst="rect">
                      <a:avLst/>
                    </a:prstGeom>
                  </pic:spPr>
                </pic:pic>
              </a:graphicData>
            </a:graphic>
            <wp14:sizeRelH relativeFrom="margin">
              <wp14:pctWidth>0</wp14:pctWidth>
            </wp14:sizeRelH>
            <wp14:sizeRelV relativeFrom="margin">
              <wp14:pctHeight>0</wp14:pctHeight>
            </wp14:sizeRelV>
          </wp:anchor>
        </w:drawing>
      </w:r>
    </w:p>
    <w:p w14:paraId="1F746BCA" w14:textId="757A508E" w:rsidR="00D76658" w:rsidRDefault="00000000">
      <w:pPr>
        <w:spacing w:before="318"/>
        <w:ind w:left="702" w:right="1186"/>
        <w:jc w:val="center"/>
        <w:rPr>
          <w:spacing w:val="-2"/>
          <w:sz w:val="24"/>
          <w:szCs w:val="24"/>
        </w:rPr>
      </w:pPr>
      <w:bookmarkStart w:id="25" w:name="Fig_9.5_Problem_solving_display"/>
      <w:bookmarkEnd w:id="25"/>
      <w:r>
        <w:rPr>
          <w:sz w:val="24"/>
          <w:szCs w:val="24"/>
        </w:rPr>
        <w:t>Fig</w:t>
      </w:r>
      <w:r>
        <w:rPr>
          <w:spacing w:val="-9"/>
          <w:sz w:val="24"/>
          <w:szCs w:val="24"/>
        </w:rPr>
        <w:t xml:space="preserve"> </w:t>
      </w:r>
      <w:r>
        <w:rPr>
          <w:sz w:val="24"/>
          <w:szCs w:val="24"/>
        </w:rPr>
        <w:t>9.</w:t>
      </w:r>
      <w:r w:rsidR="008E27A4" w:rsidRPr="008E27A4">
        <w:t xml:space="preserve"> </w:t>
      </w:r>
      <w:r w:rsidR="008E27A4">
        <w:rPr>
          <w:sz w:val="24"/>
          <w:szCs w:val="24"/>
        </w:rPr>
        <w:t>T</w:t>
      </w:r>
      <w:r w:rsidR="008E27A4" w:rsidRPr="008E27A4">
        <w:rPr>
          <w:sz w:val="24"/>
          <w:szCs w:val="24"/>
        </w:rPr>
        <w:t xml:space="preserve">est </w:t>
      </w:r>
      <w:r w:rsidR="008E27A4">
        <w:rPr>
          <w:sz w:val="24"/>
          <w:szCs w:val="24"/>
        </w:rPr>
        <w:t>F</w:t>
      </w:r>
      <w:r w:rsidR="008E27A4" w:rsidRPr="008E27A4">
        <w:rPr>
          <w:sz w:val="24"/>
          <w:szCs w:val="24"/>
        </w:rPr>
        <w:t xml:space="preserve">ile before </w:t>
      </w:r>
      <w:r w:rsidR="008E27A4">
        <w:rPr>
          <w:sz w:val="24"/>
          <w:szCs w:val="24"/>
        </w:rPr>
        <w:t>E</w:t>
      </w:r>
      <w:r w:rsidR="008E27A4" w:rsidRPr="008E27A4">
        <w:rPr>
          <w:sz w:val="24"/>
          <w:szCs w:val="24"/>
        </w:rPr>
        <w:t>ncryption</w:t>
      </w:r>
    </w:p>
    <w:p w14:paraId="5057D95B" w14:textId="77777777" w:rsidR="00D76658" w:rsidRDefault="00D76658">
      <w:pPr>
        <w:spacing w:before="318"/>
        <w:ind w:left="702" w:right="1186"/>
        <w:jc w:val="center"/>
        <w:rPr>
          <w:spacing w:val="-2"/>
          <w:sz w:val="24"/>
          <w:szCs w:val="24"/>
        </w:rPr>
      </w:pPr>
    </w:p>
    <w:p w14:paraId="553A6202" w14:textId="77777777" w:rsidR="00D76658" w:rsidRDefault="00D76658">
      <w:pPr>
        <w:spacing w:before="318"/>
        <w:ind w:left="702" w:right="1186"/>
        <w:jc w:val="center"/>
        <w:rPr>
          <w:spacing w:val="-2"/>
          <w:sz w:val="24"/>
          <w:szCs w:val="24"/>
        </w:rPr>
      </w:pPr>
    </w:p>
    <w:p w14:paraId="3BCEBA6C" w14:textId="77777777" w:rsidR="00D76658" w:rsidRDefault="00D76658">
      <w:pPr>
        <w:spacing w:before="318"/>
        <w:ind w:left="702" w:right="1186"/>
        <w:jc w:val="center"/>
        <w:rPr>
          <w:spacing w:val="-2"/>
          <w:sz w:val="24"/>
          <w:szCs w:val="24"/>
        </w:rPr>
      </w:pPr>
    </w:p>
    <w:p w14:paraId="04D296F5" w14:textId="77777777" w:rsidR="00D76658" w:rsidRDefault="00D76658">
      <w:pPr>
        <w:spacing w:before="318"/>
        <w:ind w:left="702" w:right="1186"/>
        <w:jc w:val="center"/>
        <w:rPr>
          <w:spacing w:val="-2"/>
          <w:sz w:val="24"/>
          <w:szCs w:val="24"/>
        </w:rPr>
      </w:pPr>
    </w:p>
    <w:p w14:paraId="1DF5E0B1" w14:textId="77777777" w:rsidR="00D76658" w:rsidRDefault="00D76658">
      <w:pPr>
        <w:spacing w:before="318"/>
        <w:ind w:left="702" w:right="1186"/>
        <w:jc w:val="center"/>
        <w:rPr>
          <w:spacing w:val="-2"/>
          <w:sz w:val="24"/>
          <w:szCs w:val="24"/>
        </w:rPr>
      </w:pPr>
    </w:p>
    <w:p w14:paraId="7CB995CD" w14:textId="77777777" w:rsidR="00D76658" w:rsidRDefault="00D76658">
      <w:pPr>
        <w:spacing w:before="318"/>
        <w:ind w:left="702" w:right="1186"/>
        <w:jc w:val="center"/>
        <w:rPr>
          <w:spacing w:val="-2"/>
          <w:sz w:val="24"/>
          <w:szCs w:val="24"/>
        </w:rPr>
      </w:pPr>
    </w:p>
    <w:p w14:paraId="76B4DFD1" w14:textId="77777777" w:rsidR="00D76658" w:rsidRDefault="00D76658">
      <w:pPr>
        <w:spacing w:before="318"/>
        <w:ind w:left="702" w:right="1186"/>
        <w:jc w:val="center"/>
        <w:rPr>
          <w:spacing w:val="-2"/>
          <w:sz w:val="24"/>
          <w:szCs w:val="24"/>
        </w:rPr>
      </w:pPr>
    </w:p>
    <w:p w14:paraId="13FB48FE" w14:textId="77777777" w:rsidR="00D76658" w:rsidRDefault="00D76658">
      <w:pPr>
        <w:pStyle w:val="BodyText"/>
        <w:rPr>
          <w:sz w:val="32"/>
        </w:rPr>
      </w:pPr>
    </w:p>
    <w:p w14:paraId="2A2BF9B0" w14:textId="77777777" w:rsidR="00D76658" w:rsidRDefault="00D76658">
      <w:pPr>
        <w:pStyle w:val="BodyText"/>
        <w:rPr>
          <w:sz w:val="32"/>
        </w:rPr>
      </w:pPr>
    </w:p>
    <w:p w14:paraId="74169E5D" w14:textId="77777777" w:rsidR="00D76658" w:rsidRDefault="00D76658">
      <w:pPr>
        <w:pStyle w:val="BodyText"/>
        <w:rPr>
          <w:sz w:val="32"/>
        </w:rPr>
      </w:pPr>
    </w:p>
    <w:p w14:paraId="22C6564A" w14:textId="34E9E966" w:rsidR="00D76658" w:rsidRDefault="00000000" w:rsidP="008E27A4">
      <w:pPr>
        <w:pStyle w:val="BodyText"/>
        <w:ind w:firstLineChars="100" w:firstLine="281"/>
        <w:jc w:val="center"/>
        <w:rPr>
          <w:b/>
          <w:bCs/>
          <w:sz w:val="28"/>
          <w:szCs w:val="28"/>
        </w:rPr>
      </w:pPr>
      <w:r>
        <w:rPr>
          <w:b/>
          <w:bCs/>
          <w:sz w:val="28"/>
          <w:szCs w:val="28"/>
        </w:rPr>
        <w:lastRenderedPageBreak/>
        <w:t xml:space="preserve">9.6 </w:t>
      </w:r>
      <w:r w:rsidR="00F827FF">
        <w:rPr>
          <w:b/>
          <w:bCs/>
          <w:sz w:val="28"/>
          <w:szCs w:val="28"/>
        </w:rPr>
        <w:t>TEST FILE AFTER ENCRYPTION</w:t>
      </w:r>
    </w:p>
    <w:p w14:paraId="2DE91C24" w14:textId="6602ADEC" w:rsidR="00D76658" w:rsidRDefault="00D76658">
      <w:pPr>
        <w:pStyle w:val="BodyText"/>
        <w:rPr>
          <w:b/>
          <w:bCs/>
          <w:sz w:val="28"/>
          <w:szCs w:val="28"/>
        </w:rPr>
      </w:pPr>
    </w:p>
    <w:p w14:paraId="62E960F3" w14:textId="444AB3D0" w:rsidR="00D76658" w:rsidRDefault="00D76658">
      <w:pPr>
        <w:pStyle w:val="BodyText"/>
        <w:spacing w:before="144"/>
        <w:rPr>
          <w:sz w:val="20"/>
        </w:rPr>
      </w:pPr>
    </w:p>
    <w:p w14:paraId="2E393C3F" w14:textId="2742E36B" w:rsidR="00D76658" w:rsidRDefault="00F827FF">
      <w:pPr>
        <w:pStyle w:val="BodyText"/>
        <w:spacing w:before="296"/>
        <w:rPr>
          <w:sz w:val="32"/>
        </w:rPr>
      </w:pPr>
      <w:r>
        <w:rPr>
          <w:noProof/>
        </w:rPr>
        <w:drawing>
          <wp:anchor distT="0" distB="0" distL="0" distR="0" simplePos="0" relativeHeight="251649024" behindDoc="1" locked="0" layoutInCell="1" allowOverlap="1" wp14:anchorId="28287E43" wp14:editId="08E58A33">
            <wp:simplePos x="0" y="0"/>
            <wp:positionH relativeFrom="page">
              <wp:posOffset>924560</wp:posOffset>
            </wp:positionH>
            <wp:positionV relativeFrom="paragraph">
              <wp:posOffset>612406</wp:posOffset>
            </wp:positionV>
            <wp:extent cx="6158230" cy="276415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0">
                      <a:extLst>
                        <a:ext uri="{28A0092B-C50C-407E-A947-70E740481C1C}">
                          <a14:useLocalDpi xmlns:a14="http://schemas.microsoft.com/office/drawing/2010/main" val="0"/>
                        </a:ext>
                      </a:extLst>
                    </a:blip>
                    <a:stretch>
                      <a:fillRect/>
                    </a:stretch>
                  </pic:blipFill>
                  <pic:spPr>
                    <a:xfrm>
                      <a:off x="0" y="0"/>
                      <a:ext cx="6158230" cy="2764155"/>
                    </a:xfrm>
                    <a:prstGeom prst="rect">
                      <a:avLst/>
                    </a:prstGeom>
                  </pic:spPr>
                </pic:pic>
              </a:graphicData>
            </a:graphic>
            <wp14:sizeRelH relativeFrom="margin">
              <wp14:pctWidth>0</wp14:pctWidth>
            </wp14:sizeRelH>
            <wp14:sizeRelV relativeFrom="margin">
              <wp14:pctHeight>0</wp14:pctHeight>
            </wp14:sizeRelV>
          </wp:anchor>
        </w:drawing>
      </w:r>
    </w:p>
    <w:p w14:paraId="4EFA478D" w14:textId="77777777" w:rsidR="00F827FF" w:rsidRDefault="00F827FF">
      <w:pPr>
        <w:ind w:left="572" w:right="1186"/>
        <w:jc w:val="center"/>
        <w:rPr>
          <w:sz w:val="24"/>
          <w:szCs w:val="24"/>
        </w:rPr>
      </w:pPr>
      <w:bookmarkStart w:id="26" w:name="Fig_9.6_Chat_Bot"/>
      <w:bookmarkEnd w:id="26"/>
    </w:p>
    <w:p w14:paraId="5DC4DF3E" w14:textId="77777777" w:rsidR="00F827FF" w:rsidRDefault="00F827FF">
      <w:pPr>
        <w:ind w:left="572" w:right="1186"/>
        <w:jc w:val="center"/>
        <w:rPr>
          <w:sz w:val="24"/>
          <w:szCs w:val="24"/>
        </w:rPr>
      </w:pPr>
    </w:p>
    <w:p w14:paraId="64C8FAED" w14:textId="5043D365" w:rsidR="00D76658" w:rsidRDefault="00000000">
      <w:pPr>
        <w:ind w:left="572" w:right="1186"/>
        <w:jc w:val="center"/>
        <w:rPr>
          <w:spacing w:val="-5"/>
          <w:sz w:val="24"/>
          <w:szCs w:val="24"/>
        </w:rPr>
      </w:pPr>
      <w:r>
        <w:rPr>
          <w:sz w:val="24"/>
          <w:szCs w:val="24"/>
        </w:rPr>
        <w:t>Fig</w:t>
      </w:r>
      <w:r>
        <w:rPr>
          <w:spacing w:val="-5"/>
          <w:sz w:val="24"/>
          <w:szCs w:val="24"/>
        </w:rPr>
        <w:t xml:space="preserve"> </w:t>
      </w:r>
      <w:r>
        <w:rPr>
          <w:sz w:val="24"/>
          <w:szCs w:val="24"/>
        </w:rPr>
        <w:t>9.6</w:t>
      </w:r>
      <w:r>
        <w:rPr>
          <w:spacing w:val="-6"/>
          <w:sz w:val="24"/>
          <w:szCs w:val="24"/>
        </w:rPr>
        <w:t xml:space="preserve"> </w:t>
      </w:r>
      <w:r w:rsidR="00F827FF">
        <w:rPr>
          <w:spacing w:val="-6"/>
          <w:sz w:val="24"/>
          <w:szCs w:val="24"/>
        </w:rPr>
        <w:t xml:space="preserve">Test File after </w:t>
      </w:r>
      <w:r w:rsidR="0042725D">
        <w:rPr>
          <w:spacing w:val="-6"/>
          <w:sz w:val="24"/>
          <w:szCs w:val="24"/>
        </w:rPr>
        <w:t>Encryption</w:t>
      </w:r>
    </w:p>
    <w:p w14:paraId="0D4F3F3A" w14:textId="77777777" w:rsidR="00D76658" w:rsidRDefault="00D76658">
      <w:pPr>
        <w:ind w:left="572" w:right="1186"/>
        <w:jc w:val="center"/>
        <w:rPr>
          <w:spacing w:val="-5"/>
          <w:sz w:val="24"/>
          <w:szCs w:val="24"/>
        </w:rPr>
      </w:pPr>
    </w:p>
    <w:p w14:paraId="3439417A" w14:textId="77777777" w:rsidR="00D76658" w:rsidRDefault="00D76658">
      <w:pPr>
        <w:ind w:left="572" w:right="1186"/>
        <w:jc w:val="center"/>
        <w:rPr>
          <w:spacing w:val="-5"/>
          <w:sz w:val="24"/>
          <w:szCs w:val="24"/>
        </w:rPr>
      </w:pPr>
    </w:p>
    <w:p w14:paraId="1391C202" w14:textId="77777777" w:rsidR="00D76658" w:rsidRDefault="00D76658">
      <w:pPr>
        <w:ind w:left="572" w:right="1186"/>
        <w:jc w:val="center"/>
        <w:rPr>
          <w:spacing w:val="-5"/>
          <w:sz w:val="24"/>
          <w:szCs w:val="24"/>
        </w:rPr>
      </w:pPr>
    </w:p>
    <w:p w14:paraId="59CC94A7" w14:textId="77777777" w:rsidR="00D76658" w:rsidRDefault="00D76658">
      <w:pPr>
        <w:ind w:left="572" w:right="1186"/>
        <w:jc w:val="center"/>
        <w:rPr>
          <w:spacing w:val="-5"/>
          <w:sz w:val="24"/>
          <w:szCs w:val="24"/>
        </w:rPr>
      </w:pPr>
    </w:p>
    <w:p w14:paraId="186FA0EA" w14:textId="77777777" w:rsidR="00D76658" w:rsidRDefault="00D76658">
      <w:pPr>
        <w:ind w:left="572" w:right="1186"/>
        <w:jc w:val="center"/>
        <w:rPr>
          <w:spacing w:val="-5"/>
          <w:sz w:val="24"/>
          <w:szCs w:val="24"/>
        </w:rPr>
      </w:pPr>
    </w:p>
    <w:p w14:paraId="0D7CE71C" w14:textId="77777777" w:rsidR="00D76658" w:rsidRDefault="00D76658">
      <w:pPr>
        <w:ind w:left="572" w:right="1186"/>
        <w:jc w:val="center"/>
        <w:rPr>
          <w:spacing w:val="-5"/>
          <w:sz w:val="24"/>
          <w:szCs w:val="24"/>
        </w:rPr>
      </w:pPr>
    </w:p>
    <w:p w14:paraId="0BBAD632" w14:textId="77777777" w:rsidR="00D76658" w:rsidRDefault="00D76658">
      <w:pPr>
        <w:ind w:left="572" w:right="1186"/>
        <w:jc w:val="center"/>
        <w:rPr>
          <w:spacing w:val="-5"/>
          <w:sz w:val="24"/>
          <w:szCs w:val="24"/>
        </w:rPr>
      </w:pPr>
    </w:p>
    <w:p w14:paraId="19B7F869" w14:textId="77777777" w:rsidR="00D76658" w:rsidRDefault="00D76658">
      <w:pPr>
        <w:ind w:left="572" w:right="1186"/>
        <w:jc w:val="center"/>
        <w:rPr>
          <w:spacing w:val="-5"/>
          <w:sz w:val="24"/>
          <w:szCs w:val="24"/>
        </w:rPr>
      </w:pPr>
    </w:p>
    <w:p w14:paraId="41C1891E" w14:textId="77777777" w:rsidR="00D76658" w:rsidRDefault="00D76658">
      <w:pPr>
        <w:ind w:left="572" w:right="1186"/>
        <w:jc w:val="center"/>
        <w:rPr>
          <w:spacing w:val="-5"/>
          <w:sz w:val="24"/>
          <w:szCs w:val="24"/>
        </w:rPr>
      </w:pPr>
    </w:p>
    <w:p w14:paraId="41D4268F" w14:textId="02D81BB6" w:rsidR="00D76658" w:rsidRDefault="00F827FF" w:rsidP="00F827FF">
      <w:pPr>
        <w:widowControl/>
        <w:autoSpaceDE/>
        <w:autoSpaceDN/>
        <w:rPr>
          <w:spacing w:val="-5"/>
          <w:sz w:val="24"/>
          <w:szCs w:val="24"/>
        </w:rPr>
      </w:pPr>
      <w:r>
        <w:rPr>
          <w:spacing w:val="-5"/>
          <w:sz w:val="24"/>
          <w:szCs w:val="24"/>
        </w:rPr>
        <w:br w:type="page"/>
      </w:r>
    </w:p>
    <w:p w14:paraId="1B63E0EA" w14:textId="77777777" w:rsidR="00D76658" w:rsidRDefault="00D76658">
      <w:pPr>
        <w:ind w:left="572" w:right="1186"/>
        <w:jc w:val="center"/>
        <w:rPr>
          <w:spacing w:val="-5"/>
          <w:sz w:val="24"/>
          <w:szCs w:val="24"/>
        </w:rPr>
      </w:pPr>
    </w:p>
    <w:p w14:paraId="61B82B60" w14:textId="0F99CAC0" w:rsidR="00D76658" w:rsidRDefault="00000000" w:rsidP="0042725D">
      <w:pPr>
        <w:ind w:right="1186" w:firstLineChars="100" w:firstLine="276"/>
        <w:jc w:val="center"/>
        <w:rPr>
          <w:b/>
          <w:bCs/>
          <w:spacing w:val="-5"/>
          <w:sz w:val="28"/>
          <w:szCs w:val="28"/>
        </w:rPr>
      </w:pPr>
      <w:r>
        <w:rPr>
          <w:b/>
          <w:bCs/>
          <w:spacing w:val="-5"/>
          <w:sz w:val="28"/>
          <w:szCs w:val="28"/>
        </w:rPr>
        <w:t xml:space="preserve">9.7 </w:t>
      </w:r>
      <w:r w:rsidR="0042725D">
        <w:rPr>
          <w:b/>
          <w:bCs/>
          <w:spacing w:val="-5"/>
          <w:sz w:val="28"/>
          <w:szCs w:val="28"/>
        </w:rPr>
        <w:t>D</w:t>
      </w:r>
      <w:r w:rsidR="0042725D">
        <w:rPr>
          <w:b/>
          <w:bCs/>
          <w:sz w:val="28"/>
          <w:szCs w:val="28"/>
        </w:rPr>
        <w:t>ECRYPT FILE/FOLDER PAGE</w:t>
      </w:r>
    </w:p>
    <w:p w14:paraId="7164EED1" w14:textId="77777777" w:rsidR="00D76658" w:rsidRDefault="00D76658">
      <w:pPr>
        <w:ind w:right="1186" w:firstLineChars="100" w:firstLine="276"/>
        <w:jc w:val="both"/>
        <w:rPr>
          <w:b/>
          <w:bCs/>
          <w:spacing w:val="-5"/>
          <w:sz w:val="28"/>
          <w:szCs w:val="28"/>
        </w:rPr>
      </w:pPr>
    </w:p>
    <w:p w14:paraId="482ACC2D" w14:textId="77777777" w:rsidR="00D76658" w:rsidRDefault="00D76658">
      <w:pPr>
        <w:ind w:right="1186"/>
        <w:jc w:val="both"/>
      </w:pPr>
    </w:p>
    <w:p w14:paraId="2CE7A4C1" w14:textId="77777777" w:rsidR="00D76658" w:rsidRDefault="00000000">
      <w:pPr>
        <w:ind w:left="110" w:right="1186" w:hangingChars="50" w:hanging="110"/>
        <w:jc w:val="both"/>
      </w:pPr>
      <w:r>
        <w:t xml:space="preserve">       </w:t>
      </w:r>
      <w:r>
        <w:rPr>
          <w:noProof/>
        </w:rPr>
        <w:drawing>
          <wp:inline distT="0" distB="0" distL="114300" distR="114300" wp14:anchorId="468C1E34" wp14:editId="35F603B0">
            <wp:extent cx="6188149" cy="3177137"/>
            <wp:effectExtent l="0" t="0" r="3175" b="444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210877" cy="3188806"/>
                    </a:xfrm>
                    <a:prstGeom prst="rect">
                      <a:avLst/>
                    </a:prstGeom>
                    <a:noFill/>
                    <a:ln>
                      <a:noFill/>
                    </a:ln>
                  </pic:spPr>
                </pic:pic>
              </a:graphicData>
            </a:graphic>
          </wp:inline>
        </w:drawing>
      </w:r>
    </w:p>
    <w:p w14:paraId="4DA841C0" w14:textId="77777777" w:rsidR="00D76658" w:rsidRDefault="00D76658">
      <w:pPr>
        <w:ind w:left="110" w:right="1186" w:hangingChars="50" w:hanging="110"/>
        <w:jc w:val="both"/>
      </w:pPr>
    </w:p>
    <w:p w14:paraId="4AEF4116" w14:textId="67D44AA6" w:rsidR="00D76658" w:rsidRDefault="00000000">
      <w:pPr>
        <w:ind w:right="1186" w:firstLineChars="1500" w:firstLine="3600"/>
        <w:jc w:val="both"/>
        <w:rPr>
          <w:sz w:val="24"/>
          <w:szCs w:val="24"/>
        </w:rPr>
      </w:pPr>
      <w:r>
        <w:rPr>
          <w:sz w:val="24"/>
          <w:szCs w:val="24"/>
        </w:rPr>
        <w:t xml:space="preserve">Fig 9.7 </w:t>
      </w:r>
      <w:r w:rsidR="0042725D" w:rsidRPr="0042725D">
        <w:rPr>
          <w:sz w:val="24"/>
          <w:szCs w:val="24"/>
        </w:rPr>
        <w:t>Encrypt File/Folder Page</w:t>
      </w:r>
    </w:p>
    <w:p w14:paraId="57A0B6C4" w14:textId="77777777" w:rsidR="00D76658" w:rsidRDefault="00D76658">
      <w:pPr>
        <w:ind w:leftChars="109" w:left="240" w:right="1186" w:firstLineChars="1650" w:firstLine="3960"/>
        <w:jc w:val="both"/>
        <w:rPr>
          <w:sz w:val="24"/>
          <w:szCs w:val="24"/>
        </w:rPr>
      </w:pPr>
    </w:p>
    <w:p w14:paraId="4B906BDF" w14:textId="77777777" w:rsidR="00D76658" w:rsidRDefault="00D76658">
      <w:pPr>
        <w:ind w:leftChars="109" w:left="240" w:right="1186" w:firstLineChars="1650" w:firstLine="3960"/>
        <w:jc w:val="both"/>
        <w:rPr>
          <w:sz w:val="24"/>
          <w:szCs w:val="24"/>
        </w:rPr>
      </w:pPr>
    </w:p>
    <w:p w14:paraId="7E872EB6" w14:textId="77777777" w:rsidR="00D76658" w:rsidRDefault="00D76658">
      <w:pPr>
        <w:ind w:leftChars="109" w:left="240" w:right="1186" w:firstLineChars="1650" w:firstLine="3960"/>
        <w:jc w:val="both"/>
        <w:rPr>
          <w:sz w:val="24"/>
          <w:szCs w:val="24"/>
        </w:rPr>
      </w:pPr>
    </w:p>
    <w:p w14:paraId="2318011E" w14:textId="77777777" w:rsidR="00D76658" w:rsidRDefault="00D76658">
      <w:pPr>
        <w:ind w:leftChars="109" w:left="240" w:right="1186" w:firstLineChars="1650" w:firstLine="3960"/>
        <w:jc w:val="both"/>
        <w:rPr>
          <w:sz w:val="24"/>
          <w:szCs w:val="24"/>
        </w:rPr>
      </w:pPr>
    </w:p>
    <w:p w14:paraId="6AEF9F42" w14:textId="77777777" w:rsidR="00D76658" w:rsidRDefault="00D76658">
      <w:pPr>
        <w:ind w:leftChars="109" w:left="240" w:right="1186" w:firstLineChars="1650" w:firstLine="3960"/>
        <w:jc w:val="both"/>
        <w:rPr>
          <w:sz w:val="24"/>
          <w:szCs w:val="24"/>
        </w:rPr>
      </w:pPr>
    </w:p>
    <w:p w14:paraId="05BD8C22" w14:textId="77777777" w:rsidR="00D76658" w:rsidRDefault="00D76658">
      <w:pPr>
        <w:ind w:leftChars="109" w:left="240" w:right="1186" w:firstLineChars="1650" w:firstLine="3960"/>
        <w:jc w:val="both"/>
        <w:rPr>
          <w:sz w:val="24"/>
          <w:szCs w:val="24"/>
        </w:rPr>
      </w:pPr>
    </w:p>
    <w:p w14:paraId="53B5B038" w14:textId="77777777" w:rsidR="00D76658" w:rsidRDefault="00D76658">
      <w:pPr>
        <w:ind w:leftChars="109" w:left="240" w:right="1186" w:firstLineChars="1650" w:firstLine="3960"/>
        <w:jc w:val="both"/>
        <w:rPr>
          <w:sz w:val="24"/>
          <w:szCs w:val="24"/>
        </w:rPr>
      </w:pPr>
    </w:p>
    <w:p w14:paraId="7C363333" w14:textId="77777777" w:rsidR="00D76658" w:rsidRDefault="00D76658">
      <w:pPr>
        <w:ind w:leftChars="109" w:left="240" w:right="1186" w:firstLineChars="1650" w:firstLine="3960"/>
        <w:jc w:val="both"/>
        <w:rPr>
          <w:sz w:val="24"/>
          <w:szCs w:val="24"/>
        </w:rPr>
      </w:pPr>
    </w:p>
    <w:p w14:paraId="46572A15" w14:textId="77777777" w:rsidR="00D76658" w:rsidRDefault="00D76658">
      <w:pPr>
        <w:ind w:leftChars="109" w:left="240" w:right="1186" w:firstLineChars="1650" w:firstLine="3960"/>
        <w:jc w:val="both"/>
        <w:rPr>
          <w:sz w:val="24"/>
          <w:szCs w:val="24"/>
        </w:rPr>
      </w:pPr>
    </w:p>
    <w:p w14:paraId="18F63987" w14:textId="77777777" w:rsidR="00D76658" w:rsidRDefault="00D76658">
      <w:pPr>
        <w:ind w:leftChars="109" w:left="240" w:right="1186" w:firstLineChars="1650" w:firstLine="3960"/>
        <w:jc w:val="both"/>
        <w:rPr>
          <w:sz w:val="24"/>
          <w:szCs w:val="24"/>
        </w:rPr>
      </w:pPr>
    </w:p>
    <w:p w14:paraId="3909B7FA" w14:textId="77777777" w:rsidR="00D76658" w:rsidRDefault="00D76658">
      <w:pPr>
        <w:ind w:leftChars="109" w:left="240" w:right="1186" w:firstLineChars="1650" w:firstLine="3960"/>
        <w:jc w:val="both"/>
        <w:rPr>
          <w:sz w:val="24"/>
          <w:szCs w:val="24"/>
        </w:rPr>
      </w:pPr>
    </w:p>
    <w:p w14:paraId="44E3B3AF" w14:textId="77777777" w:rsidR="00D76658" w:rsidRDefault="00D76658">
      <w:pPr>
        <w:ind w:leftChars="109" w:left="240" w:right="1186" w:firstLineChars="1650" w:firstLine="3960"/>
        <w:jc w:val="both"/>
        <w:rPr>
          <w:sz w:val="24"/>
          <w:szCs w:val="24"/>
        </w:rPr>
      </w:pPr>
    </w:p>
    <w:p w14:paraId="6E710D73" w14:textId="77777777" w:rsidR="00D76658" w:rsidRDefault="00D76658">
      <w:pPr>
        <w:ind w:leftChars="109" w:left="240" w:right="1186" w:firstLineChars="1650" w:firstLine="3960"/>
        <w:jc w:val="both"/>
        <w:rPr>
          <w:sz w:val="24"/>
          <w:szCs w:val="24"/>
        </w:rPr>
      </w:pPr>
    </w:p>
    <w:p w14:paraId="021DDC8F" w14:textId="77777777" w:rsidR="00D76658" w:rsidRDefault="00D76658">
      <w:pPr>
        <w:ind w:leftChars="109" w:left="240" w:right="1186" w:firstLineChars="1650" w:firstLine="3960"/>
        <w:jc w:val="both"/>
        <w:rPr>
          <w:sz w:val="24"/>
          <w:szCs w:val="24"/>
        </w:rPr>
      </w:pPr>
    </w:p>
    <w:p w14:paraId="4EA2FD17" w14:textId="77777777" w:rsidR="00D76658" w:rsidRDefault="00D76658">
      <w:pPr>
        <w:ind w:leftChars="109" w:left="240" w:right="1186" w:firstLineChars="1650" w:firstLine="3960"/>
        <w:jc w:val="both"/>
        <w:rPr>
          <w:sz w:val="24"/>
          <w:szCs w:val="24"/>
        </w:rPr>
      </w:pPr>
    </w:p>
    <w:p w14:paraId="5DD43C77" w14:textId="77777777" w:rsidR="00D76658" w:rsidRDefault="00D76658">
      <w:pPr>
        <w:ind w:leftChars="109" w:left="240" w:right="1186" w:firstLineChars="1650" w:firstLine="3960"/>
        <w:jc w:val="both"/>
        <w:rPr>
          <w:sz w:val="24"/>
          <w:szCs w:val="24"/>
        </w:rPr>
      </w:pPr>
    </w:p>
    <w:p w14:paraId="32207B4C" w14:textId="77777777" w:rsidR="00D76658" w:rsidRDefault="00D76658">
      <w:pPr>
        <w:ind w:leftChars="109" w:left="240" w:right="1186" w:firstLineChars="1650" w:firstLine="3960"/>
        <w:jc w:val="both"/>
        <w:rPr>
          <w:sz w:val="24"/>
          <w:szCs w:val="24"/>
        </w:rPr>
      </w:pPr>
    </w:p>
    <w:p w14:paraId="2326D2D3" w14:textId="77777777" w:rsidR="00D76658" w:rsidRDefault="00D76658">
      <w:pPr>
        <w:ind w:leftChars="109" w:left="240" w:right="1186" w:firstLineChars="1650" w:firstLine="3960"/>
        <w:jc w:val="both"/>
        <w:rPr>
          <w:sz w:val="24"/>
          <w:szCs w:val="24"/>
        </w:rPr>
      </w:pPr>
    </w:p>
    <w:p w14:paraId="2372B5AE" w14:textId="77777777" w:rsidR="00D76658" w:rsidRDefault="00D76658">
      <w:pPr>
        <w:ind w:leftChars="109" w:left="240" w:right="1186" w:firstLineChars="1650" w:firstLine="3960"/>
        <w:jc w:val="both"/>
        <w:rPr>
          <w:sz w:val="24"/>
          <w:szCs w:val="24"/>
        </w:rPr>
      </w:pPr>
    </w:p>
    <w:p w14:paraId="02B0A390" w14:textId="77777777" w:rsidR="00D76658" w:rsidRDefault="00D76658">
      <w:pPr>
        <w:ind w:leftChars="109" w:left="240" w:right="1186" w:firstLineChars="1650" w:firstLine="3960"/>
        <w:jc w:val="both"/>
        <w:rPr>
          <w:sz w:val="24"/>
          <w:szCs w:val="24"/>
        </w:rPr>
      </w:pPr>
    </w:p>
    <w:p w14:paraId="4D7F8C80" w14:textId="77777777" w:rsidR="00D76658" w:rsidRDefault="00D76658">
      <w:pPr>
        <w:ind w:leftChars="109" w:left="240" w:right="1186" w:firstLineChars="1650" w:firstLine="3960"/>
        <w:jc w:val="both"/>
        <w:rPr>
          <w:sz w:val="24"/>
          <w:szCs w:val="24"/>
        </w:rPr>
      </w:pPr>
    </w:p>
    <w:p w14:paraId="2E960479" w14:textId="77777777" w:rsidR="00D76658" w:rsidRDefault="00D76658">
      <w:pPr>
        <w:ind w:leftChars="109" w:left="240" w:right="1186" w:firstLineChars="1650" w:firstLine="3960"/>
        <w:jc w:val="both"/>
        <w:rPr>
          <w:sz w:val="24"/>
          <w:szCs w:val="24"/>
        </w:rPr>
      </w:pPr>
    </w:p>
    <w:p w14:paraId="4C3652F3" w14:textId="77777777" w:rsidR="00D76658" w:rsidRDefault="00D76658">
      <w:pPr>
        <w:ind w:leftChars="109" w:left="240" w:right="1186" w:firstLineChars="1650" w:firstLine="3960"/>
        <w:jc w:val="both"/>
        <w:rPr>
          <w:sz w:val="24"/>
          <w:szCs w:val="24"/>
        </w:rPr>
      </w:pPr>
    </w:p>
    <w:p w14:paraId="57174C3A" w14:textId="77777777" w:rsidR="00DC110F" w:rsidRDefault="00DC110F">
      <w:pPr>
        <w:ind w:leftChars="109" w:left="240" w:right="1186" w:firstLineChars="1650" w:firstLine="3960"/>
        <w:jc w:val="both"/>
        <w:rPr>
          <w:sz w:val="24"/>
          <w:szCs w:val="24"/>
        </w:rPr>
      </w:pPr>
    </w:p>
    <w:p w14:paraId="5B190892" w14:textId="0CB0F386" w:rsidR="00D76658" w:rsidRDefault="00000000" w:rsidP="0042725D">
      <w:pPr>
        <w:ind w:right="1186" w:firstLineChars="50" w:firstLine="141"/>
        <w:jc w:val="center"/>
        <w:rPr>
          <w:b/>
          <w:bCs/>
          <w:sz w:val="28"/>
          <w:szCs w:val="28"/>
        </w:rPr>
      </w:pPr>
      <w:r>
        <w:rPr>
          <w:b/>
          <w:bCs/>
          <w:sz w:val="28"/>
          <w:szCs w:val="28"/>
        </w:rPr>
        <w:t xml:space="preserve">9.8 </w:t>
      </w:r>
      <w:r w:rsidR="0042725D">
        <w:rPr>
          <w:b/>
          <w:bCs/>
          <w:sz w:val="28"/>
          <w:szCs w:val="28"/>
        </w:rPr>
        <w:t xml:space="preserve">FILE BEFORE </w:t>
      </w:r>
      <w:r w:rsidR="00A14342">
        <w:rPr>
          <w:b/>
          <w:bCs/>
          <w:sz w:val="28"/>
          <w:szCs w:val="28"/>
        </w:rPr>
        <w:t>D</w:t>
      </w:r>
      <w:r w:rsidR="0042725D">
        <w:rPr>
          <w:b/>
          <w:bCs/>
          <w:sz w:val="28"/>
          <w:szCs w:val="28"/>
        </w:rPr>
        <w:t>ECRYPTION</w:t>
      </w:r>
    </w:p>
    <w:p w14:paraId="6A6AB023" w14:textId="77777777" w:rsidR="00D76658" w:rsidRDefault="00000000">
      <w:pPr>
        <w:ind w:right="1186" w:firstLineChars="50" w:firstLine="110"/>
        <w:jc w:val="both"/>
      </w:pPr>
      <w:r>
        <w:t xml:space="preserve"> </w:t>
      </w:r>
    </w:p>
    <w:p w14:paraId="19F42C86" w14:textId="77777777" w:rsidR="00D76658" w:rsidRDefault="00000000">
      <w:pPr>
        <w:ind w:right="1186"/>
        <w:jc w:val="both"/>
      </w:pPr>
      <w:r>
        <w:t xml:space="preserve">                     </w:t>
      </w:r>
      <w:r>
        <w:rPr>
          <w:noProof/>
        </w:rPr>
        <w:drawing>
          <wp:inline distT="0" distB="0" distL="114300" distR="114300" wp14:anchorId="39246560" wp14:editId="48ECBD1E">
            <wp:extent cx="6245182" cy="2802145"/>
            <wp:effectExtent l="0" t="0" r="381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245182" cy="2802145"/>
                    </a:xfrm>
                    <a:prstGeom prst="rect">
                      <a:avLst/>
                    </a:prstGeom>
                    <a:noFill/>
                    <a:ln>
                      <a:noFill/>
                    </a:ln>
                  </pic:spPr>
                </pic:pic>
              </a:graphicData>
            </a:graphic>
          </wp:inline>
        </w:drawing>
      </w:r>
    </w:p>
    <w:p w14:paraId="475CC32E" w14:textId="77777777" w:rsidR="00D76658" w:rsidRDefault="00D76658">
      <w:pPr>
        <w:ind w:right="1186"/>
        <w:jc w:val="both"/>
      </w:pPr>
    </w:p>
    <w:p w14:paraId="4CB8A5E2" w14:textId="77777777" w:rsidR="00D76658" w:rsidRDefault="00D76658">
      <w:pPr>
        <w:ind w:right="1186" w:firstLineChars="50" w:firstLine="120"/>
        <w:jc w:val="both"/>
        <w:rPr>
          <w:sz w:val="24"/>
          <w:szCs w:val="24"/>
        </w:rPr>
      </w:pPr>
    </w:p>
    <w:p w14:paraId="62C0B7B3" w14:textId="2C5F3618" w:rsidR="00D76658" w:rsidRDefault="00000000" w:rsidP="00DC110F">
      <w:pPr>
        <w:ind w:right="1186" w:firstLineChars="1700" w:firstLine="4080"/>
        <w:jc w:val="both"/>
        <w:rPr>
          <w:sz w:val="24"/>
          <w:szCs w:val="24"/>
        </w:rPr>
      </w:pPr>
      <w:r>
        <w:rPr>
          <w:sz w:val="24"/>
          <w:szCs w:val="24"/>
        </w:rPr>
        <w:t xml:space="preserve">Fig 9.8 </w:t>
      </w:r>
      <w:bookmarkStart w:id="27" w:name="_Hlk167562902"/>
      <w:r w:rsidR="00DC110F">
        <w:rPr>
          <w:sz w:val="24"/>
          <w:szCs w:val="24"/>
        </w:rPr>
        <w:t xml:space="preserve">File Before </w:t>
      </w:r>
      <w:r w:rsidR="00A14342">
        <w:rPr>
          <w:sz w:val="24"/>
          <w:szCs w:val="24"/>
        </w:rPr>
        <w:t>De</w:t>
      </w:r>
      <w:r w:rsidR="00DC110F">
        <w:rPr>
          <w:sz w:val="24"/>
          <w:szCs w:val="24"/>
        </w:rPr>
        <w:t>cryption</w:t>
      </w:r>
      <w:bookmarkEnd w:id="27"/>
    </w:p>
    <w:p w14:paraId="16543DC0" w14:textId="77777777" w:rsidR="00D76658" w:rsidRDefault="00D76658">
      <w:pPr>
        <w:ind w:right="1186" w:firstLineChars="1700" w:firstLine="4080"/>
        <w:jc w:val="both"/>
        <w:rPr>
          <w:sz w:val="24"/>
          <w:szCs w:val="24"/>
        </w:rPr>
      </w:pPr>
    </w:p>
    <w:p w14:paraId="38D19B8F" w14:textId="77777777" w:rsidR="00D76658" w:rsidRDefault="00D76658">
      <w:pPr>
        <w:ind w:right="1186" w:firstLineChars="1700" w:firstLine="4080"/>
        <w:jc w:val="both"/>
        <w:rPr>
          <w:sz w:val="24"/>
          <w:szCs w:val="24"/>
        </w:rPr>
      </w:pPr>
    </w:p>
    <w:p w14:paraId="42063DA1" w14:textId="77777777" w:rsidR="00D76658" w:rsidRDefault="00D76658">
      <w:pPr>
        <w:ind w:right="1186" w:firstLineChars="1700" w:firstLine="4080"/>
        <w:jc w:val="both"/>
        <w:rPr>
          <w:sz w:val="24"/>
          <w:szCs w:val="24"/>
        </w:rPr>
      </w:pPr>
    </w:p>
    <w:p w14:paraId="04771039" w14:textId="77777777" w:rsidR="00D76658" w:rsidRDefault="00D76658">
      <w:pPr>
        <w:ind w:right="1186" w:firstLineChars="1700" w:firstLine="4080"/>
        <w:jc w:val="both"/>
        <w:rPr>
          <w:sz w:val="24"/>
          <w:szCs w:val="24"/>
        </w:rPr>
      </w:pPr>
    </w:p>
    <w:p w14:paraId="66B6202A" w14:textId="77777777" w:rsidR="00D76658" w:rsidRDefault="00D76658">
      <w:pPr>
        <w:ind w:right="1186" w:firstLineChars="1700" w:firstLine="4080"/>
        <w:jc w:val="both"/>
        <w:rPr>
          <w:sz w:val="24"/>
          <w:szCs w:val="24"/>
        </w:rPr>
      </w:pPr>
    </w:p>
    <w:p w14:paraId="1DE20A51" w14:textId="03B2783B" w:rsidR="00D76658" w:rsidRDefault="00DC110F" w:rsidP="00DC110F">
      <w:pPr>
        <w:widowControl/>
        <w:autoSpaceDE/>
        <w:autoSpaceDN/>
        <w:rPr>
          <w:sz w:val="24"/>
          <w:szCs w:val="24"/>
        </w:rPr>
      </w:pPr>
      <w:r>
        <w:rPr>
          <w:sz w:val="24"/>
          <w:szCs w:val="24"/>
        </w:rPr>
        <w:br w:type="page"/>
      </w:r>
    </w:p>
    <w:p w14:paraId="4552A889" w14:textId="49283E07" w:rsidR="00D76658" w:rsidRDefault="00000000" w:rsidP="00A14342">
      <w:pPr>
        <w:ind w:right="1186" w:firstLineChars="50" w:firstLine="141"/>
        <w:jc w:val="center"/>
        <w:rPr>
          <w:b/>
          <w:bCs/>
          <w:sz w:val="28"/>
          <w:szCs w:val="28"/>
        </w:rPr>
      </w:pPr>
      <w:r>
        <w:rPr>
          <w:b/>
          <w:bCs/>
          <w:sz w:val="28"/>
          <w:szCs w:val="28"/>
        </w:rPr>
        <w:lastRenderedPageBreak/>
        <w:t xml:space="preserve">9.9 </w:t>
      </w:r>
      <w:r w:rsidR="00A14342" w:rsidRPr="00A14342">
        <w:rPr>
          <w:b/>
          <w:bCs/>
          <w:sz w:val="28"/>
          <w:szCs w:val="28"/>
        </w:rPr>
        <w:t xml:space="preserve">File </w:t>
      </w:r>
      <w:r w:rsidR="00A14342">
        <w:rPr>
          <w:b/>
          <w:bCs/>
          <w:sz w:val="28"/>
          <w:szCs w:val="28"/>
        </w:rPr>
        <w:t>After</w:t>
      </w:r>
      <w:r w:rsidR="00A14342" w:rsidRPr="00A14342">
        <w:rPr>
          <w:b/>
          <w:bCs/>
          <w:sz w:val="28"/>
          <w:szCs w:val="28"/>
        </w:rPr>
        <w:t xml:space="preserve"> Decryption</w:t>
      </w:r>
    </w:p>
    <w:p w14:paraId="0F186B43" w14:textId="77777777" w:rsidR="00D76658" w:rsidRDefault="00D76658">
      <w:pPr>
        <w:ind w:right="1186" w:firstLineChars="50" w:firstLine="141"/>
        <w:jc w:val="both"/>
        <w:rPr>
          <w:b/>
          <w:bCs/>
          <w:sz w:val="28"/>
          <w:szCs w:val="28"/>
        </w:rPr>
      </w:pPr>
    </w:p>
    <w:p w14:paraId="36D79480" w14:textId="77777777" w:rsidR="00D76658" w:rsidRDefault="00D76658">
      <w:pPr>
        <w:ind w:right="1186" w:firstLineChars="50" w:firstLine="141"/>
        <w:jc w:val="both"/>
        <w:rPr>
          <w:b/>
          <w:bCs/>
          <w:sz w:val="28"/>
          <w:szCs w:val="28"/>
        </w:rPr>
      </w:pPr>
    </w:p>
    <w:p w14:paraId="0768BDF5" w14:textId="77777777" w:rsidR="00D76658" w:rsidRDefault="00000000">
      <w:pPr>
        <w:ind w:right="1186" w:firstLineChars="50" w:firstLine="110"/>
        <w:jc w:val="both"/>
      </w:pPr>
      <w:r>
        <w:t xml:space="preserve">    </w:t>
      </w:r>
      <w:r>
        <w:rPr>
          <w:noProof/>
        </w:rPr>
        <w:drawing>
          <wp:inline distT="0" distB="0" distL="114300" distR="114300" wp14:anchorId="14BD86CE" wp14:editId="102ADBC8">
            <wp:extent cx="5526405" cy="3194607"/>
            <wp:effectExtent l="0" t="0" r="0" b="635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26405" cy="3194607"/>
                    </a:xfrm>
                    <a:prstGeom prst="rect">
                      <a:avLst/>
                    </a:prstGeom>
                    <a:noFill/>
                    <a:ln>
                      <a:noFill/>
                    </a:ln>
                  </pic:spPr>
                </pic:pic>
              </a:graphicData>
            </a:graphic>
          </wp:inline>
        </w:drawing>
      </w:r>
    </w:p>
    <w:p w14:paraId="584C101B" w14:textId="77777777" w:rsidR="00D76658" w:rsidRDefault="00D76658">
      <w:pPr>
        <w:ind w:right="1186" w:firstLineChars="50" w:firstLine="110"/>
        <w:jc w:val="both"/>
      </w:pPr>
    </w:p>
    <w:p w14:paraId="7912CD2C" w14:textId="77777777" w:rsidR="00D76658" w:rsidRDefault="00D76658">
      <w:pPr>
        <w:ind w:right="1186" w:firstLineChars="1500" w:firstLine="3300"/>
        <w:jc w:val="both"/>
      </w:pPr>
    </w:p>
    <w:p w14:paraId="61560A5E" w14:textId="2A8058D2" w:rsidR="00D76658" w:rsidRDefault="00000000">
      <w:pPr>
        <w:ind w:right="1186" w:firstLineChars="1500" w:firstLine="3600"/>
        <w:jc w:val="both"/>
        <w:rPr>
          <w:sz w:val="24"/>
          <w:szCs w:val="24"/>
        </w:rPr>
      </w:pPr>
      <w:r>
        <w:rPr>
          <w:sz w:val="24"/>
          <w:szCs w:val="24"/>
        </w:rPr>
        <w:t xml:space="preserve">Fig 9.9 </w:t>
      </w:r>
      <w:r w:rsidR="00A14342">
        <w:rPr>
          <w:sz w:val="24"/>
          <w:szCs w:val="24"/>
        </w:rPr>
        <w:t>File After Decryption</w:t>
      </w:r>
    </w:p>
    <w:p w14:paraId="3CD89BE1" w14:textId="77777777" w:rsidR="00D76658" w:rsidRDefault="00D76658">
      <w:pPr>
        <w:ind w:right="1186" w:firstLineChars="1500" w:firstLine="3300"/>
        <w:jc w:val="both"/>
      </w:pPr>
    </w:p>
    <w:p w14:paraId="64A11588" w14:textId="2E23D025" w:rsidR="00D76658" w:rsidRDefault="00A14342" w:rsidP="00A14342">
      <w:pPr>
        <w:widowControl/>
        <w:autoSpaceDE/>
        <w:autoSpaceDN/>
      </w:pPr>
      <w:r>
        <w:br w:type="page"/>
      </w:r>
    </w:p>
    <w:p w14:paraId="180006FD" w14:textId="77777777" w:rsidR="00A14342" w:rsidRDefault="00A14342" w:rsidP="00A14342">
      <w:pPr>
        <w:widowControl/>
        <w:autoSpaceDE/>
        <w:autoSpaceDN/>
      </w:pPr>
    </w:p>
    <w:p w14:paraId="12C3E311" w14:textId="1585127B" w:rsidR="00D76658" w:rsidRDefault="00000000" w:rsidP="00A14342">
      <w:pPr>
        <w:ind w:right="1186"/>
        <w:jc w:val="center"/>
        <w:rPr>
          <w:b/>
          <w:bCs/>
          <w:sz w:val="28"/>
          <w:szCs w:val="28"/>
        </w:rPr>
      </w:pPr>
      <w:r>
        <w:rPr>
          <w:b/>
          <w:bCs/>
          <w:sz w:val="28"/>
          <w:szCs w:val="28"/>
        </w:rPr>
        <w:t xml:space="preserve">9.10 </w:t>
      </w:r>
      <w:r w:rsidR="00A27F50">
        <w:rPr>
          <w:b/>
          <w:bCs/>
          <w:sz w:val="28"/>
          <w:szCs w:val="28"/>
        </w:rPr>
        <w:t>EXIT OPTION</w:t>
      </w:r>
    </w:p>
    <w:p w14:paraId="7FEAC2C9" w14:textId="77777777" w:rsidR="00D76658" w:rsidRDefault="00D76658">
      <w:pPr>
        <w:ind w:right="1186"/>
        <w:jc w:val="both"/>
        <w:rPr>
          <w:b/>
          <w:bCs/>
          <w:sz w:val="28"/>
          <w:szCs w:val="28"/>
        </w:rPr>
      </w:pPr>
    </w:p>
    <w:p w14:paraId="6C3FA163" w14:textId="77777777" w:rsidR="00D76658" w:rsidRDefault="00D76658">
      <w:pPr>
        <w:ind w:right="1186"/>
        <w:jc w:val="both"/>
        <w:rPr>
          <w:b/>
          <w:bCs/>
          <w:sz w:val="28"/>
          <w:szCs w:val="28"/>
        </w:rPr>
      </w:pPr>
    </w:p>
    <w:p w14:paraId="601F4348" w14:textId="314F6AA1" w:rsidR="00D76658" w:rsidRDefault="00D76658">
      <w:pPr>
        <w:ind w:right="1186"/>
        <w:jc w:val="both"/>
        <w:rPr>
          <w:b/>
          <w:bCs/>
          <w:sz w:val="28"/>
          <w:szCs w:val="28"/>
        </w:rPr>
      </w:pPr>
    </w:p>
    <w:p w14:paraId="2A6505C9" w14:textId="54FBFC4B" w:rsidR="00D76658" w:rsidRDefault="00A27F50">
      <w:pPr>
        <w:ind w:right="1186"/>
        <w:jc w:val="both"/>
        <w:rPr>
          <w:b/>
          <w:bCs/>
          <w:sz w:val="28"/>
          <w:szCs w:val="28"/>
        </w:rPr>
      </w:pPr>
      <w:r>
        <w:rPr>
          <w:noProof/>
        </w:rPr>
        <w:drawing>
          <wp:anchor distT="0" distB="0" distL="114300" distR="114300" simplePos="0" relativeHeight="251662336" behindDoc="0" locked="0" layoutInCell="1" allowOverlap="1" wp14:anchorId="18D3CBBF" wp14:editId="4EABD626">
            <wp:simplePos x="0" y="0"/>
            <wp:positionH relativeFrom="column">
              <wp:posOffset>445933</wp:posOffset>
            </wp:positionH>
            <wp:positionV relativeFrom="paragraph">
              <wp:posOffset>206375</wp:posOffset>
            </wp:positionV>
            <wp:extent cx="5582093" cy="3921422"/>
            <wp:effectExtent l="0" t="0" r="0" b="3175"/>
            <wp:wrapSquare wrapText="bothSides"/>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82093" cy="39214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9BC7B1" w14:textId="1647A119" w:rsidR="00D76658" w:rsidRDefault="00D76658" w:rsidP="00A27F50">
      <w:pPr>
        <w:ind w:right="1186"/>
        <w:jc w:val="both"/>
      </w:pPr>
    </w:p>
    <w:p w14:paraId="73487257" w14:textId="77777777" w:rsidR="00D76658" w:rsidRDefault="00D76658">
      <w:pPr>
        <w:ind w:right="1186"/>
        <w:jc w:val="both"/>
      </w:pPr>
    </w:p>
    <w:p w14:paraId="3D5777C8" w14:textId="77777777" w:rsidR="00D76658" w:rsidRDefault="00D76658">
      <w:pPr>
        <w:ind w:right="1186" w:firstLineChars="1150" w:firstLine="2530"/>
        <w:jc w:val="both"/>
      </w:pPr>
    </w:p>
    <w:p w14:paraId="5F9B028E" w14:textId="203A852E" w:rsidR="00D76658" w:rsidRDefault="00000000">
      <w:pPr>
        <w:ind w:right="1186" w:firstLineChars="1500" w:firstLine="3600"/>
        <w:jc w:val="both"/>
        <w:rPr>
          <w:sz w:val="24"/>
          <w:szCs w:val="24"/>
        </w:rPr>
      </w:pPr>
      <w:r>
        <w:rPr>
          <w:sz w:val="24"/>
          <w:szCs w:val="24"/>
        </w:rPr>
        <w:t>Fig 9.10</w:t>
      </w:r>
      <w:r w:rsidR="00A27F50">
        <w:rPr>
          <w:sz w:val="24"/>
          <w:szCs w:val="24"/>
        </w:rPr>
        <w:t xml:space="preserve"> Last option Exit</w:t>
      </w:r>
    </w:p>
    <w:p w14:paraId="58BDE5B0" w14:textId="77777777" w:rsidR="00D76658" w:rsidRDefault="00D76658">
      <w:pPr>
        <w:ind w:right="1186"/>
        <w:jc w:val="both"/>
        <w:rPr>
          <w:sz w:val="24"/>
          <w:szCs w:val="24"/>
        </w:rPr>
      </w:pPr>
    </w:p>
    <w:p w14:paraId="0821848E" w14:textId="77777777" w:rsidR="00D76658" w:rsidRDefault="00D76658">
      <w:pPr>
        <w:ind w:leftChars="109" w:left="240" w:right="1186" w:firstLineChars="1650" w:firstLine="3630"/>
        <w:jc w:val="both"/>
      </w:pPr>
    </w:p>
    <w:p w14:paraId="08E6F97B" w14:textId="77777777" w:rsidR="00D76658" w:rsidRDefault="00D76658">
      <w:pPr>
        <w:ind w:leftChars="109" w:left="240" w:right="1186" w:firstLineChars="1650" w:firstLine="3630"/>
        <w:jc w:val="both"/>
      </w:pPr>
    </w:p>
    <w:p w14:paraId="1FFD9883" w14:textId="77777777" w:rsidR="00D76658" w:rsidRDefault="00D76658">
      <w:pPr>
        <w:ind w:leftChars="109" w:left="240" w:right="1186" w:firstLineChars="1650" w:firstLine="3630"/>
        <w:jc w:val="both"/>
      </w:pPr>
    </w:p>
    <w:p w14:paraId="5ED08F3D" w14:textId="77777777" w:rsidR="00D76658" w:rsidRDefault="00D76658">
      <w:pPr>
        <w:ind w:leftChars="109" w:left="240" w:right="1186" w:firstLineChars="1650" w:firstLine="3630"/>
        <w:jc w:val="both"/>
        <w:sectPr w:rsidR="00D76658">
          <w:pgSz w:w="12240" w:h="15840"/>
          <w:pgMar w:top="1600" w:right="600" w:bottom="1160" w:left="1140" w:header="0" w:footer="970" w:gutter="0"/>
          <w:cols w:space="720"/>
        </w:sectPr>
      </w:pPr>
    </w:p>
    <w:p w14:paraId="0213F31A" w14:textId="77777777" w:rsidR="00D76658" w:rsidRDefault="00000000">
      <w:pPr>
        <w:pStyle w:val="Heading2"/>
        <w:spacing w:before="73"/>
        <w:ind w:left="354"/>
        <w:rPr>
          <w:b/>
          <w:bCs/>
        </w:rPr>
      </w:pPr>
      <w:r>
        <w:rPr>
          <w:b/>
          <w:bCs/>
        </w:rPr>
        <w:lastRenderedPageBreak/>
        <w:t>CHAPTER</w:t>
      </w:r>
      <w:r>
        <w:rPr>
          <w:b/>
          <w:bCs/>
          <w:spacing w:val="-15"/>
        </w:rPr>
        <w:t xml:space="preserve"> </w:t>
      </w:r>
      <w:r>
        <w:rPr>
          <w:b/>
          <w:bCs/>
          <w:spacing w:val="-5"/>
        </w:rPr>
        <w:t>10</w:t>
      </w:r>
    </w:p>
    <w:p w14:paraId="5261DB0D" w14:textId="77777777" w:rsidR="00D76658" w:rsidRDefault="00000000">
      <w:pPr>
        <w:pStyle w:val="Heading3"/>
        <w:spacing w:before="249"/>
        <w:ind w:left="496" w:firstLineChars="1050" w:firstLine="3352"/>
        <w:jc w:val="both"/>
        <w:rPr>
          <w:b/>
          <w:bCs/>
        </w:rPr>
      </w:pPr>
      <w:bookmarkStart w:id="28" w:name="Limitation"/>
      <w:bookmarkEnd w:id="28"/>
      <w:r>
        <w:rPr>
          <w:b/>
          <w:bCs/>
          <w:spacing w:val="-2"/>
        </w:rPr>
        <w:t>LIMITATION</w:t>
      </w:r>
    </w:p>
    <w:p w14:paraId="0F1D5AD1" w14:textId="77777777" w:rsidR="00D76658" w:rsidRDefault="00D76658">
      <w:pPr>
        <w:pStyle w:val="BodyText"/>
        <w:spacing w:before="303"/>
        <w:jc w:val="both"/>
        <w:rPr>
          <w:sz w:val="32"/>
        </w:rPr>
      </w:pPr>
    </w:p>
    <w:p w14:paraId="7431CD47" w14:textId="2566513E" w:rsidR="00D76658" w:rsidRDefault="007900E3">
      <w:pPr>
        <w:pStyle w:val="ListParagraph"/>
        <w:numPr>
          <w:ilvl w:val="2"/>
          <w:numId w:val="13"/>
        </w:numPr>
        <w:tabs>
          <w:tab w:val="left" w:pos="1312"/>
        </w:tabs>
        <w:spacing w:before="1" w:line="360" w:lineRule="auto"/>
        <w:jc w:val="both"/>
        <w:rPr>
          <w:sz w:val="24"/>
        </w:rPr>
      </w:pPr>
      <w:r w:rsidRPr="007900E3">
        <w:rPr>
          <w:sz w:val="24"/>
        </w:rPr>
        <w:t>Command Line Interface Complexity</w:t>
      </w:r>
      <w:r>
        <w:rPr>
          <w:spacing w:val="-2"/>
          <w:sz w:val="24"/>
        </w:rPr>
        <w:t>:</w:t>
      </w:r>
    </w:p>
    <w:p w14:paraId="3D3F2DFA" w14:textId="77777777" w:rsidR="007900E3" w:rsidRDefault="007900E3" w:rsidP="007900E3">
      <w:pPr>
        <w:pStyle w:val="BodyText"/>
        <w:spacing w:line="360" w:lineRule="auto"/>
        <w:ind w:left="1252" w:right="1174"/>
        <w:jc w:val="both"/>
      </w:pPr>
      <w:r>
        <w:t>Explanation: The reliance on a command line interface (CLI) for all interactions might pose a barrier for users unfamiliar with CLI environments.</w:t>
      </w:r>
    </w:p>
    <w:p w14:paraId="3BD3AF94" w14:textId="77777777" w:rsidR="007900E3" w:rsidRDefault="007900E3" w:rsidP="007900E3">
      <w:pPr>
        <w:pStyle w:val="BodyText"/>
        <w:spacing w:line="360" w:lineRule="auto"/>
        <w:ind w:left="1252" w:right="1174"/>
        <w:jc w:val="both"/>
      </w:pPr>
      <w:r>
        <w:t xml:space="preserve">Impact: Users with limited technical expertise may find it challenging to utilize </w:t>
      </w:r>
      <w:proofErr w:type="spellStart"/>
      <w:r>
        <w:t>KeyGuardian's</w:t>
      </w:r>
      <w:proofErr w:type="spellEnd"/>
      <w:r>
        <w:t xml:space="preserve"> features effectively.</w:t>
      </w:r>
    </w:p>
    <w:p w14:paraId="3217F651" w14:textId="43039FDA" w:rsidR="00D76658" w:rsidRDefault="007900E3" w:rsidP="007900E3">
      <w:pPr>
        <w:pStyle w:val="BodyText"/>
        <w:spacing w:line="360" w:lineRule="auto"/>
        <w:ind w:left="1252" w:right="1174"/>
        <w:jc w:val="both"/>
      </w:pPr>
      <w:r>
        <w:t>Mitigation: Provide comprehensive user manuals, tutorials, and example commands to facilitate learning. Consider developing a graphical user interface (GUI) as an alternative.</w:t>
      </w:r>
    </w:p>
    <w:p w14:paraId="61229A4D" w14:textId="77777777" w:rsidR="007900E3" w:rsidRDefault="007900E3" w:rsidP="007900E3">
      <w:pPr>
        <w:pStyle w:val="BodyText"/>
        <w:spacing w:line="360" w:lineRule="auto"/>
        <w:ind w:left="1252" w:right="1174"/>
        <w:jc w:val="both"/>
      </w:pPr>
    </w:p>
    <w:p w14:paraId="5C515472" w14:textId="0529BE82" w:rsidR="00D76658" w:rsidRDefault="007900E3">
      <w:pPr>
        <w:pStyle w:val="ListParagraph"/>
        <w:numPr>
          <w:ilvl w:val="2"/>
          <w:numId w:val="13"/>
        </w:numPr>
        <w:tabs>
          <w:tab w:val="left" w:pos="1312"/>
        </w:tabs>
        <w:spacing w:before="1" w:line="360" w:lineRule="auto"/>
        <w:jc w:val="both"/>
        <w:rPr>
          <w:sz w:val="24"/>
        </w:rPr>
      </w:pPr>
      <w:r w:rsidRPr="007900E3">
        <w:rPr>
          <w:sz w:val="24"/>
        </w:rPr>
        <w:t>Command Injection Vulnerability</w:t>
      </w:r>
      <w:r>
        <w:rPr>
          <w:spacing w:val="-2"/>
          <w:sz w:val="24"/>
        </w:rPr>
        <w:t>:</w:t>
      </w:r>
    </w:p>
    <w:p w14:paraId="101BC90F" w14:textId="77777777" w:rsidR="007900E3" w:rsidRDefault="007900E3" w:rsidP="007900E3">
      <w:pPr>
        <w:pStyle w:val="BodyText"/>
        <w:spacing w:before="1" w:line="360" w:lineRule="auto"/>
        <w:ind w:left="1252" w:right="1367"/>
        <w:jc w:val="both"/>
      </w:pPr>
      <w:r>
        <w:t xml:space="preserve">Explanation: Being a CLI tool, </w:t>
      </w:r>
      <w:proofErr w:type="spellStart"/>
      <w:r>
        <w:t>KeyGuardian</w:t>
      </w:r>
      <w:proofErr w:type="spellEnd"/>
      <w:r>
        <w:t xml:space="preserve"> is susceptible to command injection attacks if user inputs are not properly validated and sanitized.</w:t>
      </w:r>
    </w:p>
    <w:p w14:paraId="14FD03C4" w14:textId="77777777" w:rsidR="007900E3" w:rsidRDefault="007900E3" w:rsidP="007900E3">
      <w:pPr>
        <w:pStyle w:val="BodyText"/>
        <w:spacing w:before="1" w:line="360" w:lineRule="auto"/>
        <w:ind w:left="1252" w:right="1367"/>
        <w:jc w:val="both"/>
      </w:pPr>
      <w:r>
        <w:t>Impact: Potential security risks, including unauthorized access and data breaches.</w:t>
      </w:r>
    </w:p>
    <w:p w14:paraId="6FFCA179" w14:textId="3DC589AE" w:rsidR="00D76658" w:rsidRDefault="007900E3" w:rsidP="007900E3">
      <w:pPr>
        <w:pStyle w:val="BodyText"/>
        <w:spacing w:before="1" w:line="360" w:lineRule="auto"/>
        <w:ind w:left="1252" w:right="1367"/>
        <w:jc w:val="both"/>
      </w:pPr>
      <w:r>
        <w:t>Mitigation: Implement robust input validation and sanitization techniques. Conduct regular security audits and penetration testing to identify and address vulnerabilities.</w:t>
      </w:r>
    </w:p>
    <w:p w14:paraId="49CB9EA2" w14:textId="77777777" w:rsidR="00D76658" w:rsidRDefault="00D76658">
      <w:pPr>
        <w:pStyle w:val="BodyText"/>
        <w:spacing w:before="104" w:line="360" w:lineRule="auto"/>
        <w:jc w:val="both"/>
      </w:pPr>
    </w:p>
    <w:p w14:paraId="23919A79" w14:textId="05C39721" w:rsidR="00D76658" w:rsidRDefault="007900E3">
      <w:pPr>
        <w:pStyle w:val="ListParagraph"/>
        <w:numPr>
          <w:ilvl w:val="2"/>
          <w:numId w:val="13"/>
        </w:numPr>
        <w:tabs>
          <w:tab w:val="left" w:pos="1312"/>
        </w:tabs>
        <w:spacing w:line="360" w:lineRule="auto"/>
        <w:jc w:val="both"/>
        <w:rPr>
          <w:sz w:val="24"/>
        </w:rPr>
      </w:pPr>
      <w:r w:rsidRPr="007900E3">
        <w:rPr>
          <w:sz w:val="24"/>
        </w:rPr>
        <w:t>Dependency on Python Environment</w:t>
      </w:r>
      <w:r>
        <w:rPr>
          <w:spacing w:val="-2"/>
          <w:sz w:val="24"/>
        </w:rPr>
        <w:t>:</w:t>
      </w:r>
    </w:p>
    <w:p w14:paraId="277836AB" w14:textId="77777777" w:rsidR="007900E3" w:rsidRDefault="007900E3" w:rsidP="007900E3">
      <w:pPr>
        <w:pStyle w:val="BodyText"/>
        <w:spacing w:before="3" w:line="360" w:lineRule="auto"/>
        <w:ind w:left="1252" w:right="1435"/>
        <w:jc w:val="both"/>
      </w:pPr>
      <w:r>
        <w:t xml:space="preserve">Explanation: </w:t>
      </w:r>
      <w:proofErr w:type="spellStart"/>
      <w:r>
        <w:t>KeyGuardian</w:t>
      </w:r>
      <w:proofErr w:type="spellEnd"/>
      <w:r>
        <w:t xml:space="preserve"> now relies entirely on the Python programming language, which may limit its compatibility with environments where Python is not readily available or supported.</w:t>
      </w:r>
    </w:p>
    <w:p w14:paraId="49D6018E" w14:textId="77777777" w:rsidR="007900E3" w:rsidRDefault="007900E3" w:rsidP="007900E3">
      <w:pPr>
        <w:pStyle w:val="BodyText"/>
        <w:spacing w:before="3" w:line="360" w:lineRule="auto"/>
        <w:ind w:left="1252" w:right="1435"/>
        <w:jc w:val="both"/>
      </w:pPr>
      <w:r>
        <w:t xml:space="preserve">Impact: Users may face difficulties in installing and running </w:t>
      </w:r>
      <w:proofErr w:type="spellStart"/>
      <w:r>
        <w:t>KeyGuardian</w:t>
      </w:r>
      <w:proofErr w:type="spellEnd"/>
      <w:r>
        <w:t xml:space="preserve"> if their systems lack the necessary Python environment.</w:t>
      </w:r>
    </w:p>
    <w:p w14:paraId="23DFE3D5" w14:textId="320690B5" w:rsidR="00D76658" w:rsidRDefault="007900E3" w:rsidP="007900E3">
      <w:pPr>
        <w:pStyle w:val="BodyText"/>
        <w:spacing w:before="3" w:line="360" w:lineRule="auto"/>
        <w:ind w:left="1252" w:right="1435"/>
        <w:jc w:val="both"/>
      </w:pPr>
      <w:r>
        <w:t xml:space="preserve">Mitigation: Provide detailed installation instructions and dependencies. Consider packaging </w:t>
      </w:r>
      <w:proofErr w:type="spellStart"/>
      <w:r>
        <w:t>KeyGuardian</w:t>
      </w:r>
      <w:proofErr w:type="spellEnd"/>
      <w:r>
        <w:t xml:space="preserve"> with necessary Python binaries for easier installation</w:t>
      </w:r>
      <w:r>
        <w:rPr>
          <w:spacing w:val="-2"/>
        </w:rPr>
        <w:t>.</w:t>
      </w:r>
    </w:p>
    <w:p w14:paraId="77B436C6" w14:textId="57A64D34" w:rsidR="00D76658" w:rsidRPr="007900E3" w:rsidRDefault="007900E3" w:rsidP="007900E3">
      <w:pPr>
        <w:widowControl/>
        <w:autoSpaceDE/>
        <w:autoSpaceDN/>
        <w:rPr>
          <w:sz w:val="24"/>
          <w:szCs w:val="24"/>
        </w:rPr>
      </w:pPr>
      <w:r>
        <w:br w:type="page"/>
      </w:r>
    </w:p>
    <w:p w14:paraId="6FD4DA96" w14:textId="2E7923E3" w:rsidR="00D76658" w:rsidRDefault="0070388E">
      <w:pPr>
        <w:pStyle w:val="ListParagraph"/>
        <w:numPr>
          <w:ilvl w:val="2"/>
          <w:numId w:val="13"/>
        </w:numPr>
        <w:tabs>
          <w:tab w:val="left" w:pos="1312"/>
        </w:tabs>
        <w:spacing w:before="1" w:line="360" w:lineRule="auto"/>
        <w:jc w:val="both"/>
        <w:rPr>
          <w:sz w:val="24"/>
        </w:rPr>
      </w:pPr>
      <w:r w:rsidRPr="0070388E">
        <w:rPr>
          <w:sz w:val="24"/>
        </w:rPr>
        <w:lastRenderedPageBreak/>
        <w:t>Performance Overheads</w:t>
      </w:r>
      <w:r>
        <w:rPr>
          <w:spacing w:val="-2"/>
          <w:sz w:val="24"/>
        </w:rPr>
        <w:t>:</w:t>
      </w:r>
    </w:p>
    <w:p w14:paraId="67FCC335" w14:textId="77777777" w:rsidR="0070388E" w:rsidRDefault="0070388E" w:rsidP="0070388E">
      <w:pPr>
        <w:pStyle w:val="BodyText"/>
        <w:spacing w:line="360" w:lineRule="auto"/>
        <w:ind w:left="1252" w:right="1367"/>
        <w:jc w:val="both"/>
      </w:pPr>
      <w:r>
        <w:t>Explanation: The performance of encryption and decryption operations can vary significantly based on system specifications and data size.</w:t>
      </w:r>
    </w:p>
    <w:p w14:paraId="66D9AA2F" w14:textId="77777777" w:rsidR="0070388E" w:rsidRDefault="0070388E" w:rsidP="0070388E">
      <w:pPr>
        <w:pStyle w:val="BodyText"/>
        <w:spacing w:line="360" w:lineRule="auto"/>
        <w:ind w:left="1252" w:right="1367"/>
        <w:jc w:val="both"/>
      </w:pPr>
      <w:r>
        <w:t>Impact: Users with lower-end hardware may experience slower processing times, affecting their workflow efficiency.</w:t>
      </w:r>
    </w:p>
    <w:p w14:paraId="53D2959E" w14:textId="30FD35E9" w:rsidR="00D76658" w:rsidRDefault="0070388E" w:rsidP="0070388E">
      <w:pPr>
        <w:pStyle w:val="BodyText"/>
        <w:spacing w:line="360" w:lineRule="auto"/>
        <w:ind w:left="1252" w:right="1367"/>
        <w:jc w:val="both"/>
      </w:pPr>
      <w:r>
        <w:t>Mitigation: Optimize the code for performance, provide options to adjust encryption settings for faster processing, and offer guidelines for improving performance on various systems.</w:t>
      </w:r>
    </w:p>
    <w:p w14:paraId="50C2A23E" w14:textId="77777777" w:rsidR="00D76658" w:rsidRDefault="00D76658">
      <w:pPr>
        <w:spacing w:line="360" w:lineRule="auto"/>
      </w:pPr>
    </w:p>
    <w:p w14:paraId="55D7082D" w14:textId="7B8C6B3F" w:rsidR="00D76658" w:rsidRDefault="0070388E">
      <w:pPr>
        <w:pStyle w:val="ListParagraph"/>
        <w:numPr>
          <w:ilvl w:val="2"/>
          <w:numId w:val="13"/>
        </w:numPr>
        <w:tabs>
          <w:tab w:val="left" w:pos="1312"/>
        </w:tabs>
        <w:spacing w:before="76" w:line="360" w:lineRule="auto"/>
        <w:jc w:val="both"/>
        <w:rPr>
          <w:sz w:val="24"/>
        </w:rPr>
      </w:pPr>
      <w:r w:rsidRPr="0070388E">
        <w:rPr>
          <w:sz w:val="24"/>
        </w:rPr>
        <w:t>Data Integrity and Backup</w:t>
      </w:r>
      <w:r>
        <w:rPr>
          <w:spacing w:val="-2"/>
          <w:sz w:val="24"/>
        </w:rPr>
        <w:t>:</w:t>
      </w:r>
    </w:p>
    <w:p w14:paraId="1497544E" w14:textId="77777777" w:rsidR="0070388E" w:rsidRDefault="0070388E" w:rsidP="0070388E">
      <w:pPr>
        <w:pStyle w:val="BodyText"/>
        <w:spacing w:line="360" w:lineRule="auto"/>
        <w:ind w:left="1252" w:right="1222"/>
        <w:jc w:val="both"/>
      </w:pPr>
      <w:r>
        <w:t>Explanation: Ensuring data integrity during encryption and decryption processes is crucial, as any corruption can lead to data loss.</w:t>
      </w:r>
    </w:p>
    <w:p w14:paraId="0C89FE25" w14:textId="77777777" w:rsidR="0070388E" w:rsidRDefault="0070388E" w:rsidP="0070388E">
      <w:pPr>
        <w:pStyle w:val="BodyText"/>
        <w:spacing w:line="360" w:lineRule="auto"/>
        <w:ind w:left="1252" w:right="1222"/>
        <w:jc w:val="both"/>
      </w:pPr>
      <w:r>
        <w:t>Impact: Users risk losing critical data if integrity checks and backups are not adequately managed.</w:t>
      </w:r>
    </w:p>
    <w:p w14:paraId="2CCCE5FB" w14:textId="6067629A" w:rsidR="00D76658" w:rsidRDefault="0070388E" w:rsidP="0070388E">
      <w:pPr>
        <w:pStyle w:val="BodyText"/>
        <w:spacing w:line="360" w:lineRule="auto"/>
        <w:ind w:left="1252" w:right="1222"/>
        <w:jc w:val="both"/>
      </w:pPr>
      <w:r>
        <w:t>Mitigation: Implement data integrity checks and automatic backup features. Provide guidelines for regular manual backups and data recovery procedures.</w:t>
      </w:r>
    </w:p>
    <w:p w14:paraId="4B9F9909" w14:textId="77777777" w:rsidR="00D76658" w:rsidRDefault="00D76658">
      <w:pPr>
        <w:spacing w:line="360" w:lineRule="auto"/>
      </w:pPr>
    </w:p>
    <w:p w14:paraId="44BED9B7" w14:textId="73F878CE" w:rsidR="00D76658" w:rsidRDefault="0070388E">
      <w:pPr>
        <w:pStyle w:val="ListParagraph"/>
        <w:numPr>
          <w:ilvl w:val="2"/>
          <w:numId w:val="13"/>
        </w:numPr>
        <w:tabs>
          <w:tab w:val="left" w:pos="1312"/>
        </w:tabs>
        <w:spacing w:before="76" w:line="360" w:lineRule="auto"/>
        <w:jc w:val="both"/>
        <w:rPr>
          <w:sz w:val="24"/>
        </w:rPr>
      </w:pPr>
      <w:r w:rsidRPr="0070388E">
        <w:rPr>
          <w:sz w:val="24"/>
        </w:rPr>
        <w:t>Integration with Existing Systems</w:t>
      </w:r>
      <w:r>
        <w:rPr>
          <w:spacing w:val="-2"/>
          <w:sz w:val="24"/>
        </w:rPr>
        <w:t>:</w:t>
      </w:r>
    </w:p>
    <w:p w14:paraId="1FE5F076" w14:textId="77777777" w:rsidR="0070388E" w:rsidRDefault="0070388E" w:rsidP="0070388E">
      <w:pPr>
        <w:pStyle w:val="BodyText"/>
        <w:spacing w:line="360" w:lineRule="auto"/>
        <w:ind w:left="1252" w:right="1222"/>
        <w:jc w:val="both"/>
      </w:pPr>
      <w:r>
        <w:t xml:space="preserve">Explanation: Integrating </w:t>
      </w:r>
      <w:proofErr w:type="spellStart"/>
      <w:r>
        <w:t>KeyGuardian</w:t>
      </w:r>
      <w:proofErr w:type="spellEnd"/>
      <w:r>
        <w:t xml:space="preserve"> with other security tools and systems might pose compatibility issues.</w:t>
      </w:r>
    </w:p>
    <w:p w14:paraId="5346AC58" w14:textId="77777777" w:rsidR="0070388E" w:rsidRDefault="0070388E" w:rsidP="0070388E">
      <w:pPr>
        <w:pStyle w:val="BodyText"/>
        <w:spacing w:line="360" w:lineRule="auto"/>
        <w:ind w:left="1252" w:right="1222"/>
        <w:jc w:val="both"/>
      </w:pPr>
      <w:r>
        <w:t xml:space="preserve">Impact: Users may encounter difficulties in seamlessly incorporating </w:t>
      </w:r>
      <w:proofErr w:type="spellStart"/>
      <w:r>
        <w:t>KeyGuardian</w:t>
      </w:r>
      <w:proofErr w:type="spellEnd"/>
      <w:r>
        <w:t xml:space="preserve"> into their existing security workflows.</w:t>
      </w:r>
    </w:p>
    <w:p w14:paraId="005EA3CD" w14:textId="3361F407" w:rsidR="00D76658" w:rsidRDefault="0070388E" w:rsidP="0070388E">
      <w:pPr>
        <w:pStyle w:val="BodyText"/>
        <w:spacing w:line="360" w:lineRule="auto"/>
        <w:ind w:left="1252" w:right="1222"/>
        <w:jc w:val="both"/>
      </w:pPr>
      <w:r>
        <w:t xml:space="preserve">Mitigation: Develop comprehensive integration guides and support for popular security tools. Ensure </w:t>
      </w:r>
      <w:proofErr w:type="spellStart"/>
      <w:r>
        <w:t>KeyGuardian's</w:t>
      </w:r>
      <w:proofErr w:type="spellEnd"/>
      <w:r>
        <w:t xml:space="preserve"> output formats are compatible with other systems.</w:t>
      </w:r>
    </w:p>
    <w:p w14:paraId="49BEA545" w14:textId="77777777" w:rsidR="00D76658" w:rsidRDefault="00D76658">
      <w:pPr>
        <w:spacing w:line="360" w:lineRule="auto"/>
      </w:pPr>
    </w:p>
    <w:p w14:paraId="31D731F1" w14:textId="44969BAB" w:rsidR="00D76658" w:rsidRDefault="0070388E">
      <w:pPr>
        <w:pStyle w:val="ListParagraph"/>
        <w:numPr>
          <w:ilvl w:val="2"/>
          <w:numId w:val="13"/>
        </w:numPr>
        <w:tabs>
          <w:tab w:val="left" w:pos="1312"/>
        </w:tabs>
        <w:spacing w:before="76" w:line="360" w:lineRule="auto"/>
        <w:jc w:val="both"/>
        <w:rPr>
          <w:sz w:val="24"/>
        </w:rPr>
      </w:pPr>
      <w:r w:rsidRPr="0070388E">
        <w:rPr>
          <w:sz w:val="24"/>
        </w:rPr>
        <w:t>Scalability Challenges</w:t>
      </w:r>
      <w:r>
        <w:rPr>
          <w:spacing w:val="-2"/>
          <w:sz w:val="24"/>
        </w:rPr>
        <w:t>:</w:t>
      </w:r>
    </w:p>
    <w:p w14:paraId="1E993733" w14:textId="77777777" w:rsidR="0070388E" w:rsidRDefault="0070388E" w:rsidP="0070388E">
      <w:pPr>
        <w:pStyle w:val="BodyText"/>
        <w:spacing w:before="77" w:line="360" w:lineRule="auto"/>
        <w:ind w:left="1252" w:right="1221"/>
        <w:jc w:val="both"/>
      </w:pPr>
      <w:r>
        <w:t xml:space="preserve">Explanation: The scalability of </w:t>
      </w:r>
      <w:proofErr w:type="spellStart"/>
      <w:r>
        <w:t>KeyGuardian's</w:t>
      </w:r>
      <w:proofErr w:type="spellEnd"/>
      <w:r>
        <w:t xml:space="preserve"> operations, particularly with large datasets or high-frequency usage, remains a concern.</w:t>
      </w:r>
    </w:p>
    <w:p w14:paraId="76E75ACB" w14:textId="77777777" w:rsidR="0070388E" w:rsidRDefault="0070388E" w:rsidP="0070388E">
      <w:pPr>
        <w:pStyle w:val="BodyText"/>
        <w:spacing w:before="77" w:line="360" w:lineRule="auto"/>
        <w:ind w:left="1252" w:right="1221"/>
        <w:jc w:val="both"/>
      </w:pPr>
      <w:r>
        <w:t>Impact: As user demand grows, the tool may experience performance bottlenecks or system overloads.</w:t>
      </w:r>
    </w:p>
    <w:p w14:paraId="27A3C5AA" w14:textId="39167A70" w:rsidR="00D76658" w:rsidRDefault="0070388E" w:rsidP="0070388E">
      <w:pPr>
        <w:pStyle w:val="BodyText"/>
        <w:spacing w:before="77" w:line="360" w:lineRule="auto"/>
        <w:ind w:left="1252" w:right="1221"/>
        <w:jc w:val="both"/>
      </w:pPr>
      <w:r>
        <w:lastRenderedPageBreak/>
        <w:t>Mitigation: Conduct scalability testing and optimize the architecture to handle increased loads. Implement load balancing and distributed processing techniques where applicable.</w:t>
      </w:r>
    </w:p>
    <w:p w14:paraId="4C18CBAC" w14:textId="77777777" w:rsidR="0070388E" w:rsidRDefault="0070388E" w:rsidP="0070388E">
      <w:pPr>
        <w:pStyle w:val="BodyText"/>
        <w:spacing w:before="77" w:line="360" w:lineRule="auto"/>
        <w:ind w:left="1252" w:right="1221"/>
        <w:jc w:val="both"/>
      </w:pPr>
    </w:p>
    <w:p w14:paraId="2AB09B88" w14:textId="20799029" w:rsidR="00D76658" w:rsidRDefault="0070388E">
      <w:pPr>
        <w:pStyle w:val="ListParagraph"/>
        <w:numPr>
          <w:ilvl w:val="2"/>
          <w:numId w:val="13"/>
        </w:numPr>
        <w:tabs>
          <w:tab w:val="left" w:pos="1312"/>
        </w:tabs>
        <w:spacing w:before="76" w:line="360" w:lineRule="auto"/>
        <w:jc w:val="both"/>
        <w:rPr>
          <w:sz w:val="24"/>
        </w:rPr>
      </w:pPr>
      <w:r w:rsidRPr="0070388E">
        <w:rPr>
          <w:sz w:val="24"/>
        </w:rPr>
        <w:t>Lack of Real-Time Collaboration Features</w:t>
      </w:r>
      <w:r>
        <w:rPr>
          <w:spacing w:val="-2"/>
          <w:sz w:val="24"/>
        </w:rPr>
        <w:t>:</w:t>
      </w:r>
    </w:p>
    <w:p w14:paraId="1FDBC672" w14:textId="77777777" w:rsidR="0070388E" w:rsidRDefault="0070388E" w:rsidP="0070388E">
      <w:pPr>
        <w:pStyle w:val="BodyText"/>
        <w:spacing w:line="360" w:lineRule="auto"/>
        <w:ind w:left="1252" w:right="1222"/>
        <w:jc w:val="both"/>
      </w:pPr>
      <w:r>
        <w:t xml:space="preserve">Explanation: </w:t>
      </w:r>
      <w:proofErr w:type="spellStart"/>
      <w:r>
        <w:t>KeyGuardian</w:t>
      </w:r>
      <w:proofErr w:type="spellEnd"/>
      <w:r>
        <w:t>, being a CLI tool, lacks features that support real-time collaboration between users.</w:t>
      </w:r>
    </w:p>
    <w:p w14:paraId="4D58BAC9" w14:textId="77777777" w:rsidR="0070388E" w:rsidRDefault="0070388E" w:rsidP="0070388E">
      <w:pPr>
        <w:pStyle w:val="BodyText"/>
        <w:spacing w:line="360" w:lineRule="auto"/>
        <w:ind w:left="1252" w:right="1222"/>
        <w:jc w:val="both"/>
      </w:pPr>
      <w:r>
        <w:t>Impact: Users working in teams may find it difficult to collaborate efficiently without integrated collaboration tools.</w:t>
      </w:r>
    </w:p>
    <w:p w14:paraId="02F4A6FF" w14:textId="600293C6" w:rsidR="00D76658" w:rsidRDefault="0070388E" w:rsidP="0070388E">
      <w:pPr>
        <w:pStyle w:val="BodyText"/>
        <w:spacing w:line="360" w:lineRule="auto"/>
        <w:ind w:left="1252" w:right="1222"/>
        <w:jc w:val="both"/>
      </w:pPr>
      <w:r>
        <w:t>Mitigation: Explore the possibility of integrating version control systems or collaborative platforms. Provide guidelines for collaborative workflows using external tools.</w:t>
      </w:r>
    </w:p>
    <w:p w14:paraId="7EB738B5" w14:textId="77777777" w:rsidR="00D76658" w:rsidRDefault="00D76658">
      <w:pPr>
        <w:pStyle w:val="BodyText"/>
        <w:spacing w:before="27" w:line="360" w:lineRule="auto"/>
      </w:pPr>
    </w:p>
    <w:p w14:paraId="396B76D6" w14:textId="77777777" w:rsidR="0070388E" w:rsidRDefault="0070388E" w:rsidP="0070388E">
      <w:pPr>
        <w:pStyle w:val="ListParagraph"/>
        <w:numPr>
          <w:ilvl w:val="2"/>
          <w:numId w:val="13"/>
        </w:numPr>
        <w:tabs>
          <w:tab w:val="left" w:pos="1221"/>
        </w:tabs>
        <w:spacing w:line="360" w:lineRule="auto"/>
        <w:ind w:left="1221" w:hanging="180"/>
        <w:jc w:val="both"/>
        <w:rPr>
          <w:sz w:val="24"/>
        </w:rPr>
      </w:pPr>
      <w:r>
        <w:rPr>
          <w:sz w:val="24"/>
        </w:rPr>
        <w:t>User</w:t>
      </w:r>
      <w:r>
        <w:rPr>
          <w:spacing w:val="-3"/>
          <w:sz w:val="24"/>
        </w:rPr>
        <w:t xml:space="preserve"> </w:t>
      </w:r>
      <w:r>
        <w:rPr>
          <w:sz w:val="24"/>
        </w:rPr>
        <w:t>Engagement</w:t>
      </w:r>
      <w:r>
        <w:rPr>
          <w:spacing w:val="-2"/>
          <w:sz w:val="24"/>
        </w:rPr>
        <w:t xml:space="preserve"> </w:t>
      </w:r>
      <w:r>
        <w:rPr>
          <w:sz w:val="24"/>
        </w:rPr>
        <w:t>and</w:t>
      </w:r>
      <w:r>
        <w:rPr>
          <w:spacing w:val="1"/>
          <w:sz w:val="24"/>
        </w:rPr>
        <w:t xml:space="preserve"> </w:t>
      </w:r>
      <w:r>
        <w:rPr>
          <w:spacing w:val="-2"/>
          <w:sz w:val="24"/>
        </w:rPr>
        <w:t>Training:</w:t>
      </w:r>
    </w:p>
    <w:p w14:paraId="6ABAD126" w14:textId="77777777" w:rsidR="0070388E" w:rsidRDefault="0070388E" w:rsidP="0070388E">
      <w:pPr>
        <w:pStyle w:val="BodyText"/>
        <w:spacing w:line="360" w:lineRule="auto"/>
        <w:ind w:left="1252" w:right="1220"/>
        <w:jc w:val="both"/>
      </w:pPr>
      <w:r>
        <w:t xml:space="preserve">Explanation: Sustaining user engagement and ensuring users are adequately trained to use </w:t>
      </w:r>
      <w:proofErr w:type="spellStart"/>
      <w:r>
        <w:t>KeyGuardian</w:t>
      </w:r>
      <w:proofErr w:type="spellEnd"/>
      <w:r>
        <w:t xml:space="preserve"> effectively can be challenging.</w:t>
      </w:r>
    </w:p>
    <w:p w14:paraId="1BF67DBE" w14:textId="77777777" w:rsidR="0070388E" w:rsidRDefault="0070388E" w:rsidP="0070388E">
      <w:pPr>
        <w:pStyle w:val="BodyText"/>
        <w:spacing w:line="360" w:lineRule="auto"/>
        <w:ind w:left="1252" w:right="1220"/>
        <w:jc w:val="both"/>
      </w:pPr>
      <w:r>
        <w:t>Impact: Users may not fully utilize all features or may abandon the tool due to complexity.</w:t>
      </w:r>
    </w:p>
    <w:p w14:paraId="5A429AD1" w14:textId="77777777" w:rsidR="0070388E" w:rsidRDefault="0070388E" w:rsidP="0070388E">
      <w:pPr>
        <w:pStyle w:val="BodyText"/>
        <w:spacing w:line="360" w:lineRule="auto"/>
        <w:ind w:left="1252" w:right="1220"/>
        <w:jc w:val="both"/>
        <w:rPr>
          <w:spacing w:val="-2"/>
        </w:rPr>
      </w:pPr>
      <w:r>
        <w:t>Mitigation: Offer regular training sessions, webinars, and an active user community forum. Continuously update documentation and provide responsive user support</w:t>
      </w:r>
      <w:r>
        <w:rPr>
          <w:spacing w:val="-2"/>
        </w:rPr>
        <w:t>.</w:t>
      </w:r>
    </w:p>
    <w:p w14:paraId="37B13CBA" w14:textId="77777777" w:rsidR="0070388E" w:rsidRDefault="0070388E" w:rsidP="0070388E">
      <w:pPr>
        <w:pStyle w:val="BodyText"/>
        <w:spacing w:line="360" w:lineRule="auto"/>
        <w:ind w:left="1252" w:right="1220"/>
        <w:jc w:val="both"/>
        <w:rPr>
          <w:spacing w:val="-2"/>
        </w:rPr>
      </w:pPr>
    </w:p>
    <w:p w14:paraId="1FAB50FF" w14:textId="18A8483A" w:rsidR="0070388E" w:rsidRDefault="0070388E" w:rsidP="0070388E">
      <w:pPr>
        <w:pStyle w:val="ListParagraph"/>
        <w:numPr>
          <w:ilvl w:val="2"/>
          <w:numId w:val="13"/>
        </w:numPr>
        <w:tabs>
          <w:tab w:val="left" w:pos="1221"/>
        </w:tabs>
        <w:spacing w:line="360" w:lineRule="auto"/>
        <w:ind w:left="1221" w:hanging="180"/>
        <w:jc w:val="both"/>
        <w:rPr>
          <w:sz w:val="24"/>
        </w:rPr>
      </w:pPr>
      <w:r w:rsidRPr="0070388E">
        <w:rPr>
          <w:sz w:val="24"/>
        </w:rPr>
        <w:t>Cross-Platform Compatibility</w:t>
      </w:r>
      <w:r>
        <w:rPr>
          <w:spacing w:val="-2"/>
          <w:sz w:val="24"/>
        </w:rPr>
        <w:t>:</w:t>
      </w:r>
    </w:p>
    <w:p w14:paraId="32060841" w14:textId="77777777" w:rsidR="0070388E" w:rsidRDefault="0070388E" w:rsidP="0070388E">
      <w:pPr>
        <w:pStyle w:val="BodyText"/>
        <w:spacing w:line="360" w:lineRule="auto"/>
        <w:ind w:left="1252" w:right="1220"/>
        <w:jc w:val="both"/>
      </w:pPr>
      <w:r>
        <w:t xml:space="preserve">Explanation: Ensuring </w:t>
      </w:r>
      <w:proofErr w:type="spellStart"/>
      <w:r>
        <w:t>KeyGuardian</w:t>
      </w:r>
      <w:proofErr w:type="spellEnd"/>
      <w:r>
        <w:t xml:space="preserve"> works consistently across different operating systems can be complex.</w:t>
      </w:r>
    </w:p>
    <w:p w14:paraId="2C77630E" w14:textId="77777777" w:rsidR="0070388E" w:rsidRDefault="0070388E" w:rsidP="0070388E">
      <w:pPr>
        <w:pStyle w:val="BodyText"/>
        <w:spacing w:line="360" w:lineRule="auto"/>
        <w:ind w:left="1252" w:right="1220"/>
        <w:jc w:val="both"/>
      </w:pPr>
      <w:r>
        <w:t>Impact: Users on less common operating systems might face compatibility issues or reduced functionality.</w:t>
      </w:r>
    </w:p>
    <w:p w14:paraId="37D36610" w14:textId="120D7E65" w:rsidR="0070388E" w:rsidRDefault="0070388E" w:rsidP="0070388E">
      <w:pPr>
        <w:pStyle w:val="BodyText"/>
        <w:spacing w:line="360" w:lineRule="auto"/>
        <w:ind w:left="1252" w:right="1220"/>
        <w:jc w:val="both"/>
        <w:rPr>
          <w:spacing w:val="-2"/>
        </w:rPr>
      </w:pPr>
      <w:r>
        <w:t>Mitigation: Perform thorough testing on all major operating systems and provide platform-specific installation packages and instructions. Consider user feedback to identify and address platform-specific issues.</w:t>
      </w:r>
    </w:p>
    <w:p w14:paraId="775AEAA6" w14:textId="77777777" w:rsidR="00D76658" w:rsidRDefault="00D76658">
      <w:pPr>
        <w:pStyle w:val="BodyText"/>
        <w:spacing w:line="264" w:lineRule="auto"/>
        <w:ind w:left="1252" w:right="1220"/>
        <w:jc w:val="both"/>
        <w:rPr>
          <w:spacing w:val="-2"/>
        </w:rPr>
      </w:pPr>
    </w:p>
    <w:p w14:paraId="75E8C98E" w14:textId="77777777" w:rsidR="00D76658" w:rsidRDefault="00D76658">
      <w:pPr>
        <w:pStyle w:val="BodyText"/>
        <w:spacing w:line="264" w:lineRule="auto"/>
        <w:ind w:left="1252" w:right="1220"/>
        <w:jc w:val="both"/>
        <w:rPr>
          <w:spacing w:val="-2"/>
        </w:rPr>
        <w:sectPr w:rsidR="00D76658">
          <w:pgSz w:w="12240" w:h="15840"/>
          <w:pgMar w:top="1340" w:right="600" w:bottom="1160" w:left="1140" w:header="0" w:footer="970" w:gutter="0"/>
          <w:cols w:space="720"/>
        </w:sectPr>
      </w:pPr>
    </w:p>
    <w:p w14:paraId="7E89321C" w14:textId="77777777" w:rsidR="00D76658" w:rsidRDefault="00000000">
      <w:pPr>
        <w:pStyle w:val="Heading2"/>
        <w:spacing w:before="0"/>
        <w:ind w:firstLineChars="1150" w:firstLine="3694"/>
        <w:jc w:val="both"/>
        <w:rPr>
          <w:b/>
          <w:bCs/>
        </w:rPr>
      </w:pPr>
      <w:bookmarkStart w:id="29" w:name="CHAPTER_11"/>
      <w:bookmarkEnd w:id="29"/>
      <w:r>
        <w:rPr>
          <w:b/>
          <w:bCs/>
        </w:rPr>
        <w:lastRenderedPageBreak/>
        <w:t>CHAPTER</w:t>
      </w:r>
      <w:r>
        <w:rPr>
          <w:b/>
          <w:bCs/>
          <w:spacing w:val="-20"/>
        </w:rPr>
        <w:t xml:space="preserve"> </w:t>
      </w:r>
      <w:r>
        <w:rPr>
          <w:b/>
          <w:bCs/>
          <w:spacing w:val="-5"/>
        </w:rPr>
        <w:t>11</w:t>
      </w:r>
    </w:p>
    <w:p w14:paraId="7054612B" w14:textId="77777777" w:rsidR="00D76658" w:rsidRDefault="00000000">
      <w:pPr>
        <w:pStyle w:val="Heading3"/>
        <w:spacing w:before="249"/>
        <w:ind w:left="1186" w:firstLineChars="800" w:firstLine="2570"/>
        <w:jc w:val="both"/>
        <w:rPr>
          <w:b/>
          <w:bCs/>
        </w:rPr>
      </w:pPr>
      <w:r>
        <w:rPr>
          <w:b/>
          <w:bCs/>
        </w:rPr>
        <w:t>FUTURE SCOPE</w:t>
      </w:r>
    </w:p>
    <w:p w14:paraId="70209858" w14:textId="77777777" w:rsidR="00D76658" w:rsidRDefault="00D76658">
      <w:pPr>
        <w:pStyle w:val="BodyText"/>
        <w:spacing w:before="339"/>
        <w:rPr>
          <w:sz w:val="32"/>
        </w:rPr>
      </w:pPr>
    </w:p>
    <w:p w14:paraId="2D814D33" w14:textId="38AB729E" w:rsidR="00D76658" w:rsidRDefault="00240AB7" w:rsidP="00D5703C">
      <w:pPr>
        <w:pStyle w:val="ListParagraph"/>
        <w:numPr>
          <w:ilvl w:val="0"/>
          <w:numId w:val="14"/>
        </w:numPr>
        <w:tabs>
          <w:tab w:val="left" w:pos="1372"/>
          <w:tab w:val="left" w:pos="9360"/>
        </w:tabs>
        <w:spacing w:before="1"/>
        <w:ind w:right="1140"/>
        <w:jc w:val="both"/>
        <w:rPr>
          <w:sz w:val="24"/>
        </w:rPr>
      </w:pPr>
      <w:r w:rsidRPr="00240AB7">
        <w:rPr>
          <w:sz w:val="24"/>
        </w:rPr>
        <w:t>User Login and Multi-User Control:</w:t>
      </w:r>
    </w:p>
    <w:p w14:paraId="0E78AA74" w14:textId="77777777" w:rsidR="00EB4CD9" w:rsidRDefault="00EB4CD9" w:rsidP="00EB4CD9">
      <w:pPr>
        <w:pStyle w:val="ListParagraph"/>
        <w:tabs>
          <w:tab w:val="left" w:pos="1372"/>
          <w:tab w:val="left" w:pos="9360"/>
        </w:tabs>
        <w:spacing w:before="1"/>
        <w:ind w:left="1372" w:right="1140" w:firstLine="0"/>
        <w:jc w:val="both"/>
        <w:rPr>
          <w:sz w:val="24"/>
        </w:rPr>
      </w:pPr>
    </w:p>
    <w:p w14:paraId="0883284D" w14:textId="77777777" w:rsidR="00240AB7" w:rsidRPr="00240AB7" w:rsidRDefault="00240AB7" w:rsidP="00EB4CD9">
      <w:pPr>
        <w:pStyle w:val="ListParagraph"/>
        <w:numPr>
          <w:ilvl w:val="1"/>
          <w:numId w:val="14"/>
        </w:numPr>
        <w:tabs>
          <w:tab w:val="left" w:pos="1390"/>
          <w:tab w:val="left" w:pos="9360"/>
        </w:tabs>
        <w:spacing w:line="360" w:lineRule="auto"/>
        <w:ind w:left="1390" w:right="1140" w:hanging="138"/>
        <w:jc w:val="both"/>
        <w:rPr>
          <w:sz w:val="24"/>
        </w:rPr>
      </w:pPr>
      <w:r w:rsidRPr="00240AB7">
        <w:rPr>
          <w:sz w:val="24"/>
        </w:rPr>
        <w:t>Explanation: Introduce a user authentication and login system to manage multiple users securely.</w:t>
      </w:r>
    </w:p>
    <w:p w14:paraId="2AADB544" w14:textId="77777777" w:rsidR="00240AB7" w:rsidRPr="00240AB7" w:rsidRDefault="00240AB7" w:rsidP="00EB4CD9">
      <w:pPr>
        <w:pStyle w:val="ListParagraph"/>
        <w:numPr>
          <w:ilvl w:val="1"/>
          <w:numId w:val="14"/>
        </w:numPr>
        <w:tabs>
          <w:tab w:val="left" w:pos="1390"/>
          <w:tab w:val="left" w:pos="9360"/>
        </w:tabs>
        <w:spacing w:line="360" w:lineRule="auto"/>
        <w:ind w:left="1390" w:right="1140" w:hanging="138"/>
        <w:jc w:val="both"/>
        <w:rPr>
          <w:sz w:val="24"/>
        </w:rPr>
      </w:pPr>
      <w:r w:rsidRPr="00240AB7">
        <w:rPr>
          <w:sz w:val="24"/>
        </w:rPr>
        <w:t>Implementation: Develop a robust authentication mechanism, including username and password protection, and potentially integrating two-factor authentication (2FA) for added security.</w:t>
      </w:r>
    </w:p>
    <w:p w14:paraId="0A50455C" w14:textId="650FBA62" w:rsidR="00D76658" w:rsidRDefault="00240AB7" w:rsidP="00EB4CD9">
      <w:pPr>
        <w:pStyle w:val="ListParagraph"/>
        <w:numPr>
          <w:ilvl w:val="1"/>
          <w:numId w:val="14"/>
        </w:numPr>
        <w:tabs>
          <w:tab w:val="left" w:pos="1390"/>
          <w:tab w:val="left" w:pos="9360"/>
        </w:tabs>
        <w:spacing w:line="360" w:lineRule="auto"/>
        <w:ind w:left="1390" w:right="1140" w:hanging="138"/>
        <w:jc w:val="both"/>
        <w:rPr>
          <w:sz w:val="24"/>
        </w:rPr>
      </w:pPr>
      <w:r w:rsidRPr="00240AB7">
        <w:rPr>
          <w:sz w:val="24"/>
        </w:rPr>
        <w:t>Benefit: Enables personalized user experiences, user-specific settings, and secure access control for multiple users</w:t>
      </w:r>
      <w:r w:rsidRPr="00CB0C6C">
        <w:rPr>
          <w:sz w:val="24"/>
        </w:rPr>
        <w:t>.</w:t>
      </w:r>
    </w:p>
    <w:p w14:paraId="1FD50FB1" w14:textId="77777777" w:rsidR="00D76658" w:rsidRDefault="00D76658">
      <w:pPr>
        <w:spacing w:line="264" w:lineRule="auto"/>
        <w:rPr>
          <w:sz w:val="24"/>
        </w:rPr>
      </w:pPr>
    </w:p>
    <w:p w14:paraId="4BC7C25B" w14:textId="01005F23" w:rsidR="00D5703C" w:rsidRDefault="00AB6E23" w:rsidP="00D5703C">
      <w:pPr>
        <w:pStyle w:val="ListParagraph"/>
        <w:numPr>
          <w:ilvl w:val="0"/>
          <w:numId w:val="14"/>
        </w:numPr>
        <w:tabs>
          <w:tab w:val="left" w:pos="1372"/>
          <w:tab w:val="left" w:pos="9360"/>
        </w:tabs>
        <w:spacing w:before="1"/>
        <w:ind w:right="1140"/>
        <w:jc w:val="both"/>
        <w:rPr>
          <w:sz w:val="24"/>
        </w:rPr>
      </w:pPr>
      <w:r w:rsidRPr="00AB6E23">
        <w:rPr>
          <w:sz w:val="24"/>
        </w:rPr>
        <w:t>Adding Extra Cryptographic Methods</w:t>
      </w:r>
      <w:r w:rsidR="00D5703C" w:rsidRPr="00240AB7">
        <w:rPr>
          <w:sz w:val="24"/>
        </w:rPr>
        <w:t>:</w:t>
      </w:r>
    </w:p>
    <w:p w14:paraId="6FFC116F" w14:textId="77777777" w:rsidR="00EB4CD9" w:rsidRDefault="00EB4CD9" w:rsidP="00EB4CD9">
      <w:pPr>
        <w:pStyle w:val="ListParagraph"/>
        <w:tabs>
          <w:tab w:val="left" w:pos="1372"/>
          <w:tab w:val="left" w:pos="9360"/>
        </w:tabs>
        <w:spacing w:before="1"/>
        <w:ind w:left="1372" w:right="1140" w:firstLine="0"/>
        <w:jc w:val="both"/>
        <w:rPr>
          <w:sz w:val="24"/>
        </w:rPr>
      </w:pPr>
    </w:p>
    <w:p w14:paraId="0EBF42FE" w14:textId="77777777" w:rsidR="00EB4CD9" w:rsidRPr="00EB4CD9" w:rsidRDefault="00EB4CD9" w:rsidP="00EB4CD9">
      <w:pPr>
        <w:pStyle w:val="ListParagraph"/>
        <w:numPr>
          <w:ilvl w:val="1"/>
          <w:numId w:val="14"/>
        </w:numPr>
        <w:tabs>
          <w:tab w:val="left" w:pos="1390"/>
          <w:tab w:val="left" w:pos="9360"/>
        </w:tabs>
        <w:spacing w:before="142" w:line="360" w:lineRule="auto"/>
        <w:ind w:right="1140"/>
        <w:jc w:val="both"/>
        <w:rPr>
          <w:sz w:val="24"/>
        </w:rPr>
      </w:pPr>
      <w:r w:rsidRPr="00EB4CD9">
        <w:rPr>
          <w:sz w:val="24"/>
        </w:rPr>
        <w:t>Explanation: Expand the suite of cryptographic methods available for file and folder encryption.</w:t>
      </w:r>
    </w:p>
    <w:p w14:paraId="5A79CD55" w14:textId="77777777" w:rsidR="00EB4CD9" w:rsidRPr="00EB4CD9"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Implementation: Include advanced encryption algorithms such as AES-256, RSA, and elliptic-curve cryptography (ECC).</w:t>
      </w:r>
    </w:p>
    <w:p w14:paraId="41EE4DE2" w14:textId="0DC72587" w:rsidR="00D5703C"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Benefit: Provides users with a range of encryption options, enhancing security and flexibility in protecting their data</w:t>
      </w:r>
      <w:r w:rsidR="00D5703C" w:rsidRPr="00CB0C6C">
        <w:rPr>
          <w:sz w:val="24"/>
        </w:rPr>
        <w:t>.</w:t>
      </w:r>
    </w:p>
    <w:p w14:paraId="03926442" w14:textId="77777777" w:rsidR="00D5703C" w:rsidRDefault="00D5703C" w:rsidP="00D5703C">
      <w:pPr>
        <w:pStyle w:val="ListParagraph"/>
        <w:tabs>
          <w:tab w:val="left" w:pos="1390"/>
          <w:tab w:val="left" w:pos="9360"/>
        </w:tabs>
        <w:spacing w:before="142" w:line="360" w:lineRule="auto"/>
        <w:ind w:left="1390" w:right="1140" w:firstLine="0"/>
        <w:jc w:val="both"/>
        <w:rPr>
          <w:sz w:val="24"/>
        </w:rPr>
      </w:pPr>
    </w:p>
    <w:p w14:paraId="28561288" w14:textId="39BB58A4" w:rsidR="00D5703C" w:rsidRDefault="00EB4CD9" w:rsidP="00D5703C">
      <w:pPr>
        <w:pStyle w:val="ListParagraph"/>
        <w:numPr>
          <w:ilvl w:val="0"/>
          <w:numId w:val="14"/>
        </w:numPr>
        <w:tabs>
          <w:tab w:val="left" w:pos="1372"/>
          <w:tab w:val="left" w:pos="9360"/>
        </w:tabs>
        <w:spacing w:before="1"/>
        <w:ind w:right="1140"/>
        <w:jc w:val="both"/>
        <w:rPr>
          <w:sz w:val="24"/>
        </w:rPr>
      </w:pPr>
      <w:r w:rsidRPr="00EB4CD9">
        <w:rPr>
          <w:sz w:val="24"/>
        </w:rPr>
        <w:t>Support for Steganography</w:t>
      </w:r>
      <w:r w:rsidR="00D5703C" w:rsidRPr="00240AB7">
        <w:rPr>
          <w:sz w:val="24"/>
        </w:rPr>
        <w:t>:</w:t>
      </w:r>
    </w:p>
    <w:p w14:paraId="0D823152" w14:textId="77777777" w:rsidR="00EB4CD9" w:rsidRDefault="00EB4CD9" w:rsidP="00EB4CD9">
      <w:pPr>
        <w:pStyle w:val="ListParagraph"/>
        <w:tabs>
          <w:tab w:val="left" w:pos="1372"/>
          <w:tab w:val="left" w:pos="9360"/>
        </w:tabs>
        <w:spacing w:before="1"/>
        <w:ind w:left="1372" w:right="1140" w:firstLine="0"/>
        <w:jc w:val="both"/>
        <w:rPr>
          <w:sz w:val="24"/>
        </w:rPr>
      </w:pPr>
    </w:p>
    <w:p w14:paraId="3AE72D9E" w14:textId="77777777" w:rsidR="00EB4CD9" w:rsidRPr="00EB4CD9" w:rsidRDefault="00EB4CD9" w:rsidP="00EB4CD9">
      <w:pPr>
        <w:pStyle w:val="ListParagraph"/>
        <w:numPr>
          <w:ilvl w:val="1"/>
          <w:numId w:val="14"/>
        </w:numPr>
        <w:tabs>
          <w:tab w:val="left" w:pos="1390"/>
          <w:tab w:val="left" w:pos="9360"/>
        </w:tabs>
        <w:spacing w:before="142" w:line="360" w:lineRule="auto"/>
        <w:ind w:right="1140"/>
        <w:jc w:val="both"/>
        <w:rPr>
          <w:sz w:val="24"/>
        </w:rPr>
      </w:pPr>
      <w:r w:rsidRPr="00EB4CD9">
        <w:rPr>
          <w:sz w:val="24"/>
        </w:rPr>
        <w:t>Explanation: Incorporate steganography techniques to hide data within files.</w:t>
      </w:r>
    </w:p>
    <w:p w14:paraId="51CDE256" w14:textId="77777777" w:rsidR="00EB4CD9" w:rsidRPr="00EB4CD9"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Implementation: Develop features that allow users to embed hidden messages within images, audio files, or other multimedia formats.</w:t>
      </w:r>
    </w:p>
    <w:p w14:paraId="7D2F9F51" w14:textId="6270D236" w:rsidR="00D5703C"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Benefit: Adds an additional layer of security for sensitive information, making it harder for unauthorized parties to detect hidden data</w:t>
      </w:r>
      <w:r w:rsidR="00D5703C" w:rsidRPr="00CB0C6C">
        <w:rPr>
          <w:sz w:val="24"/>
        </w:rPr>
        <w:t>.</w:t>
      </w:r>
    </w:p>
    <w:p w14:paraId="5CA6026B" w14:textId="79FEDFED" w:rsidR="00EB4CD9" w:rsidRDefault="00EB4CD9">
      <w:pPr>
        <w:widowControl/>
        <w:autoSpaceDE/>
        <w:autoSpaceDN/>
        <w:rPr>
          <w:sz w:val="24"/>
        </w:rPr>
      </w:pPr>
      <w:r>
        <w:rPr>
          <w:sz w:val="24"/>
        </w:rPr>
        <w:br w:type="page"/>
      </w:r>
    </w:p>
    <w:p w14:paraId="41E17C36" w14:textId="77777777" w:rsidR="00D5703C" w:rsidRDefault="00D5703C" w:rsidP="00D5703C">
      <w:pPr>
        <w:pStyle w:val="ListParagraph"/>
        <w:tabs>
          <w:tab w:val="left" w:pos="1390"/>
          <w:tab w:val="left" w:pos="9360"/>
        </w:tabs>
        <w:spacing w:before="142" w:line="360" w:lineRule="auto"/>
        <w:ind w:left="1390" w:right="1140" w:firstLine="0"/>
        <w:jc w:val="both"/>
        <w:rPr>
          <w:sz w:val="24"/>
        </w:rPr>
      </w:pPr>
    </w:p>
    <w:p w14:paraId="67B79D9B" w14:textId="70FACB6A" w:rsidR="00D5703C" w:rsidRDefault="00EB4CD9" w:rsidP="00EB4CD9">
      <w:pPr>
        <w:pStyle w:val="ListParagraph"/>
        <w:numPr>
          <w:ilvl w:val="0"/>
          <w:numId w:val="14"/>
        </w:numPr>
        <w:tabs>
          <w:tab w:val="left" w:pos="1372"/>
          <w:tab w:val="left" w:pos="9360"/>
        </w:tabs>
        <w:spacing w:before="1" w:after="240"/>
        <w:ind w:right="1140"/>
        <w:jc w:val="both"/>
        <w:rPr>
          <w:sz w:val="24"/>
        </w:rPr>
      </w:pPr>
      <w:r w:rsidRPr="00EB4CD9">
        <w:rPr>
          <w:sz w:val="24"/>
        </w:rPr>
        <w:t>API Support for Web Linking</w:t>
      </w:r>
      <w:r w:rsidR="00D5703C" w:rsidRPr="00240AB7">
        <w:rPr>
          <w:sz w:val="24"/>
        </w:rPr>
        <w:t>:</w:t>
      </w:r>
    </w:p>
    <w:p w14:paraId="532C14E8" w14:textId="77777777" w:rsidR="00EB4CD9" w:rsidRPr="00EB4CD9" w:rsidRDefault="00EB4CD9" w:rsidP="00EB4CD9">
      <w:pPr>
        <w:pStyle w:val="ListParagraph"/>
        <w:numPr>
          <w:ilvl w:val="1"/>
          <w:numId w:val="14"/>
        </w:numPr>
        <w:tabs>
          <w:tab w:val="left" w:pos="1390"/>
          <w:tab w:val="left" w:pos="9360"/>
        </w:tabs>
        <w:spacing w:before="142" w:line="360" w:lineRule="auto"/>
        <w:ind w:right="1140"/>
        <w:jc w:val="both"/>
        <w:rPr>
          <w:sz w:val="24"/>
        </w:rPr>
      </w:pPr>
      <w:r w:rsidRPr="00EB4CD9">
        <w:rPr>
          <w:sz w:val="24"/>
        </w:rPr>
        <w:t>Explanation: Develop an API to enable integration with web applications and other online services.</w:t>
      </w:r>
    </w:p>
    <w:p w14:paraId="5D2AEC4F" w14:textId="77777777" w:rsidR="00EB4CD9" w:rsidRPr="00EB4CD9"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 xml:space="preserve">Implementation: Create RESTful APIs that allow external applications to interact with </w:t>
      </w:r>
      <w:proofErr w:type="spellStart"/>
      <w:r w:rsidRPr="00EB4CD9">
        <w:rPr>
          <w:sz w:val="24"/>
        </w:rPr>
        <w:t>KeyGuardian</w:t>
      </w:r>
      <w:proofErr w:type="spellEnd"/>
      <w:r w:rsidRPr="00EB4CD9">
        <w:rPr>
          <w:sz w:val="24"/>
        </w:rPr>
        <w:t>, facilitating operations such as file encryption, user authentication, and data retrieval.</w:t>
      </w:r>
    </w:p>
    <w:p w14:paraId="28C73D97" w14:textId="52B87F58" w:rsidR="00D5703C"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Benefit: Enhances the tool's interoperability, allowing it to be part of a larger ecosystem of security tools and services</w:t>
      </w:r>
      <w:r w:rsidR="00D5703C" w:rsidRPr="00CB0C6C">
        <w:rPr>
          <w:sz w:val="24"/>
        </w:rPr>
        <w:t>.</w:t>
      </w:r>
    </w:p>
    <w:p w14:paraId="7A04562D" w14:textId="77777777" w:rsidR="00D5703C" w:rsidRDefault="00D5703C" w:rsidP="00D5703C">
      <w:pPr>
        <w:pStyle w:val="ListParagraph"/>
        <w:tabs>
          <w:tab w:val="left" w:pos="1390"/>
          <w:tab w:val="left" w:pos="9360"/>
        </w:tabs>
        <w:spacing w:before="142" w:line="360" w:lineRule="auto"/>
        <w:ind w:left="1390" w:right="1140" w:firstLine="0"/>
        <w:jc w:val="both"/>
        <w:rPr>
          <w:sz w:val="24"/>
        </w:rPr>
      </w:pPr>
    </w:p>
    <w:p w14:paraId="136AEE64" w14:textId="0C1249D2" w:rsidR="00D5703C" w:rsidRDefault="00EB4CD9" w:rsidP="00EB4CD9">
      <w:pPr>
        <w:pStyle w:val="ListParagraph"/>
        <w:numPr>
          <w:ilvl w:val="0"/>
          <w:numId w:val="14"/>
        </w:numPr>
        <w:tabs>
          <w:tab w:val="left" w:pos="1372"/>
          <w:tab w:val="left" w:pos="9360"/>
        </w:tabs>
        <w:spacing w:before="1" w:after="240"/>
        <w:ind w:right="1140"/>
        <w:jc w:val="both"/>
        <w:rPr>
          <w:sz w:val="24"/>
        </w:rPr>
      </w:pPr>
      <w:r w:rsidRPr="00EB4CD9">
        <w:rPr>
          <w:sz w:val="24"/>
        </w:rPr>
        <w:t>Enhancing the Command Line Interface</w:t>
      </w:r>
      <w:r w:rsidR="00D5703C" w:rsidRPr="00240AB7">
        <w:rPr>
          <w:sz w:val="24"/>
        </w:rPr>
        <w:t>:</w:t>
      </w:r>
    </w:p>
    <w:p w14:paraId="04A140DF" w14:textId="77777777" w:rsidR="00EB4CD9" w:rsidRPr="00EB4CD9" w:rsidRDefault="00EB4CD9" w:rsidP="00EB4CD9">
      <w:pPr>
        <w:pStyle w:val="ListParagraph"/>
        <w:numPr>
          <w:ilvl w:val="1"/>
          <w:numId w:val="14"/>
        </w:numPr>
        <w:tabs>
          <w:tab w:val="left" w:pos="1390"/>
          <w:tab w:val="left" w:pos="9360"/>
        </w:tabs>
        <w:spacing w:before="142" w:line="360" w:lineRule="auto"/>
        <w:ind w:right="1140"/>
        <w:jc w:val="both"/>
        <w:rPr>
          <w:sz w:val="24"/>
        </w:rPr>
      </w:pPr>
      <w:r w:rsidRPr="00EB4CD9">
        <w:rPr>
          <w:sz w:val="24"/>
        </w:rPr>
        <w:t>Explanation: Improve the usability and functionality of the CLI to provide a better user experience.</w:t>
      </w:r>
    </w:p>
    <w:p w14:paraId="3942636F" w14:textId="77777777" w:rsidR="00EB4CD9" w:rsidRPr="00EB4CD9"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Implementation: Add command auto-completion, better error handling, and more detailed help commands.</w:t>
      </w:r>
    </w:p>
    <w:p w14:paraId="7DFEEFCF" w14:textId="42ED6A8C" w:rsidR="00D5703C"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Benefit: Makes the CLI more user-friendly and accessible, especially for users who may not be familiar with command line operations</w:t>
      </w:r>
      <w:r w:rsidR="00D5703C" w:rsidRPr="00CB0C6C">
        <w:rPr>
          <w:sz w:val="24"/>
        </w:rPr>
        <w:t>.</w:t>
      </w:r>
    </w:p>
    <w:p w14:paraId="23835A82" w14:textId="77777777" w:rsidR="00D5703C" w:rsidRDefault="00D5703C" w:rsidP="00D5703C">
      <w:pPr>
        <w:pStyle w:val="ListParagraph"/>
        <w:tabs>
          <w:tab w:val="left" w:pos="1390"/>
          <w:tab w:val="left" w:pos="9360"/>
        </w:tabs>
        <w:spacing w:before="142" w:line="360" w:lineRule="auto"/>
        <w:ind w:left="1390" w:right="1140" w:firstLine="0"/>
        <w:jc w:val="both"/>
        <w:rPr>
          <w:sz w:val="24"/>
        </w:rPr>
      </w:pPr>
    </w:p>
    <w:p w14:paraId="0133E427" w14:textId="3C780244" w:rsidR="00D5703C" w:rsidRDefault="00EB4CD9" w:rsidP="00EB4CD9">
      <w:pPr>
        <w:pStyle w:val="ListParagraph"/>
        <w:numPr>
          <w:ilvl w:val="0"/>
          <w:numId w:val="14"/>
        </w:numPr>
        <w:tabs>
          <w:tab w:val="left" w:pos="1372"/>
          <w:tab w:val="left" w:pos="9360"/>
        </w:tabs>
        <w:spacing w:before="1" w:after="240"/>
        <w:ind w:right="1140"/>
        <w:jc w:val="both"/>
        <w:rPr>
          <w:sz w:val="24"/>
        </w:rPr>
      </w:pPr>
      <w:r w:rsidRPr="00EB4CD9">
        <w:rPr>
          <w:sz w:val="24"/>
        </w:rPr>
        <w:t>Improving Performance and Scalability</w:t>
      </w:r>
      <w:r w:rsidR="00D5703C" w:rsidRPr="00240AB7">
        <w:rPr>
          <w:sz w:val="24"/>
        </w:rPr>
        <w:t>:</w:t>
      </w:r>
    </w:p>
    <w:p w14:paraId="708A608D" w14:textId="77777777" w:rsidR="00EB4CD9" w:rsidRPr="00EB4CD9" w:rsidRDefault="00EB4CD9" w:rsidP="00EB4CD9">
      <w:pPr>
        <w:pStyle w:val="ListParagraph"/>
        <w:numPr>
          <w:ilvl w:val="1"/>
          <w:numId w:val="14"/>
        </w:numPr>
        <w:tabs>
          <w:tab w:val="left" w:pos="1390"/>
          <w:tab w:val="left" w:pos="9360"/>
        </w:tabs>
        <w:spacing w:before="142" w:line="360" w:lineRule="auto"/>
        <w:ind w:right="1140"/>
        <w:jc w:val="both"/>
        <w:rPr>
          <w:sz w:val="24"/>
        </w:rPr>
      </w:pPr>
      <w:r w:rsidRPr="00EB4CD9">
        <w:rPr>
          <w:sz w:val="24"/>
        </w:rPr>
        <w:t xml:space="preserve">Explanation: Enhance the performance and scalability of </w:t>
      </w:r>
      <w:proofErr w:type="spellStart"/>
      <w:r w:rsidRPr="00EB4CD9">
        <w:rPr>
          <w:sz w:val="24"/>
        </w:rPr>
        <w:t>KeyGuardian</w:t>
      </w:r>
      <w:proofErr w:type="spellEnd"/>
      <w:r w:rsidRPr="00EB4CD9">
        <w:rPr>
          <w:sz w:val="24"/>
        </w:rPr>
        <w:t xml:space="preserve"> to handle larger datasets and more simultaneous users.</w:t>
      </w:r>
    </w:p>
    <w:p w14:paraId="07A7057A" w14:textId="77777777" w:rsidR="00EB4CD9" w:rsidRPr="00EB4CD9"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Implementation: Optimize algorithms, implement caching strategies, and conduct performance benchmarking.</w:t>
      </w:r>
    </w:p>
    <w:p w14:paraId="1FCFB3E9" w14:textId="2D89BD5D" w:rsidR="00D5703C"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Benefit: Ensures that the tool remains efficient and responsive even as the user base and data size grow</w:t>
      </w:r>
      <w:r w:rsidR="00D5703C" w:rsidRPr="00CB0C6C">
        <w:rPr>
          <w:sz w:val="24"/>
        </w:rPr>
        <w:t>.</w:t>
      </w:r>
    </w:p>
    <w:p w14:paraId="0A4BBE82" w14:textId="54000E94" w:rsidR="00EB4CD9" w:rsidRDefault="00EB4CD9">
      <w:pPr>
        <w:widowControl/>
        <w:autoSpaceDE/>
        <w:autoSpaceDN/>
        <w:rPr>
          <w:sz w:val="24"/>
        </w:rPr>
      </w:pPr>
      <w:r>
        <w:rPr>
          <w:sz w:val="24"/>
        </w:rPr>
        <w:br w:type="page"/>
      </w:r>
    </w:p>
    <w:p w14:paraId="213C2121" w14:textId="77777777" w:rsidR="00D5703C" w:rsidRDefault="00D5703C" w:rsidP="00D5703C">
      <w:pPr>
        <w:pStyle w:val="ListParagraph"/>
        <w:tabs>
          <w:tab w:val="left" w:pos="1390"/>
          <w:tab w:val="left" w:pos="9360"/>
        </w:tabs>
        <w:spacing w:before="142" w:line="360" w:lineRule="auto"/>
        <w:ind w:left="1390" w:right="1140" w:firstLine="0"/>
        <w:jc w:val="both"/>
        <w:rPr>
          <w:sz w:val="24"/>
        </w:rPr>
      </w:pPr>
    </w:p>
    <w:p w14:paraId="16D82D83" w14:textId="5A33D0DE" w:rsidR="00D5703C" w:rsidRDefault="00EB4CD9" w:rsidP="00EB4CD9">
      <w:pPr>
        <w:pStyle w:val="ListParagraph"/>
        <w:numPr>
          <w:ilvl w:val="0"/>
          <w:numId w:val="14"/>
        </w:numPr>
        <w:tabs>
          <w:tab w:val="left" w:pos="1372"/>
          <w:tab w:val="left" w:pos="9360"/>
        </w:tabs>
        <w:spacing w:before="1" w:after="240"/>
        <w:ind w:right="1140"/>
        <w:jc w:val="both"/>
        <w:rPr>
          <w:sz w:val="24"/>
        </w:rPr>
      </w:pPr>
      <w:r w:rsidRPr="00EB4CD9">
        <w:rPr>
          <w:sz w:val="24"/>
        </w:rPr>
        <w:t>Enhancing Data Privacy and Security</w:t>
      </w:r>
      <w:r w:rsidR="00D5703C" w:rsidRPr="00240AB7">
        <w:rPr>
          <w:sz w:val="24"/>
        </w:rPr>
        <w:t>:</w:t>
      </w:r>
    </w:p>
    <w:p w14:paraId="72DF0BA0" w14:textId="77777777" w:rsidR="00EB4CD9" w:rsidRPr="00EB4CD9"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Explanation: Strengthen measures to protect user data and ensure compliance with data protection regulations.</w:t>
      </w:r>
    </w:p>
    <w:p w14:paraId="71CDEC70" w14:textId="77777777" w:rsidR="00EB4CD9" w:rsidRPr="00EB4CD9"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Implementation: Regularly update encryption protocols, conduct security audits, and ensure compliance with regulations such as GDPR and CCPA.</w:t>
      </w:r>
    </w:p>
    <w:p w14:paraId="60631CB2" w14:textId="03F47383" w:rsidR="00D5703C" w:rsidRPr="00240AB7"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Benefit: Provides users with confidence that their data is secure and their privacy is protected</w:t>
      </w:r>
      <w:r w:rsidR="00D5703C" w:rsidRPr="00240AB7">
        <w:rPr>
          <w:sz w:val="24"/>
        </w:rPr>
        <w:t>.</w:t>
      </w:r>
    </w:p>
    <w:p w14:paraId="08127699" w14:textId="77777777" w:rsidR="00D5703C" w:rsidRDefault="00D5703C" w:rsidP="00D5703C">
      <w:pPr>
        <w:pStyle w:val="ListParagraph"/>
        <w:tabs>
          <w:tab w:val="left" w:pos="1390"/>
          <w:tab w:val="left" w:pos="9360"/>
        </w:tabs>
        <w:spacing w:before="142" w:line="360" w:lineRule="auto"/>
        <w:ind w:left="1390" w:right="1140" w:firstLine="0"/>
        <w:jc w:val="both"/>
        <w:rPr>
          <w:sz w:val="24"/>
        </w:rPr>
      </w:pPr>
    </w:p>
    <w:p w14:paraId="475C705F" w14:textId="25CA27CE" w:rsidR="00D5703C" w:rsidRDefault="00EB4CD9" w:rsidP="00EB4CD9">
      <w:pPr>
        <w:pStyle w:val="ListParagraph"/>
        <w:numPr>
          <w:ilvl w:val="0"/>
          <w:numId w:val="14"/>
        </w:numPr>
        <w:tabs>
          <w:tab w:val="left" w:pos="1372"/>
          <w:tab w:val="left" w:pos="9360"/>
        </w:tabs>
        <w:spacing w:before="1" w:after="240"/>
        <w:ind w:right="1140"/>
        <w:jc w:val="both"/>
        <w:rPr>
          <w:sz w:val="24"/>
        </w:rPr>
      </w:pPr>
      <w:r w:rsidRPr="00EB4CD9">
        <w:rPr>
          <w:sz w:val="24"/>
        </w:rPr>
        <w:t>Continued Research and Development</w:t>
      </w:r>
      <w:r w:rsidR="00D5703C" w:rsidRPr="00240AB7">
        <w:rPr>
          <w:sz w:val="24"/>
        </w:rPr>
        <w:t>:</w:t>
      </w:r>
    </w:p>
    <w:p w14:paraId="27AB74E3" w14:textId="77777777" w:rsidR="00EB4CD9" w:rsidRPr="00EB4CD9"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 xml:space="preserve">Explanation: Engage in ongoing research and collaboration to keep </w:t>
      </w:r>
      <w:proofErr w:type="spellStart"/>
      <w:r w:rsidRPr="00EB4CD9">
        <w:rPr>
          <w:sz w:val="24"/>
        </w:rPr>
        <w:t>KeyGuardian</w:t>
      </w:r>
      <w:proofErr w:type="spellEnd"/>
      <w:r w:rsidRPr="00EB4CD9">
        <w:rPr>
          <w:sz w:val="24"/>
        </w:rPr>
        <w:t xml:space="preserve"> at the forefront of technology.</w:t>
      </w:r>
    </w:p>
    <w:p w14:paraId="77B0005A" w14:textId="77777777" w:rsidR="00EB4CD9" w:rsidRPr="00EB4CD9"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Implementation: Collaborate with academic institutions, industry experts, and user communities to incorporate the latest advancements in cryptography and data security.</w:t>
      </w:r>
    </w:p>
    <w:p w14:paraId="652F0726" w14:textId="360A7F5F" w:rsidR="00D5703C"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 xml:space="preserve">Benefit: Ensures that </w:t>
      </w:r>
      <w:proofErr w:type="spellStart"/>
      <w:r w:rsidRPr="00EB4CD9">
        <w:rPr>
          <w:sz w:val="24"/>
        </w:rPr>
        <w:t>KeyGuardian</w:t>
      </w:r>
      <w:proofErr w:type="spellEnd"/>
      <w:r w:rsidRPr="00EB4CD9">
        <w:rPr>
          <w:sz w:val="24"/>
        </w:rPr>
        <w:t xml:space="preserve"> evolves continuously, incorporating cutting-edge practices and maintaining its relevance and effectiveness</w:t>
      </w:r>
      <w:r w:rsidR="00D5703C" w:rsidRPr="00CB0C6C">
        <w:rPr>
          <w:sz w:val="24"/>
        </w:rPr>
        <w:t>.</w:t>
      </w:r>
    </w:p>
    <w:p w14:paraId="0382CD3C" w14:textId="77777777" w:rsidR="00D5703C" w:rsidRDefault="00D5703C" w:rsidP="00D5703C">
      <w:pPr>
        <w:pStyle w:val="ListParagraph"/>
        <w:tabs>
          <w:tab w:val="left" w:pos="1390"/>
          <w:tab w:val="left" w:pos="9360"/>
        </w:tabs>
        <w:spacing w:before="142" w:line="360" w:lineRule="auto"/>
        <w:ind w:left="1390" w:right="1140" w:firstLine="0"/>
        <w:jc w:val="both"/>
        <w:rPr>
          <w:sz w:val="24"/>
        </w:rPr>
      </w:pPr>
    </w:p>
    <w:p w14:paraId="4C082ADF" w14:textId="414CBF1F" w:rsidR="00D5703C" w:rsidRDefault="00EB4CD9" w:rsidP="00EB4CD9">
      <w:pPr>
        <w:pStyle w:val="ListParagraph"/>
        <w:numPr>
          <w:ilvl w:val="0"/>
          <w:numId w:val="14"/>
        </w:numPr>
        <w:tabs>
          <w:tab w:val="left" w:pos="1372"/>
          <w:tab w:val="left" w:pos="9360"/>
        </w:tabs>
        <w:spacing w:before="1" w:after="240"/>
        <w:ind w:right="1140"/>
        <w:jc w:val="both"/>
        <w:rPr>
          <w:sz w:val="24"/>
        </w:rPr>
      </w:pPr>
      <w:r w:rsidRPr="00EB4CD9">
        <w:rPr>
          <w:sz w:val="24"/>
        </w:rPr>
        <w:t>Feedback and Iterative Improvement</w:t>
      </w:r>
      <w:r w:rsidR="00D5703C" w:rsidRPr="00240AB7">
        <w:rPr>
          <w:sz w:val="24"/>
        </w:rPr>
        <w:t>:</w:t>
      </w:r>
    </w:p>
    <w:p w14:paraId="7A45A1A1" w14:textId="77777777" w:rsidR="00EB4CD9" w:rsidRPr="00EB4CD9"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 xml:space="preserve">Explanation: Actively seek and integrate user feedback to improve </w:t>
      </w:r>
      <w:proofErr w:type="spellStart"/>
      <w:r w:rsidRPr="00EB4CD9">
        <w:rPr>
          <w:sz w:val="24"/>
        </w:rPr>
        <w:t>KeyGuardian</w:t>
      </w:r>
      <w:proofErr w:type="spellEnd"/>
      <w:r w:rsidRPr="00EB4CD9">
        <w:rPr>
          <w:sz w:val="24"/>
        </w:rPr>
        <w:t>.</w:t>
      </w:r>
    </w:p>
    <w:p w14:paraId="5C5684BD" w14:textId="77777777" w:rsidR="00EB4CD9" w:rsidRPr="00EB4CD9"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Implementation: Use surveys, user analytics, and direct feedback channels to gather insights. Implement a structured process for integrating this feedback into regular updates and enhancements.</w:t>
      </w:r>
    </w:p>
    <w:p w14:paraId="6D7140A9" w14:textId="7E2F2C2F" w:rsidR="00D5703C" w:rsidRDefault="00EB4CD9" w:rsidP="00EB4CD9">
      <w:pPr>
        <w:pStyle w:val="ListParagraph"/>
        <w:numPr>
          <w:ilvl w:val="1"/>
          <w:numId w:val="14"/>
        </w:numPr>
        <w:tabs>
          <w:tab w:val="left" w:pos="1390"/>
          <w:tab w:val="left" w:pos="9360"/>
        </w:tabs>
        <w:spacing w:line="360" w:lineRule="auto"/>
        <w:ind w:right="1140"/>
        <w:jc w:val="both"/>
        <w:rPr>
          <w:sz w:val="24"/>
        </w:rPr>
      </w:pPr>
      <w:r w:rsidRPr="00EB4CD9">
        <w:rPr>
          <w:sz w:val="24"/>
        </w:rPr>
        <w:t xml:space="preserve">Benefit: Ensures that </w:t>
      </w:r>
      <w:proofErr w:type="spellStart"/>
      <w:r w:rsidRPr="00EB4CD9">
        <w:rPr>
          <w:sz w:val="24"/>
        </w:rPr>
        <w:t>KeyGuardian</w:t>
      </w:r>
      <w:proofErr w:type="spellEnd"/>
      <w:r w:rsidRPr="00EB4CD9">
        <w:rPr>
          <w:sz w:val="24"/>
        </w:rPr>
        <w:t xml:space="preserve"> remains user-centric, responsive to user needs, and continuously improving based on real-world usage</w:t>
      </w:r>
      <w:r w:rsidR="00D5703C" w:rsidRPr="00CB0C6C">
        <w:rPr>
          <w:sz w:val="24"/>
        </w:rPr>
        <w:t>.</w:t>
      </w:r>
    </w:p>
    <w:p w14:paraId="0B32F5A8" w14:textId="77777777" w:rsidR="00D5703C" w:rsidRDefault="00D5703C">
      <w:pPr>
        <w:spacing w:line="264" w:lineRule="auto"/>
        <w:rPr>
          <w:sz w:val="24"/>
        </w:rPr>
        <w:sectPr w:rsidR="00D5703C">
          <w:pgSz w:w="12240" w:h="15840"/>
          <w:pgMar w:top="1340" w:right="600" w:bottom="1160" w:left="1140" w:header="0" w:footer="970" w:gutter="0"/>
          <w:cols w:space="720"/>
        </w:sectPr>
      </w:pPr>
    </w:p>
    <w:p w14:paraId="3D06F032" w14:textId="77777777" w:rsidR="00D76658" w:rsidRDefault="00000000">
      <w:pPr>
        <w:pStyle w:val="Heading3"/>
        <w:spacing w:before="58"/>
        <w:ind w:left="306"/>
        <w:rPr>
          <w:b/>
          <w:bCs/>
        </w:rPr>
      </w:pPr>
      <w:r>
        <w:rPr>
          <w:b/>
          <w:bCs/>
          <w:spacing w:val="-2"/>
        </w:rPr>
        <w:lastRenderedPageBreak/>
        <w:t>CONCLUSION</w:t>
      </w:r>
    </w:p>
    <w:p w14:paraId="4E397C0D" w14:textId="77777777" w:rsidR="00D76658" w:rsidRDefault="00D76658">
      <w:pPr>
        <w:pStyle w:val="BodyText"/>
        <w:spacing w:before="275"/>
        <w:rPr>
          <w:sz w:val="32"/>
        </w:rPr>
      </w:pPr>
    </w:p>
    <w:p w14:paraId="0E58E4A1" w14:textId="77777777" w:rsidR="00D76658" w:rsidRDefault="00000000">
      <w:pPr>
        <w:pStyle w:val="BodyText"/>
        <w:spacing w:line="360" w:lineRule="auto"/>
        <w:ind w:left="561" w:right="1174"/>
        <w:jc w:val="both"/>
      </w:pPr>
      <w:r>
        <w:t>Considering the future trajectory of this innovative platform, it's evident that its impact could extend far beyond individual learners. By bridging the gap between theoretical knowledge</w:t>
      </w:r>
      <w:r>
        <w:rPr>
          <w:spacing w:val="-5"/>
        </w:rPr>
        <w:t xml:space="preserve"> </w:t>
      </w:r>
      <w:r>
        <w:t>and</w:t>
      </w:r>
      <w:r>
        <w:rPr>
          <w:spacing w:val="-2"/>
        </w:rPr>
        <w:t xml:space="preserve"> </w:t>
      </w:r>
      <w:r>
        <w:t>practical</w:t>
      </w:r>
      <w:r>
        <w:rPr>
          <w:spacing w:val="-4"/>
        </w:rPr>
        <w:t xml:space="preserve"> </w:t>
      </w:r>
      <w:r>
        <w:t>application,</w:t>
      </w:r>
      <w:r>
        <w:rPr>
          <w:spacing w:val="-4"/>
        </w:rPr>
        <w:t xml:space="preserve"> </w:t>
      </w:r>
      <w:r>
        <w:t>the</w:t>
      </w:r>
      <w:r>
        <w:rPr>
          <w:spacing w:val="-5"/>
        </w:rPr>
        <w:t xml:space="preserve"> </w:t>
      </w:r>
      <w:r>
        <w:t>platform</w:t>
      </w:r>
      <w:r>
        <w:rPr>
          <w:spacing w:val="-2"/>
        </w:rPr>
        <w:t xml:space="preserve"> </w:t>
      </w:r>
      <w:r>
        <w:t>has</w:t>
      </w:r>
      <w:r>
        <w:rPr>
          <w:spacing w:val="-4"/>
        </w:rPr>
        <w:t xml:space="preserve"> </w:t>
      </w:r>
      <w:r>
        <w:t>the</w:t>
      </w:r>
      <w:r>
        <w:rPr>
          <w:spacing w:val="-5"/>
        </w:rPr>
        <w:t xml:space="preserve"> </w:t>
      </w:r>
      <w:r>
        <w:t>potential</w:t>
      </w:r>
      <w:r>
        <w:rPr>
          <w:spacing w:val="-4"/>
        </w:rPr>
        <w:t xml:space="preserve"> </w:t>
      </w:r>
      <w:r>
        <w:t>to</w:t>
      </w:r>
      <w:r>
        <w:rPr>
          <w:spacing w:val="-4"/>
        </w:rPr>
        <w:t xml:space="preserve"> </w:t>
      </w:r>
      <w:r>
        <w:t>transform</w:t>
      </w:r>
      <w:r>
        <w:rPr>
          <w:spacing w:val="-2"/>
        </w:rPr>
        <w:t xml:space="preserve"> </w:t>
      </w:r>
      <w:r>
        <w:t>the</w:t>
      </w:r>
      <w:r>
        <w:rPr>
          <w:spacing w:val="-5"/>
        </w:rPr>
        <w:t xml:space="preserve"> </w:t>
      </w:r>
      <w:r>
        <w:t>way data structures are taught and learned in educational institutions worldwide.</w:t>
      </w:r>
    </w:p>
    <w:p w14:paraId="0347A92B" w14:textId="77777777" w:rsidR="00D76658" w:rsidRDefault="00D76658">
      <w:pPr>
        <w:pStyle w:val="BodyText"/>
        <w:spacing w:before="26" w:line="360" w:lineRule="auto"/>
        <w:jc w:val="both"/>
      </w:pPr>
    </w:p>
    <w:p w14:paraId="6F317E55" w14:textId="77777777" w:rsidR="00D76658" w:rsidRDefault="00000000">
      <w:pPr>
        <w:pStyle w:val="BodyText"/>
        <w:spacing w:line="360" w:lineRule="auto"/>
        <w:ind w:left="561" w:right="1174"/>
        <w:jc w:val="both"/>
      </w:pPr>
      <w:r>
        <w:t>One of its key strengths lies in its adaptability and scalability. As it evolves, the platform can be tailored to meet the specific needs of different educational settings, from K-12 schools to higher education institutions and professional development programs. This adaptability</w:t>
      </w:r>
      <w:r>
        <w:rPr>
          <w:spacing w:val="-6"/>
        </w:rPr>
        <w:t xml:space="preserve"> </w:t>
      </w:r>
      <w:r>
        <w:t>opens</w:t>
      </w:r>
      <w:r>
        <w:rPr>
          <w:spacing w:val="-1"/>
        </w:rPr>
        <w:t xml:space="preserve"> </w:t>
      </w:r>
      <w:r>
        <w:t>up</w:t>
      </w:r>
      <w:r>
        <w:rPr>
          <w:spacing w:val="-3"/>
        </w:rPr>
        <w:t xml:space="preserve"> </w:t>
      </w:r>
      <w:r>
        <w:t>a</w:t>
      </w:r>
      <w:r>
        <w:rPr>
          <w:spacing w:val="-4"/>
        </w:rPr>
        <w:t xml:space="preserve"> </w:t>
      </w:r>
      <w:r>
        <w:t>wide</w:t>
      </w:r>
      <w:r>
        <w:rPr>
          <w:spacing w:val="-4"/>
        </w:rPr>
        <w:t xml:space="preserve"> </w:t>
      </w:r>
      <w:r>
        <w:t>range of</w:t>
      </w:r>
      <w:r>
        <w:rPr>
          <w:spacing w:val="-4"/>
        </w:rPr>
        <w:t xml:space="preserve"> </w:t>
      </w:r>
      <w:r>
        <w:t>possibilities</w:t>
      </w:r>
      <w:r>
        <w:rPr>
          <w:spacing w:val="-3"/>
        </w:rPr>
        <w:t xml:space="preserve"> </w:t>
      </w:r>
      <w:r>
        <w:t>for</w:t>
      </w:r>
      <w:r>
        <w:rPr>
          <w:spacing w:val="-4"/>
        </w:rPr>
        <w:t xml:space="preserve"> </w:t>
      </w:r>
      <w:r>
        <w:t>integrating</w:t>
      </w:r>
      <w:r>
        <w:rPr>
          <w:spacing w:val="-1"/>
        </w:rPr>
        <w:t xml:space="preserve"> </w:t>
      </w:r>
      <w:r>
        <w:t>the</w:t>
      </w:r>
      <w:r>
        <w:rPr>
          <w:spacing w:val="-4"/>
        </w:rPr>
        <w:t xml:space="preserve"> </w:t>
      </w:r>
      <w:r>
        <w:t>platform</w:t>
      </w:r>
      <w:r>
        <w:rPr>
          <w:spacing w:val="-3"/>
        </w:rPr>
        <w:t xml:space="preserve"> </w:t>
      </w:r>
      <w:r>
        <w:t>into</w:t>
      </w:r>
      <w:r>
        <w:rPr>
          <w:spacing w:val="-3"/>
        </w:rPr>
        <w:t xml:space="preserve"> </w:t>
      </w:r>
      <w:r>
        <w:t>existing curricula and learning frameworks, thereby enhancing the effectiveness of data structures education across diverse contexts.</w:t>
      </w:r>
    </w:p>
    <w:p w14:paraId="58C8670F" w14:textId="77777777" w:rsidR="00D76658" w:rsidRDefault="00D76658">
      <w:pPr>
        <w:pStyle w:val="BodyText"/>
        <w:spacing w:before="27" w:line="360" w:lineRule="auto"/>
        <w:jc w:val="both"/>
      </w:pPr>
    </w:p>
    <w:p w14:paraId="1B2695AD" w14:textId="77777777" w:rsidR="00D76658" w:rsidRDefault="00000000">
      <w:pPr>
        <w:pStyle w:val="BodyText"/>
        <w:spacing w:line="360" w:lineRule="auto"/>
        <w:ind w:left="561" w:right="1120"/>
        <w:jc w:val="both"/>
      </w:pPr>
      <w:r>
        <w:t>Furthermore,</w:t>
      </w:r>
      <w:r>
        <w:rPr>
          <w:spacing w:val="-5"/>
        </w:rPr>
        <w:t xml:space="preserve"> </w:t>
      </w:r>
      <w:r>
        <w:t>the</w:t>
      </w:r>
      <w:r>
        <w:rPr>
          <w:spacing w:val="-6"/>
        </w:rPr>
        <w:t xml:space="preserve"> </w:t>
      </w:r>
      <w:r>
        <w:t>platform's</w:t>
      </w:r>
      <w:r>
        <w:rPr>
          <w:spacing w:val="-3"/>
        </w:rPr>
        <w:t xml:space="preserve"> </w:t>
      </w:r>
      <w:r>
        <w:t>emphasis</w:t>
      </w:r>
      <w:r>
        <w:rPr>
          <w:spacing w:val="-5"/>
        </w:rPr>
        <w:t xml:space="preserve"> </w:t>
      </w:r>
      <w:r>
        <w:t>on</w:t>
      </w:r>
      <w:r>
        <w:rPr>
          <w:spacing w:val="-5"/>
        </w:rPr>
        <w:t xml:space="preserve"> </w:t>
      </w:r>
      <w:r>
        <w:t>collaboration</w:t>
      </w:r>
      <w:r>
        <w:rPr>
          <w:spacing w:val="-5"/>
        </w:rPr>
        <w:t xml:space="preserve"> </w:t>
      </w:r>
      <w:r>
        <w:t>and</w:t>
      </w:r>
      <w:r>
        <w:rPr>
          <w:spacing w:val="-5"/>
        </w:rPr>
        <w:t xml:space="preserve"> </w:t>
      </w:r>
      <w:r>
        <w:t>community</w:t>
      </w:r>
      <w:r>
        <w:rPr>
          <w:spacing w:val="-5"/>
        </w:rPr>
        <w:t xml:space="preserve"> </w:t>
      </w:r>
      <w:r>
        <w:t>engagement</w:t>
      </w:r>
      <w:r>
        <w:rPr>
          <w:spacing w:val="-3"/>
        </w:rPr>
        <w:t xml:space="preserve"> </w:t>
      </w:r>
      <w:r>
        <w:t>offers</w:t>
      </w:r>
      <w:r>
        <w:rPr>
          <w:spacing w:val="-3"/>
        </w:rPr>
        <w:t xml:space="preserve"> </w:t>
      </w:r>
      <w:r>
        <w:t>a unique opportunity to foster a culture of learning and knowledge sharing among users. By providing tools for collaboration, such as discussion forums, group projects, and peer review features, the platform can facilitate meaningful interactions and foster a sense of belonging within the learning community.</w:t>
      </w:r>
    </w:p>
    <w:p w14:paraId="3248BE8D" w14:textId="77777777" w:rsidR="00D76658" w:rsidRDefault="00D76658">
      <w:pPr>
        <w:pStyle w:val="BodyText"/>
        <w:spacing w:before="30" w:line="360" w:lineRule="auto"/>
        <w:jc w:val="both"/>
      </w:pPr>
    </w:p>
    <w:p w14:paraId="2BC3039C" w14:textId="77777777" w:rsidR="00D76658" w:rsidRDefault="00000000">
      <w:pPr>
        <w:pStyle w:val="BodyText"/>
        <w:spacing w:line="360" w:lineRule="auto"/>
        <w:ind w:left="561" w:right="1174"/>
        <w:jc w:val="both"/>
      </w:pPr>
      <w:r>
        <w:t>In</w:t>
      </w:r>
      <w:r>
        <w:rPr>
          <w:spacing w:val="-1"/>
        </w:rPr>
        <w:t xml:space="preserve"> </w:t>
      </w:r>
      <w:r>
        <w:t>addition</w:t>
      </w:r>
      <w:r>
        <w:rPr>
          <w:spacing w:val="-3"/>
        </w:rPr>
        <w:t xml:space="preserve"> </w:t>
      </w:r>
      <w:r>
        <w:t>to</w:t>
      </w:r>
      <w:r>
        <w:rPr>
          <w:spacing w:val="-6"/>
        </w:rPr>
        <w:t xml:space="preserve"> </w:t>
      </w:r>
      <w:r>
        <w:t>its</w:t>
      </w:r>
      <w:r>
        <w:rPr>
          <w:spacing w:val="-3"/>
        </w:rPr>
        <w:t xml:space="preserve"> </w:t>
      </w:r>
      <w:r>
        <w:t>educational</w:t>
      </w:r>
      <w:r>
        <w:rPr>
          <w:spacing w:val="-1"/>
        </w:rPr>
        <w:t xml:space="preserve"> </w:t>
      </w:r>
      <w:r>
        <w:t>impact,</w:t>
      </w:r>
      <w:r>
        <w:rPr>
          <w:spacing w:val="-3"/>
        </w:rPr>
        <w:t xml:space="preserve"> </w:t>
      </w:r>
      <w:r>
        <w:t>the</w:t>
      </w:r>
      <w:r>
        <w:rPr>
          <w:spacing w:val="-4"/>
        </w:rPr>
        <w:t xml:space="preserve"> </w:t>
      </w:r>
      <w:r>
        <w:t>platform</w:t>
      </w:r>
      <w:r>
        <w:rPr>
          <w:spacing w:val="-3"/>
        </w:rPr>
        <w:t xml:space="preserve"> </w:t>
      </w:r>
      <w:r>
        <w:t>also</w:t>
      </w:r>
      <w:r>
        <w:rPr>
          <w:spacing w:val="-3"/>
        </w:rPr>
        <w:t xml:space="preserve"> </w:t>
      </w:r>
      <w:r>
        <w:t>has</w:t>
      </w:r>
      <w:r>
        <w:rPr>
          <w:spacing w:val="-1"/>
        </w:rPr>
        <w:t xml:space="preserve"> </w:t>
      </w:r>
      <w:r>
        <w:t>the</w:t>
      </w:r>
      <w:r>
        <w:rPr>
          <w:spacing w:val="-4"/>
        </w:rPr>
        <w:t xml:space="preserve"> </w:t>
      </w:r>
      <w:r>
        <w:t>potential</w:t>
      </w:r>
      <w:r>
        <w:rPr>
          <w:spacing w:val="-3"/>
        </w:rPr>
        <w:t xml:space="preserve"> </w:t>
      </w:r>
      <w:r>
        <w:t>to</w:t>
      </w:r>
      <w:r>
        <w:rPr>
          <w:spacing w:val="-6"/>
        </w:rPr>
        <w:t xml:space="preserve"> </w:t>
      </w:r>
      <w:r>
        <w:t>drive</w:t>
      </w:r>
      <w:r>
        <w:rPr>
          <w:spacing w:val="-2"/>
        </w:rPr>
        <w:t xml:space="preserve"> </w:t>
      </w:r>
      <w:r>
        <w:t>innovation in the field of data structures and algorithms. By providing a platform for users to experiment with new ideas, explore innovative solutions, and share their findings with others,</w:t>
      </w:r>
      <w:r>
        <w:rPr>
          <w:spacing w:val="-2"/>
        </w:rPr>
        <w:t xml:space="preserve"> </w:t>
      </w:r>
      <w:r>
        <w:t>the</w:t>
      </w:r>
      <w:r>
        <w:rPr>
          <w:spacing w:val="-3"/>
        </w:rPr>
        <w:t xml:space="preserve"> </w:t>
      </w:r>
      <w:r>
        <w:t>platform can</w:t>
      </w:r>
      <w:r>
        <w:rPr>
          <w:spacing w:val="-2"/>
        </w:rPr>
        <w:t xml:space="preserve"> </w:t>
      </w:r>
      <w:r>
        <w:t>contribute</w:t>
      </w:r>
      <w:r>
        <w:rPr>
          <w:spacing w:val="-1"/>
        </w:rPr>
        <w:t xml:space="preserve"> </w:t>
      </w:r>
      <w:r>
        <w:t>to</w:t>
      </w:r>
      <w:r>
        <w:rPr>
          <w:spacing w:val="-5"/>
        </w:rPr>
        <w:t xml:space="preserve"> </w:t>
      </w:r>
      <w:r>
        <w:t>the</w:t>
      </w:r>
      <w:r>
        <w:rPr>
          <w:spacing w:val="-1"/>
        </w:rPr>
        <w:t xml:space="preserve"> </w:t>
      </w:r>
      <w:r>
        <w:t>advancement</w:t>
      </w:r>
      <w:r>
        <w:rPr>
          <w:spacing w:val="-2"/>
        </w:rPr>
        <w:t xml:space="preserve"> </w:t>
      </w:r>
      <w:r>
        <w:t>of</w:t>
      </w:r>
      <w:r>
        <w:rPr>
          <w:spacing w:val="-3"/>
        </w:rPr>
        <w:t xml:space="preserve"> </w:t>
      </w:r>
      <w:r>
        <w:t>knowledge</w:t>
      </w:r>
      <w:r>
        <w:rPr>
          <w:spacing w:val="-1"/>
        </w:rPr>
        <w:t xml:space="preserve"> </w:t>
      </w:r>
      <w:r>
        <w:t>in</w:t>
      </w:r>
      <w:r>
        <w:rPr>
          <w:spacing w:val="-2"/>
        </w:rPr>
        <w:t xml:space="preserve"> </w:t>
      </w:r>
      <w:r>
        <w:t>this</w:t>
      </w:r>
      <w:r>
        <w:rPr>
          <w:spacing w:val="-5"/>
        </w:rPr>
        <w:t xml:space="preserve"> </w:t>
      </w:r>
      <w:r>
        <w:t>critical area of computer science.</w:t>
      </w:r>
    </w:p>
    <w:p w14:paraId="736E5016" w14:textId="77777777" w:rsidR="00D76658" w:rsidRDefault="00D76658">
      <w:pPr>
        <w:pStyle w:val="BodyText"/>
        <w:spacing w:before="25" w:line="360" w:lineRule="auto"/>
        <w:jc w:val="both"/>
      </w:pPr>
    </w:p>
    <w:p w14:paraId="6A0342B7" w14:textId="77777777" w:rsidR="00D76658" w:rsidRDefault="00000000">
      <w:pPr>
        <w:pStyle w:val="BodyText"/>
        <w:spacing w:line="360" w:lineRule="auto"/>
        <w:ind w:left="561" w:right="991"/>
        <w:jc w:val="both"/>
      </w:pPr>
      <w:r>
        <w:t>Overall,</w:t>
      </w:r>
      <w:r>
        <w:rPr>
          <w:spacing w:val="-6"/>
        </w:rPr>
        <w:t xml:space="preserve"> </w:t>
      </w:r>
      <w:r>
        <w:t>the</w:t>
      </w:r>
      <w:r>
        <w:rPr>
          <w:spacing w:val="-4"/>
        </w:rPr>
        <w:t xml:space="preserve"> </w:t>
      </w:r>
      <w:r>
        <w:t>future</w:t>
      </w:r>
      <w:r>
        <w:rPr>
          <w:spacing w:val="-2"/>
        </w:rPr>
        <w:t xml:space="preserve"> </w:t>
      </w:r>
      <w:r>
        <w:t>of</w:t>
      </w:r>
      <w:r>
        <w:rPr>
          <w:spacing w:val="-4"/>
        </w:rPr>
        <w:t xml:space="preserve"> </w:t>
      </w:r>
      <w:r>
        <w:t>this</w:t>
      </w:r>
      <w:r>
        <w:rPr>
          <w:spacing w:val="-3"/>
        </w:rPr>
        <w:t xml:space="preserve"> </w:t>
      </w:r>
      <w:r>
        <w:t>platform</w:t>
      </w:r>
      <w:r>
        <w:rPr>
          <w:spacing w:val="-3"/>
        </w:rPr>
        <w:t xml:space="preserve"> </w:t>
      </w:r>
      <w:r>
        <w:t>is</w:t>
      </w:r>
      <w:r>
        <w:rPr>
          <w:spacing w:val="-3"/>
        </w:rPr>
        <w:t xml:space="preserve"> </w:t>
      </w:r>
      <w:r>
        <w:t>promising,</w:t>
      </w:r>
      <w:r>
        <w:rPr>
          <w:spacing w:val="-1"/>
        </w:rPr>
        <w:t xml:space="preserve"> </w:t>
      </w:r>
      <w:r>
        <w:t>with</w:t>
      </w:r>
      <w:r>
        <w:rPr>
          <w:spacing w:val="-3"/>
        </w:rPr>
        <w:t xml:space="preserve"> </w:t>
      </w:r>
      <w:r>
        <w:t>the</w:t>
      </w:r>
      <w:r>
        <w:rPr>
          <w:spacing w:val="-4"/>
        </w:rPr>
        <w:t xml:space="preserve"> </w:t>
      </w:r>
      <w:r>
        <w:t>potential</w:t>
      </w:r>
      <w:r>
        <w:rPr>
          <w:spacing w:val="-3"/>
        </w:rPr>
        <w:t xml:space="preserve"> </w:t>
      </w:r>
      <w:r>
        <w:t>to</w:t>
      </w:r>
      <w:r>
        <w:rPr>
          <w:spacing w:val="-6"/>
        </w:rPr>
        <w:t xml:space="preserve"> </w:t>
      </w:r>
      <w:r>
        <w:t>make</w:t>
      </w:r>
      <w:r>
        <w:rPr>
          <w:spacing w:val="-2"/>
        </w:rPr>
        <w:t xml:space="preserve"> </w:t>
      </w:r>
      <w:r>
        <w:t>a</w:t>
      </w:r>
      <w:r>
        <w:rPr>
          <w:spacing w:val="-4"/>
        </w:rPr>
        <w:t xml:space="preserve"> </w:t>
      </w:r>
      <w:r>
        <w:t>lasting</w:t>
      </w:r>
      <w:r>
        <w:rPr>
          <w:spacing w:val="-3"/>
        </w:rPr>
        <w:t xml:space="preserve"> </w:t>
      </w:r>
      <w:r>
        <w:t>impact on the way data structures are taught, learned, and applied. By embracing innovation, collaboration, and inclusivity, the platform has the opportunity to empower learners of all backgrounds and abilities to excel in the field of data structures and beyond</w:t>
      </w:r>
    </w:p>
    <w:p w14:paraId="2A09F96D" w14:textId="6562A632" w:rsidR="004B7603" w:rsidRDefault="004B7603">
      <w:pPr>
        <w:widowControl/>
        <w:autoSpaceDE/>
        <w:autoSpaceDN/>
      </w:pPr>
    </w:p>
    <w:p w14:paraId="5BB29FF1" w14:textId="77777777" w:rsidR="004B7603" w:rsidRDefault="004B7603" w:rsidP="004B7603">
      <w:pPr>
        <w:pStyle w:val="Heading1"/>
        <w:spacing w:before="63"/>
        <w:ind w:left="630" w:right="1560"/>
      </w:pPr>
      <w:r>
        <w:lastRenderedPageBreak/>
        <w:t>References</w:t>
      </w:r>
    </w:p>
    <w:p w14:paraId="5C2CC54D" w14:textId="77777777" w:rsidR="00216046" w:rsidRDefault="00216046" w:rsidP="004B7603">
      <w:pPr>
        <w:pStyle w:val="Heading1"/>
        <w:spacing w:before="63"/>
        <w:ind w:left="630" w:right="1560"/>
      </w:pPr>
    </w:p>
    <w:p w14:paraId="6EAEB61E" w14:textId="77777777" w:rsidR="004B7603" w:rsidRPr="00A22BDF" w:rsidRDefault="004B7603" w:rsidP="004B7603">
      <w:pPr>
        <w:pStyle w:val="ListParagraph"/>
        <w:tabs>
          <w:tab w:val="left" w:pos="755"/>
        </w:tabs>
        <w:spacing w:line="360" w:lineRule="auto"/>
        <w:ind w:left="630" w:right="1560" w:firstLine="0"/>
        <w:jc w:val="both"/>
        <w:rPr>
          <w:sz w:val="24"/>
          <w:lang w:val="en-IN"/>
        </w:rPr>
      </w:pPr>
    </w:p>
    <w:p w14:paraId="3F8D875F" w14:textId="77777777" w:rsidR="004B7603" w:rsidRDefault="004B7603" w:rsidP="004B7603">
      <w:pPr>
        <w:pStyle w:val="ListParagraph"/>
        <w:tabs>
          <w:tab w:val="left" w:pos="755"/>
        </w:tabs>
        <w:spacing w:line="360" w:lineRule="auto"/>
        <w:ind w:left="630" w:right="1560" w:firstLine="0"/>
        <w:jc w:val="both"/>
        <w:rPr>
          <w:sz w:val="24"/>
          <w:lang w:val="en-IN"/>
        </w:rPr>
      </w:pPr>
      <w:r w:rsidRPr="00A22BDF">
        <w:rPr>
          <w:sz w:val="24"/>
          <w:lang w:val="en-IN"/>
        </w:rPr>
        <w:t>[1] Dhruv Sharma, C. Fancy, "Cloud Storage Security using Firebase and Fernet Encryption," 2022.</w:t>
      </w:r>
      <w:r>
        <w:rPr>
          <w:sz w:val="24"/>
          <w:lang w:val="en-IN"/>
        </w:rPr>
        <w:t xml:space="preserve"> (</w:t>
      </w:r>
      <w:hyperlink r:id="rId43" w:history="1">
        <w:r w:rsidRPr="00406A32">
          <w:rPr>
            <w:rStyle w:val="Hyperlink"/>
            <w:sz w:val="24"/>
            <w:lang w:val="en-IN"/>
          </w:rPr>
          <w:t>http://dx.doi.org/10.14445/22315381/IJETT-V70I9P237</w:t>
        </w:r>
      </w:hyperlink>
      <w:r>
        <w:rPr>
          <w:sz w:val="24"/>
          <w:lang w:val="en-IN"/>
        </w:rPr>
        <w:t>)</w:t>
      </w:r>
    </w:p>
    <w:p w14:paraId="338F25B3" w14:textId="77777777" w:rsidR="004B7603" w:rsidRPr="00A22BDF" w:rsidRDefault="004B7603" w:rsidP="004B7603">
      <w:pPr>
        <w:pStyle w:val="ListParagraph"/>
        <w:tabs>
          <w:tab w:val="left" w:pos="755"/>
        </w:tabs>
        <w:spacing w:line="360" w:lineRule="auto"/>
        <w:ind w:left="630" w:right="1560" w:firstLine="0"/>
        <w:jc w:val="both"/>
        <w:rPr>
          <w:sz w:val="24"/>
          <w:lang w:val="en-IN"/>
        </w:rPr>
      </w:pPr>
    </w:p>
    <w:p w14:paraId="15A603DF" w14:textId="77777777" w:rsidR="004B7603" w:rsidRDefault="004B7603" w:rsidP="004B7603">
      <w:pPr>
        <w:pStyle w:val="ListParagraph"/>
        <w:tabs>
          <w:tab w:val="left" w:pos="755"/>
        </w:tabs>
        <w:spacing w:line="360" w:lineRule="auto"/>
        <w:ind w:left="630" w:right="1560" w:firstLine="0"/>
        <w:jc w:val="both"/>
        <w:rPr>
          <w:sz w:val="24"/>
          <w:lang w:val="en-IN"/>
        </w:rPr>
      </w:pPr>
      <w:r w:rsidRPr="00A22BDF">
        <w:rPr>
          <w:sz w:val="24"/>
          <w:lang w:val="en-IN"/>
        </w:rPr>
        <w:t xml:space="preserve">[2] El </w:t>
      </w:r>
      <w:proofErr w:type="spellStart"/>
      <w:r w:rsidRPr="00A22BDF">
        <w:rPr>
          <w:sz w:val="24"/>
          <w:lang w:val="en-IN"/>
        </w:rPr>
        <w:t>Gaabouri</w:t>
      </w:r>
      <w:proofErr w:type="spellEnd"/>
      <w:r w:rsidRPr="00A22BDF">
        <w:rPr>
          <w:sz w:val="24"/>
          <w:lang w:val="en-IN"/>
        </w:rPr>
        <w:t xml:space="preserve"> Ismail, </w:t>
      </w:r>
      <w:proofErr w:type="spellStart"/>
      <w:r w:rsidRPr="00A22BDF">
        <w:rPr>
          <w:sz w:val="24"/>
          <w:lang w:val="en-IN"/>
        </w:rPr>
        <w:t>Chahboun</w:t>
      </w:r>
      <w:proofErr w:type="spellEnd"/>
      <w:r w:rsidRPr="00A22BDF">
        <w:rPr>
          <w:sz w:val="24"/>
          <w:lang w:val="en-IN"/>
        </w:rPr>
        <w:t xml:space="preserve"> Asaad, and </w:t>
      </w:r>
      <w:proofErr w:type="spellStart"/>
      <w:r w:rsidRPr="00A22BDF">
        <w:rPr>
          <w:sz w:val="24"/>
          <w:lang w:val="en-IN"/>
        </w:rPr>
        <w:t>Raissouni</w:t>
      </w:r>
      <w:proofErr w:type="spellEnd"/>
      <w:r w:rsidRPr="00A22BDF">
        <w:rPr>
          <w:sz w:val="24"/>
          <w:lang w:val="en-IN"/>
        </w:rPr>
        <w:t xml:space="preserve"> Naoufal, "Fernet Symmetric Encryption method to gather MQTT E2E secure communications for IOT Devices," 2020.</w:t>
      </w:r>
      <w:r>
        <w:rPr>
          <w:sz w:val="24"/>
          <w:lang w:val="en-IN"/>
        </w:rPr>
        <w:t xml:space="preserve"> (</w:t>
      </w:r>
      <w:hyperlink r:id="rId44" w:history="1">
        <w:r w:rsidRPr="00406A32">
          <w:rPr>
            <w:rStyle w:val="Hyperlink"/>
            <w:sz w:val="24"/>
            <w:lang w:val="en-IN"/>
          </w:rPr>
          <w:t>https://www.researchgate.net/publication/349768295</w:t>
        </w:r>
      </w:hyperlink>
      <w:r>
        <w:rPr>
          <w:sz w:val="24"/>
          <w:lang w:val="en-IN"/>
        </w:rPr>
        <w:t>)</w:t>
      </w:r>
    </w:p>
    <w:p w14:paraId="1CEF2C33" w14:textId="77777777" w:rsidR="004B7603" w:rsidRPr="00A22BDF" w:rsidRDefault="004B7603" w:rsidP="004B7603">
      <w:pPr>
        <w:pStyle w:val="ListParagraph"/>
        <w:tabs>
          <w:tab w:val="left" w:pos="755"/>
        </w:tabs>
        <w:spacing w:line="360" w:lineRule="auto"/>
        <w:ind w:left="630" w:right="1560" w:firstLine="0"/>
        <w:jc w:val="both"/>
        <w:rPr>
          <w:sz w:val="24"/>
          <w:lang w:val="en-IN"/>
        </w:rPr>
      </w:pPr>
    </w:p>
    <w:p w14:paraId="1E7F5E1F" w14:textId="77777777" w:rsidR="004B7603" w:rsidRDefault="004B7603" w:rsidP="004B7603">
      <w:pPr>
        <w:pStyle w:val="ListParagraph"/>
        <w:tabs>
          <w:tab w:val="left" w:pos="755"/>
        </w:tabs>
        <w:spacing w:line="360" w:lineRule="auto"/>
        <w:ind w:left="630" w:right="1560" w:firstLine="0"/>
        <w:jc w:val="both"/>
        <w:rPr>
          <w:sz w:val="24"/>
          <w:lang w:val="en-IN"/>
        </w:rPr>
      </w:pPr>
      <w:r w:rsidRPr="00A22BDF">
        <w:rPr>
          <w:sz w:val="24"/>
          <w:lang w:val="en-IN"/>
        </w:rPr>
        <w:t xml:space="preserve">[3] Aryo P. </w:t>
      </w:r>
      <w:proofErr w:type="spellStart"/>
      <w:r w:rsidRPr="00A22BDF">
        <w:rPr>
          <w:sz w:val="24"/>
          <w:lang w:val="en-IN"/>
        </w:rPr>
        <w:t>Pinanditoa</w:t>
      </w:r>
      <w:proofErr w:type="spellEnd"/>
      <w:r w:rsidRPr="00A22BDF">
        <w:rPr>
          <w:sz w:val="24"/>
          <w:lang w:val="en-IN"/>
        </w:rPr>
        <w:t xml:space="preserve">, Agi Putra </w:t>
      </w:r>
      <w:proofErr w:type="spellStart"/>
      <w:r w:rsidRPr="00A22BDF">
        <w:rPr>
          <w:sz w:val="24"/>
          <w:lang w:val="en-IN"/>
        </w:rPr>
        <w:t>Kharismab</w:t>
      </w:r>
      <w:proofErr w:type="spellEnd"/>
      <w:r w:rsidRPr="00A22BDF">
        <w:rPr>
          <w:sz w:val="24"/>
          <w:lang w:val="en-IN"/>
        </w:rPr>
        <w:t xml:space="preserve">, Eriq Muhammad Adams </w:t>
      </w:r>
      <w:proofErr w:type="spellStart"/>
      <w:r w:rsidRPr="00A22BDF">
        <w:rPr>
          <w:sz w:val="24"/>
          <w:lang w:val="en-IN"/>
        </w:rPr>
        <w:t>Jonemarob</w:t>
      </w:r>
      <w:proofErr w:type="spellEnd"/>
      <w:r w:rsidRPr="00A22BDF">
        <w:rPr>
          <w:sz w:val="24"/>
          <w:lang w:val="en-IN"/>
        </w:rPr>
        <w:t xml:space="preserve">, "Architectural Design of Representational State Transfer Application Programming Interface </w:t>
      </w:r>
    </w:p>
    <w:p w14:paraId="174A8A94" w14:textId="77777777" w:rsidR="004B7603" w:rsidRPr="00A22BDF" w:rsidRDefault="004B7603" w:rsidP="004B7603">
      <w:pPr>
        <w:pStyle w:val="ListParagraph"/>
        <w:tabs>
          <w:tab w:val="left" w:pos="755"/>
        </w:tabs>
        <w:spacing w:line="360" w:lineRule="auto"/>
        <w:ind w:left="630" w:right="1560" w:firstLine="0"/>
        <w:jc w:val="both"/>
        <w:rPr>
          <w:sz w:val="24"/>
          <w:lang w:val="en-IN"/>
        </w:rPr>
      </w:pPr>
      <w:r w:rsidRPr="00A22BDF">
        <w:rPr>
          <w:sz w:val="24"/>
          <w:lang w:val="en-IN"/>
        </w:rPr>
        <w:t xml:space="preserve">with Application-Level Base64-Encoding and </w:t>
      </w:r>
      <w:proofErr w:type="spellStart"/>
      <w:r w:rsidRPr="00A22BDF">
        <w:rPr>
          <w:sz w:val="24"/>
          <w:lang w:val="en-IN"/>
        </w:rPr>
        <w:t>Zlib</w:t>
      </w:r>
      <w:proofErr w:type="spellEnd"/>
      <w:r w:rsidRPr="00A22BDF">
        <w:rPr>
          <w:sz w:val="24"/>
          <w:lang w:val="en-IN"/>
        </w:rPr>
        <w:t xml:space="preserve"> Data Compression," 2023.</w:t>
      </w:r>
      <w:r>
        <w:rPr>
          <w:sz w:val="24"/>
          <w:lang w:val="en-IN"/>
        </w:rPr>
        <w:t xml:space="preserve"> (</w:t>
      </w:r>
      <w:hyperlink r:id="rId45" w:history="1">
        <w:r w:rsidRPr="00406A32">
          <w:rPr>
            <w:rStyle w:val="Hyperlink"/>
            <w:sz w:val="24"/>
            <w:lang w:val="en-IN"/>
          </w:rPr>
          <w:t>https://doi.org/10.25126/jitecs.202383619</w:t>
        </w:r>
      </w:hyperlink>
      <w:r>
        <w:rPr>
          <w:sz w:val="24"/>
          <w:lang w:val="en-IN"/>
        </w:rPr>
        <w:t>)</w:t>
      </w:r>
    </w:p>
    <w:p w14:paraId="21B315E7" w14:textId="77777777" w:rsidR="004B7603" w:rsidRDefault="004B7603" w:rsidP="004B7603">
      <w:pPr>
        <w:pStyle w:val="ListParagraph"/>
        <w:tabs>
          <w:tab w:val="left" w:pos="755"/>
        </w:tabs>
        <w:spacing w:line="360" w:lineRule="auto"/>
        <w:ind w:left="630" w:right="1560" w:firstLine="0"/>
        <w:jc w:val="both"/>
        <w:rPr>
          <w:sz w:val="24"/>
          <w:lang w:val="en-IN"/>
        </w:rPr>
      </w:pPr>
    </w:p>
    <w:p w14:paraId="6E5BF2FE" w14:textId="77777777" w:rsidR="004B7603" w:rsidRPr="00A22BDF" w:rsidRDefault="004B7603" w:rsidP="004B7603">
      <w:pPr>
        <w:pStyle w:val="ListParagraph"/>
        <w:tabs>
          <w:tab w:val="left" w:pos="755"/>
        </w:tabs>
        <w:spacing w:line="360" w:lineRule="auto"/>
        <w:ind w:left="630" w:right="1560" w:firstLine="0"/>
        <w:jc w:val="both"/>
        <w:rPr>
          <w:sz w:val="24"/>
          <w:lang w:val="en-IN"/>
        </w:rPr>
      </w:pPr>
      <w:r w:rsidRPr="00A22BDF">
        <w:rPr>
          <w:sz w:val="24"/>
          <w:lang w:val="en-IN"/>
        </w:rPr>
        <w:t xml:space="preserve">[4] Joshua Calvin Kurniawan, Adhitya </w:t>
      </w:r>
      <w:proofErr w:type="spellStart"/>
      <w:r w:rsidRPr="00A22BDF">
        <w:rPr>
          <w:sz w:val="24"/>
          <w:lang w:val="en-IN"/>
        </w:rPr>
        <w:t>Nugraha</w:t>
      </w:r>
      <w:proofErr w:type="spellEnd"/>
      <w:r w:rsidRPr="00A22BDF">
        <w:rPr>
          <w:sz w:val="24"/>
          <w:lang w:val="en-IN"/>
        </w:rPr>
        <w:t xml:space="preserve">, Ariel Immanuel </w:t>
      </w:r>
      <w:proofErr w:type="spellStart"/>
      <w:r w:rsidRPr="00A22BDF">
        <w:rPr>
          <w:sz w:val="24"/>
          <w:lang w:val="en-IN"/>
        </w:rPr>
        <w:t>Prayogo</w:t>
      </w:r>
      <w:proofErr w:type="spellEnd"/>
      <w:r w:rsidRPr="00A22BDF">
        <w:rPr>
          <w:sz w:val="24"/>
          <w:lang w:val="en-IN"/>
        </w:rPr>
        <w:t xml:space="preserve">, The Fandy </w:t>
      </w:r>
      <w:proofErr w:type="spellStart"/>
      <w:r w:rsidRPr="00A22BDF">
        <w:rPr>
          <w:sz w:val="24"/>
          <w:lang w:val="en-IN"/>
        </w:rPr>
        <w:t>Novanto</w:t>
      </w:r>
      <w:proofErr w:type="spellEnd"/>
      <w:r w:rsidRPr="00A22BDF">
        <w:rPr>
          <w:sz w:val="24"/>
          <w:lang w:val="en-IN"/>
        </w:rPr>
        <w:t xml:space="preserve">, "Improving Data Embedding Capacity in LSB Steganography Utilizing LSB2 and </w:t>
      </w:r>
      <w:proofErr w:type="spellStart"/>
      <w:r w:rsidRPr="00A22BDF">
        <w:rPr>
          <w:sz w:val="24"/>
          <w:lang w:val="en-IN"/>
        </w:rPr>
        <w:t>Zlib</w:t>
      </w:r>
      <w:proofErr w:type="spellEnd"/>
      <w:r w:rsidRPr="00A22BDF">
        <w:rPr>
          <w:sz w:val="24"/>
          <w:lang w:val="en-IN"/>
        </w:rPr>
        <w:t xml:space="preserve"> Compression," 2024.</w:t>
      </w:r>
      <w:r>
        <w:rPr>
          <w:sz w:val="24"/>
          <w:lang w:val="en-IN"/>
        </w:rPr>
        <w:t xml:space="preserve"> (</w:t>
      </w:r>
      <w:r w:rsidRPr="005C78F8">
        <w:t xml:space="preserve"> </w:t>
      </w:r>
      <w:hyperlink r:id="rId46" w:history="1">
        <w:r w:rsidRPr="00406A32">
          <w:rPr>
            <w:rStyle w:val="Hyperlink"/>
            <w:sz w:val="24"/>
            <w:lang w:val="en-IN"/>
          </w:rPr>
          <w:t>http://dx.doi.org/10.33395/sinkron.v9i1.13185</w:t>
        </w:r>
      </w:hyperlink>
      <w:r>
        <w:rPr>
          <w:sz w:val="24"/>
          <w:lang w:val="en-IN"/>
        </w:rPr>
        <w:t>)</w:t>
      </w:r>
    </w:p>
    <w:p w14:paraId="5885DD54" w14:textId="77777777" w:rsidR="004B7603" w:rsidRDefault="004B7603" w:rsidP="004B7603">
      <w:pPr>
        <w:pStyle w:val="ListParagraph"/>
        <w:tabs>
          <w:tab w:val="left" w:pos="755"/>
        </w:tabs>
        <w:spacing w:line="360" w:lineRule="auto"/>
        <w:ind w:left="630" w:right="1560" w:firstLine="0"/>
        <w:jc w:val="both"/>
        <w:rPr>
          <w:sz w:val="24"/>
          <w:lang w:val="en-IN"/>
        </w:rPr>
      </w:pPr>
    </w:p>
    <w:p w14:paraId="2288BE74" w14:textId="77777777" w:rsidR="004B7603" w:rsidRDefault="004B7603" w:rsidP="004B7603">
      <w:pPr>
        <w:pStyle w:val="ListParagraph"/>
        <w:tabs>
          <w:tab w:val="left" w:pos="755"/>
        </w:tabs>
        <w:spacing w:line="360" w:lineRule="auto"/>
        <w:ind w:left="630" w:right="1560" w:firstLine="0"/>
        <w:jc w:val="both"/>
        <w:rPr>
          <w:sz w:val="24"/>
          <w:lang w:val="en-IN"/>
        </w:rPr>
      </w:pPr>
      <w:r w:rsidRPr="00A22BDF">
        <w:rPr>
          <w:sz w:val="24"/>
          <w:lang w:val="en-IN"/>
        </w:rPr>
        <w:t>[5] Prof. Shweta Sabnis, Prof. Pavan Mitragotri, "The Next Frontier of Security: Homomorphic Encryption in Action," 2024.</w:t>
      </w:r>
      <w:r>
        <w:rPr>
          <w:sz w:val="24"/>
          <w:lang w:val="en-IN"/>
        </w:rPr>
        <w:t>(</w:t>
      </w:r>
      <w:hyperlink r:id="rId47" w:history="1">
        <w:r w:rsidRPr="00406A32">
          <w:rPr>
            <w:rStyle w:val="Hyperlink"/>
            <w:sz w:val="24"/>
            <w:lang w:val="en-IN"/>
          </w:rPr>
          <w:t>https://www.ijraset.com/best-journal/the-next-frontier-of-security-homomorphic-encryption-in-action</w:t>
        </w:r>
      </w:hyperlink>
      <w:r>
        <w:rPr>
          <w:sz w:val="24"/>
          <w:lang w:val="en-IN"/>
        </w:rPr>
        <w:t>)</w:t>
      </w:r>
    </w:p>
    <w:p w14:paraId="72FF20EF" w14:textId="77777777" w:rsidR="004B7603" w:rsidRDefault="004B7603" w:rsidP="004B7603">
      <w:pPr>
        <w:pStyle w:val="ListParagraph"/>
        <w:tabs>
          <w:tab w:val="left" w:pos="755"/>
        </w:tabs>
        <w:spacing w:line="360" w:lineRule="auto"/>
        <w:ind w:left="630" w:right="1560" w:firstLine="0"/>
        <w:jc w:val="both"/>
        <w:rPr>
          <w:sz w:val="24"/>
          <w:lang w:val="en-IN"/>
        </w:rPr>
      </w:pPr>
    </w:p>
    <w:p w14:paraId="409F64E3" w14:textId="77777777" w:rsidR="004B7603" w:rsidRPr="00A22BDF" w:rsidRDefault="004B7603" w:rsidP="004B7603">
      <w:pPr>
        <w:pStyle w:val="ListParagraph"/>
        <w:tabs>
          <w:tab w:val="left" w:pos="755"/>
        </w:tabs>
        <w:spacing w:line="360" w:lineRule="auto"/>
        <w:ind w:left="630" w:right="1560" w:firstLine="0"/>
        <w:jc w:val="both"/>
        <w:rPr>
          <w:sz w:val="24"/>
          <w:lang w:val="en-IN"/>
        </w:rPr>
      </w:pPr>
      <w:r w:rsidRPr="00A22BDF">
        <w:rPr>
          <w:sz w:val="24"/>
          <w:lang w:val="en-IN"/>
        </w:rPr>
        <w:t xml:space="preserve">[6] Bharati A. Patil, Prajakta R. Toke, Sharyu S. </w:t>
      </w:r>
      <w:proofErr w:type="spellStart"/>
      <w:r w:rsidRPr="00A22BDF">
        <w:rPr>
          <w:sz w:val="24"/>
          <w:lang w:val="en-IN"/>
        </w:rPr>
        <w:t>Naiknavare</w:t>
      </w:r>
      <w:proofErr w:type="spellEnd"/>
      <w:r w:rsidRPr="00A22BDF">
        <w:rPr>
          <w:sz w:val="24"/>
          <w:lang w:val="en-IN"/>
        </w:rPr>
        <w:t>, "Research on Various Cryptography Techniques," 2024.</w:t>
      </w:r>
      <w:r>
        <w:rPr>
          <w:sz w:val="24"/>
          <w:lang w:val="en-IN"/>
        </w:rPr>
        <w:t xml:space="preserve"> (</w:t>
      </w:r>
      <w:r w:rsidRPr="00713207">
        <w:t xml:space="preserve"> </w:t>
      </w:r>
      <w:hyperlink r:id="rId48" w:history="1">
        <w:r w:rsidRPr="00406A32">
          <w:rPr>
            <w:rStyle w:val="Hyperlink"/>
            <w:sz w:val="24"/>
            <w:lang w:val="en-IN"/>
          </w:rPr>
          <w:t>http://dx.doi.org/10.32628/CSEIT2410290</w:t>
        </w:r>
      </w:hyperlink>
      <w:r>
        <w:rPr>
          <w:sz w:val="24"/>
          <w:lang w:val="en-IN"/>
        </w:rPr>
        <w:t>)</w:t>
      </w:r>
    </w:p>
    <w:p w14:paraId="3DEE403E" w14:textId="77777777" w:rsidR="004B7603" w:rsidRDefault="004B7603" w:rsidP="004B7603">
      <w:pPr>
        <w:pStyle w:val="ListParagraph"/>
        <w:tabs>
          <w:tab w:val="left" w:pos="755"/>
        </w:tabs>
        <w:spacing w:line="360" w:lineRule="auto"/>
        <w:ind w:left="630" w:right="1560" w:firstLine="0"/>
        <w:jc w:val="both"/>
        <w:rPr>
          <w:sz w:val="24"/>
          <w:lang w:val="en-IN"/>
        </w:rPr>
      </w:pPr>
    </w:p>
    <w:p w14:paraId="782353F3" w14:textId="77777777" w:rsidR="004B7603" w:rsidRPr="00A22BDF" w:rsidRDefault="004B7603" w:rsidP="004B7603">
      <w:pPr>
        <w:pStyle w:val="ListParagraph"/>
        <w:tabs>
          <w:tab w:val="left" w:pos="755"/>
        </w:tabs>
        <w:spacing w:line="360" w:lineRule="auto"/>
        <w:ind w:left="630" w:right="1560" w:firstLine="0"/>
        <w:jc w:val="both"/>
        <w:rPr>
          <w:sz w:val="24"/>
          <w:lang w:val="en-IN"/>
        </w:rPr>
      </w:pPr>
      <w:r w:rsidRPr="00A22BDF">
        <w:rPr>
          <w:sz w:val="24"/>
          <w:lang w:val="en-IN"/>
        </w:rPr>
        <w:t xml:space="preserve">[7] K. </w:t>
      </w:r>
      <w:proofErr w:type="spellStart"/>
      <w:r w:rsidRPr="00A22BDF">
        <w:rPr>
          <w:sz w:val="24"/>
          <w:lang w:val="en-IN"/>
        </w:rPr>
        <w:t>Obulesh</w:t>
      </w:r>
      <w:proofErr w:type="spellEnd"/>
      <w:r w:rsidRPr="00A22BDF">
        <w:rPr>
          <w:sz w:val="24"/>
          <w:lang w:val="en-IN"/>
        </w:rPr>
        <w:t>, R. Laxmi Prasana, S. Lakshmi Supraja, Sameena Begum, "A Fernet Based Lightweight Cryptography Adopted Enhancing Certificate Validation through Blockchain Technology," 2024.</w:t>
      </w:r>
      <w:r>
        <w:rPr>
          <w:sz w:val="24"/>
          <w:lang w:val="en-IN"/>
        </w:rPr>
        <w:t xml:space="preserve"> (</w:t>
      </w:r>
      <w:hyperlink r:id="rId49" w:history="1">
        <w:r w:rsidRPr="00406A32">
          <w:rPr>
            <w:rStyle w:val="Hyperlink"/>
            <w:sz w:val="24"/>
            <w:lang w:val="en-IN"/>
          </w:rPr>
          <w:t>https://doi.org/10.46243/jst.2024.v9.i1.pp21-29</w:t>
        </w:r>
      </w:hyperlink>
      <w:r>
        <w:rPr>
          <w:sz w:val="24"/>
          <w:lang w:val="en-IN"/>
        </w:rPr>
        <w:t>)</w:t>
      </w:r>
    </w:p>
    <w:p w14:paraId="7D8A709B" w14:textId="430EDB13" w:rsidR="004B7603" w:rsidRDefault="00216046" w:rsidP="00216046">
      <w:pPr>
        <w:widowControl/>
        <w:autoSpaceDE/>
        <w:autoSpaceDN/>
        <w:rPr>
          <w:sz w:val="24"/>
          <w:lang w:val="en-IN"/>
        </w:rPr>
      </w:pPr>
      <w:r>
        <w:rPr>
          <w:sz w:val="24"/>
          <w:lang w:val="en-IN"/>
        </w:rPr>
        <w:br w:type="page"/>
      </w:r>
    </w:p>
    <w:p w14:paraId="679B7AD6" w14:textId="77777777" w:rsidR="00216046" w:rsidRDefault="00216046" w:rsidP="004B7603">
      <w:pPr>
        <w:pStyle w:val="ListParagraph"/>
        <w:tabs>
          <w:tab w:val="left" w:pos="755"/>
        </w:tabs>
        <w:spacing w:line="360" w:lineRule="auto"/>
        <w:ind w:left="630" w:right="1560" w:firstLine="0"/>
        <w:jc w:val="both"/>
        <w:rPr>
          <w:sz w:val="24"/>
          <w:lang w:val="en-IN"/>
        </w:rPr>
      </w:pPr>
    </w:p>
    <w:p w14:paraId="0F3D3334" w14:textId="52C444ED" w:rsidR="00FE3085" w:rsidRDefault="004B7603" w:rsidP="004B7603">
      <w:pPr>
        <w:pStyle w:val="ListParagraph"/>
        <w:tabs>
          <w:tab w:val="left" w:pos="755"/>
        </w:tabs>
        <w:spacing w:line="360" w:lineRule="auto"/>
        <w:ind w:left="630" w:right="1560" w:firstLine="0"/>
        <w:jc w:val="both"/>
        <w:rPr>
          <w:sz w:val="24"/>
          <w:lang w:val="en-IN"/>
        </w:rPr>
      </w:pPr>
      <w:r w:rsidRPr="00A22BDF">
        <w:rPr>
          <w:sz w:val="24"/>
          <w:lang w:val="en-IN"/>
        </w:rPr>
        <w:t xml:space="preserve">[8] Aishwarya Nawal, Harish Soni, Shweta </w:t>
      </w:r>
      <w:proofErr w:type="spellStart"/>
      <w:r w:rsidRPr="00A22BDF">
        <w:rPr>
          <w:sz w:val="24"/>
          <w:lang w:val="en-IN"/>
        </w:rPr>
        <w:t>Arewar</w:t>
      </w:r>
      <w:proofErr w:type="spellEnd"/>
      <w:r w:rsidRPr="00A22BDF">
        <w:rPr>
          <w:sz w:val="24"/>
          <w:lang w:val="en-IN"/>
        </w:rPr>
        <w:t>, Varshita Gangadhara, "Secure File Storage On Cloud Using Hybrid Cryptography," 2021.</w:t>
      </w:r>
      <w:r>
        <w:rPr>
          <w:sz w:val="24"/>
          <w:lang w:val="en-IN"/>
        </w:rPr>
        <w:t xml:space="preserve"> (</w:t>
      </w:r>
      <w:hyperlink r:id="rId50" w:history="1">
        <w:r w:rsidRPr="00406A32">
          <w:rPr>
            <w:rStyle w:val="Hyperlink"/>
            <w:sz w:val="24"/>
            <w:lang w:val="en-IN"/>
          </w:rPr>
          <w:t>https://doi.org/10.48175/IJARSCT-1101</w:t>
        </w:r>
      </w:hyperlink>
      <w:r>
        <w:rPr>
          <w:sz w:val="24"/>
          <w:lang w:val="en-IN"/>
        </w:rPr>
        <w:t>)</w:t>
      </w:r>
    </w:p>
    <w:p w14:paraId="4657240A" w14:textId="77777777" w:rsidR="00FE3085" w:rsidRDefault="00FE3085" w:rsidP="004B7603">
      <w:pPr>
        <w:pStyle w:val="ListParagraph"/>
        <w:tabs>
          <w:tab w:val="left" w:pos="755"/>
        </w:tabs>
        <w:spacing w:line="360" w:lineRule="auto"/>
        <w:ind w:left="630" w:right="1560" w:firstLine="0"/>
        <w:jc w:val="both"/>
        <w:rPr>
          <w:sz w:val="24"/>
          <w:lang w:val="en-IN"/>
        </w:rPr>
      </w:pPr>
    </w:p>
    <w:p w14:paraId="0754AE42" w14:textId="39C6068D" w:rsidR="00FE3085" w:rsidRDefault="00FE3085" w:rsidP="004B7603">
      <w:pPr>
        <w:pStyle w:val="ListParagraph"/>
        <w:tabs>
          <w:tab w:val="left" w:pos="755"/>
        </w:tabs>
        <w:spacing w:line="360" w:lineRule="auto"/>
        <w:ind w:left="630" w:right="1560" w:firstLine="0"/>
        <w:jc w:val="both"/>
        <w:rPr>
          <w:sz w:val="24"/>
        </w:rPr>
      </w:pPr>
      <w:r>
        <w:rPr>
          <w:sz w:val="24"/>
        </w:rPr>
        <w:t xml:space="preserve">[9] </w:t>
      </w:r>
      <w:r w:rsidRPr="00FE3085">
        <w:rPr>
          <w:sz w:val="24"/>
        </w:rPr>
        <w:t xml:space="preserve">Singh, M., &amp; Malik, A. (2024). Multi-hop routing protocol in SDN-Based wireless sensor network. In CRC Press eBooks (pp. 121–141). </w:t>
      </w:r>
      <w:r>
        <w:rPr>
          <w:sz w:val="24"/>
        </w:rPr>
        <w:t>(</w:t>
      </w:r>
      <w:hyperlink r:id="rId51" w:history="1">
        <w:r w:rsidRPr="003040F2">
          <w:rPr>
            <w:rStyle w:val="Hyperlink"/>
            <w:sz w:val="24"/>
          </w:rPr>
          <w:t>https://doi.org/10.1201/9781003432869-8</w:t>
        </w:r>
      </w:hyperlink>
      <w:r>
        <w:rPr>
          <w:sz w:val="24"/>
        </w:rPr>
        <w:t>)</w:t>
      </w:r>
    </w:p>
    <w:p w14:paraId="241B2A57" w14:textId="77777777" w:rsidR="00FE3085" w:rsidRDefault="00FE3085" w:rsidP="004B7603">
      <w:pPr>
        <w:pStyle w:val="ListParagraph"/>
        <w:tabs>
          <w:tab w:val="left" w:pos="755"/>
        </w:tabs>
        <w:spacing w:line="360" w:lineRule="auto"/>
        <w:ind w:left="630" w:right="1560" w:firstLine="0"/>
        <w:jc w:val="both"/>
        <w:rPr>
          <w:sz w:val="24"/>
        </w:rPr>
      </w:pPr>
    </w:p>
    <w:p w14:paraId="448B821F" w14:textId="7CA5F911" w:rsidR="00FE3085" w:rsidRDefault="00FE3085" w:rsidP="004B7603">
      <w:pPr>
        <w:pStyle w:val="ListParagraph"/>
        <w:tabs>
          <w:tab w:val="left" w:pos="755"/>
        </w:tabs>
        <w:spacing w:line="360" w:lineRule="auto"/>
        <w:ind w:left="630" w:right="1560" w:firstLine="0"/>
        <w:jc w:val="both"/>
        <w:rPr>
          <w:sz w:val="24"/>
        </w:rPr>
      </w:pPr>
      <w:r w:rsidRPr="00FE3085">
        <w:rPr>
          <w:sz w:val="24"/>
        </w:rPr>
        <w:t>[1</w:t>
      </w:r>
      <w:r>
        <w:rPr>
          <w:sz w:val="24"/>
        </w:rPr>
        <w:t>0</w:t>
      </w:r>
      <w:r w:rsidRPr="00FE3085">
        <w:rPr>
          <w:sz w:val="24"/>
        </w:rPr>
        <w:t xml:space="preserve">] Singh, M., Gupta, M., Sharma, A., Jain, P., &amp; Aggarwal, P. (2023). Role of deep learning in the healthcare industry: Limitations, challenges, and future scope. In BENTHAM SCIENCE PUBLISHERS eBooks (pp. 1– 22). </w:t>
      </w:r>
      <w:r>
        <w:rPr>
          <w:sz w:val="24"/>
        </w:rPr>
        <w:t>(</w:t>
      </w:r>
      <w:hyperlink r:id="rId52" w:history="1">
        <w:r w:rsidRPr="003040F2">
          <w:rPr>
            <w:rStyle w:val="Hyperlink"/>
            <w:sz w:val="24"/>
          </w:rPr>
          <w:t>https://doi.org/10.2174/9789815080230123020003</w:t>
        </w:r>
      </w:hyperlink>
      <w:r>
        <w:rPr>
          <w:sz w:val="24"/>
        </w:rPr>
        <w:t>)</w:t>
      </w:r>
    </w:p>
    <w:p w14:paraId="0EE8395F" w14:textId="77777777" w:rsidR="00FE3085" w:rsidRDefault="00FE3085" w:rsidP="004B7603">
      <w:pPr>
        <w:pStyle w:val="ListParagraph"/>
        <w:tabs>
          <w:tab w:val="left" w:pos="755"/>
        </w:tabs>
        <w:spacing w:line="360" w:lineRule="auto"/>
        <w:ind w:left="630" w:right="1560" w:firstLine="0"/>
        <w:jc w:val="both"/>
        <w:rPr>
          <w:sz w:val="24"/>
        </w:rPr>
      </w:pPr>
    </w:p>
    <w:p w14:paraId="2871E628" w14:textId="75607BF8" w:rsidR="00FE3085" w:rsidRDefault="00FE3085" w:rsidP="004B7603">
      <w:pPr>
        <w:pStyle w:val="ListParagraph"/>
        <w:tabs>
          <w:tab w:val="left" w:pos="755"/>
        </w:tabs>
        <w:spacing w:line="360" w:lineRule="auto"/>
        <w:ind w:left="630" w:right="1560" w:firstLine="0"/>
        <w:jc w:val="both"/>
        <w:rPr>
          <w:sz w:val="24"/>
        </w:rPr>
      </w:pPr>
      <w:r w:rsidRPr="00FE3085">
        <w:rPr>
          <w:sz w:val="24"/>
        </w:rPr>
        <w:t>[1</w:t>
      </w:r>
      <w:r>
        <w:rPr>
          <w:sz w:val="24"/>
        </w:rPr>
        <w:t>1</w:t>
      </w:r>
      <w:r w:rsidRPr="00FE3085">
        <w:rPr>
          <w:sz w:val="24"/>
        </w:rPr>
        <w:t xml:space="preserve">] Gupta, M., Singh, M., Sharma, A., Sukhija, N., Aggarwal, P., &amp; Jain, P. (2023). Unification of machine learning and blockchain technology in the healthcare industry. In Institution of Engineering and Technology eBooks (pp. 185–206). </w:t>
      </w:r>
      <w:r>
        <w:rPr>
          <w:sz w:val="24"/>
        </w:rPr>
        <w:t>(</w:t>
      </w:r>
      <w:hyperlink r:id="rId53" w:history="1">
        <w:r w:rsidRPr="003040F2">
          <w:rPr>
            <w:rStyle w:val="Hyperlink"/>
            <w:sz w:val="24"/>
          </w:rPr>
          <w:t>https://doi.org/10.1049/pbhe041e_ch6</w:t>
        </w:r>
      </w:hyperlink>
      <w:r>
        <w:rPr>
          <w:sz w:val="24"/>
        </w:rPr>
        <w:t>)</w:t>
      </w:r>
    </w:p>
    <w:p w14:paraId="2615DD1E" w14:textId="77777777" w:rsidR="00FE3085" w:rsidRDefault="00FE3085" w:rsidP="004B7603">
      <w:pPr>
        <w:pStyle w:val="ListParagraph"/>
        <w:tabs>
          <w:tab w:val="left" w:pos="755"/>
        </w:tabs>
        <w:spacing w:line="360" w:lineRule="auto"/>
        <w:ind w:left="630" w:right="1560" w:firstLine="0"/>
        <w:jc w:val="both"/>
        <w:rPr>
          <w:sz w:val="24"/>
          <w:lang w:val="en-IN"/>
        </w:rPr>
      </w:pPr>
    </w:p>
    <w:p w14:paraId="17A81CF6" w14:textId="77777777" w:rsidR="004B7603" w:rsidRDefault="004B7603" w:rsidP="004B7603">
      <w:pPr>
        <w:pStyle w:val="ListParagraph"/>
        <w:tabs>
          <w:tab w:val="left" w:pos="755"/>
        </w:tabs>
        <w:spacing w:line="360" w:lineRule="auto"/>
        <w:ind w:left="630" w:right="1560" w:firstLine="0"/>
        <w:jc w:val="both"/>
        <w:rPr>
          <w:sz w:val="24"/>
          <w:lang w:val="en-IN"/>
        </w:rPr>
      </w:pPr>
    </w:p>
    <w:p w14:paraId="3B95C985" w14:textId="77777777" w:rsidR="00D76658" w:rsidRDefault="00D76658">
      <w:pPr>
        <w:spacing w:line="360" w:lineRule="auto"/>
        <w:jc w:val="both"/>
        <w:sectPr w:rsidR="00D76658">
          <w:footerReference w:type="default" r:id="rId54"/>
          <w:pgSz w:w="12240" w:h="15840"/>
          <w:pgMar w:top="1360" w:right="600" w:bottom="1160" w:left="1140" w:header="0" w:footer="970" w:gutter="0"/>
          <w:cols w:space="720"/>
        </w:sectPr>
      </w:pPr>
    </w:p>
    <w:p w14:paraId="30B1DB21" w14:textId="359AD809" w:rsidR="00D76658" w:rsidRDefault="00574993" w:rsidP="00574993">
      <w:pPr>
        <w:pStyle w:val="BodyText"/>
        <w:spacing w:before="4"/>
        <w:jc w:val="center"/>
        <w:rPr>
          <w:b/>
          <w:sz w:val="32"/>
          <w:szCs w:val="32"/>
        </w:rPr>
      </w:pPr>
      <w:bookmarkStart w:id="30" w:name="_________________References"/>
      <w:bookmarkEnd w:id="30"/>
      <w:r>
        <w:rPr>
          <w:b/>
          <w:sz w:val="32"/>
          <w:szCs w:val="32"/>
        </w:rPr>
        <w:lastRenderedPageBreak/>
        <w:t>ACCEPTANCE CERTIFICATE</w:t>
      </w:r>
    </w:p>
    <w:p w14:paraId="32303ECE" w14:textId="77777777" w:rsidR="00D76658" w:rsidRDefault="00D76658">
      <w:pPr>
        <w:pStyle w:val="BodyText"/>
        <w:spacing w:before="4"/>
        <w:rPr>
          <w:b/>
          <w:sz w:val="32"/>
          <w:szCs w:val="32"/>
        </w:rPr>
      </w:pPr>
    </w:p>
    <w:p w14:paraId="7FE6390D" w14:textId="77777777" w:rsidR="00D76658" w:rsidRDefault="00D76658">
      <w:pPr>
        <w:pStyle w:val="BodyText"/>
        <w:spacing w:before="4"/>
        <w:rPr>
          <w:b/>
          <w:sz w:val="32"/>
          <w:szCs w:val="32"/>
        </w:rPr>
      </w:pPr>
    </w:p>
    <w:p w14:paraId="3E27AE38" w14:textId="5B91E786" w:rsidR="00D76658" w:rsidRDefault="00574993">
      <w:pPr>
        <w:pStyle w:val="BodyText"/>
        <w:spacing w:before="4"/>
        <w:rPr>
          <w:b/>
          <w:sz w:val="32"/>
          <w:szCs w:val="32"/>
        </w:rPr>
      </w:pPr>
      <w:r>
        <w:rPr>
          <w:noProof/>
        </w:rPr>
        <w:drawing>
          <wp:anchor distT="0" distB="0" distL="114300" distR="114300" simplePos="0" relativeHeight="251652096" behindDoc="1" locked="0" layoutInCell="1" allowOverlap="1" wp14:anchorId="6D1E4A97" wp14:editId="3D16353D">
            <wp:simplePos x="0" y="0"/>
            <wp:positionH relativeFrom="column">
              <wp:posOffset>477520</wp:posOffset>
            </wp:positionH>
            <wp:positionV relativeFrom="paragraph">
              <wp:posOffset>155516</wp:posOffset>
            </wp:positionV>
            <wp:extent cx="5459730" cy="3859530"/>
            <wp:effectExtent l="0" t="0" r="7620" b="7620"/>
            <wp:wrapTight wrapText="bothSides">
              <wp:wrapPolygon edited="0">
                <wp:start x="0" y="0"/>
                <wp:lineTo x="0" y="21536"/>
                <wp:lineTo x="21555" y="21536"/>
                <wp:lineTo x="2155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59730" cy="3859530"/>
                    </a:xfrm>
                    <a:prstGeom prst="rect">
                      <a:avLst/>
                    </a:prstGeom>
                  </pic:spPr>
                </pic:pic>
              </a:graphicData>
            </a:graphic>
            <wp14:sizeRelH relativeFrom="margin">
              <wp14:pctWidth>0</wp14:pctWidth>
            </wp14:sizeRelH>
            <wp14:sizeRelV relativeFrom="margin">
              <wp14:pctHeight>0</wp14:pctHeight>
            </wp14:sizeRelV>
          </wp:anchor>
        </w:drawing>
      </w:r>
    </w:p>
    <w:p w14:paraId="135375FC" w14:textId="40962839" w:rsidR="00D76658" w:rsidRDefault="00D76658">
      <w:pPr>
        <w:pStyle w:val="BodyText"/>
        <w:spacing w:before="4"/>
        <w:rPr>
          <w:b/>
          <w:sz w:val="32"/>
          <w:szCs w:val="32"/>
        </w:rPr>
      </w:pPr>
    </w:p>
    <w:p w14:paraId="03E1FDA5" w14:textId="4319ECB9" w:rsidR="00D76658" w:rsidRDefault="00D76658"/>
    <w:p w14:paraId="0FCC6628" w14:textId="213AF66C" w:rsidR="00D76658" w:rsidRDefault="00D76658"/>
    <w:p w14:paraId="2F77BD63" w14:textId="781D8665" w:rsidR="00D76658" w:rsidRDefault="00D76658"/>
    <w:p w14:paraId="1FA942ED" w14:textId="77777777" w:rsidR="00D76658" w:rsidRDefault="00D76658"/>
    <w:p w14:paraId="3B794E46" w14:textId="2DF545A3" w:rsidR="00D76658" w:rsidRDefault="00D76658"/>
    <w:p w14:paraId="37BC948B" w14:textId="77777777" w:rsidR="00D76658" w:rsidRDefault="00D76658"/>
    <w:p w14:paraId="589B6C6A" w14:textId="265124F3" w:rsidR="00D76658" w:rsidRDefault="00D76658"/>
    <w:p w14:paraId="5D9B0921" w14:textId="324613BE" w:rsidR="00D76658" w:rsidRDefault="00D76658"/>
    <w:p w14:paraId="1FBA230A" w14:textId="77777777" w:rsidR="00D76658" w:rsidRDefault="00D76658"/>
    <w:p w14:paraId="42DEE743" w14:textId="780E7A11" w:rsidR="00D76658" w:rsidRDefault="00D76658"/>
    <w:p w14:paraId="7C5ACAC1" w14:textId="25F0E634" w:rsidR="00D76658" w:rsidRDefault="00D76658"/>
    <w:p w14:paraId="42215103" w14:textId="42EA4511" w:rsidR="00D76658" w:rsidRDefault="00D76658"/>
    <w:p w14:paraId="132DC685" w14:textId="77777777" w:rsidR="00D76658" w:rsidRDefault="00D76658"/>
    <w:p w14:paraId="5E259B68" w14:textId="74CBADDE" w:rsidR="00D76658" w:rsidRDefault="00D76658"/>
    <w:p w14:paraId="63C7BC5F" w14:textId="26EDFDBD" w:rsidR="00D76658" w:rsidRDefault="00D76658"/>
    <w:p w14:paraId="00926F51" w14:textId="5C7F6CF4" w:rsidR="00D76658" w:rsidRDefault="00D76658"/>
    <w:p w14:paraId="0CC531FF" w14:textId="5B24420D" w:rsidR="00D76658" w:rsidRDefault="00D76658"/>
    <w:p w14:paraId="041BC6A1" w14:textId="6036537F" w:rsidR="00D76658" w:rsidRDefault="00D76658"/>
    <w:p w14:paraId="389FB5F0" w14:textId="77777777" w:rsidR="00D76658" w:rsidRDefault="00D76658"/>
    <w:p w14:paraId="62139728" w14:textId="77777777" w:rsidR="00D76658" w:rsidRDefault="00D76658"/>
    <w:p w14:paraId="249ACF52" w14:textId="77777777" w:rsidR="00D76658" w:rsidRDefault="00D76658"/>
    <w:p w14:paraId="621044F1" w14:textId="77777777" w:rsidR="00D76658" w:rsidRDefault="00D76658"/>
    <w:p w14:paraId="2531CEAF" w14:textId="77777777" w:rsidR="00D76658" w:rsidRDefault="00D76658"/>
    <w:p w14:paraId="02D2D017" w14:textId="77777777" w:rsidR="00D76658" w:rsidRDefault="00D76658"/>
    <w:p w14:paraId="6C85C4E4" w14:textId="77777777" w:rsidR="00D76658" w:rsidRDefault="00D76658"/>
    <w:p w14:paraId="62DF440F" w14:textId="77777777" w:rsidR="00D76658" w:rsidRDefault="00D76658"/>
    <w:p w14:paraId="2A42CD24" w14:textId="77777777" w:rsidR="00D76658" w:rsidRDefault="00D76658"/>
    <w:p w14:paraId="5FC4A1D0" w14:textId="77777777" w:rsidR="00D76658" w:rsidRDefault="00D76658"/>
    <w:p w14:paraId="15808A32" w14:textId="77777777" w:rsidR="00D76658" w:rsidRDefault="00D76658"/>
    <w:p w14:paraId="7F426DA3" w14:textId="77777777" w:rsidR="00D76658" w:rsidRDefault="00D76658"/>
    <w:p w14:paraId="3274FF60" w14:textId="77777777" w:rsidR="00D76658" w:rsidRDefault="00D76658"/>
    <w:p w14:paraId="4D75D4C6" w14:textId="77777777" w:rsidR="00D76658" w:rsidRDefault="00D76658"/>
    <w:p w14:paraId="3C709409" w14:textId="77777777" w:rsidR="00D76658" w:rsidRDefault="00D76658"/>
    <w:p w14:paraId="45EBEA85" w14:textId="77777777" w:rsidR="00D76658" w:rsidRDefault="00D76658"/>
    <w:p w14:paraId="0690D493" w14:textId="77777777" w:rsidR="00D76658" w:rsidRDefault="00D76658"/>
    <w:p w14:paraId="7D37C039" w14:textId="77777777" w:rsidR="00D76658" w:rsidRDefault="00D76658"/>
    <w:p w14:paraId="5ED64D15" w14:textId="77777777" w:rsidR="00D76658" w:rsidRDefault="00D76658"/>
    <w:p w14:paraId="5E57FA90" w14:textId="77777777" w:rsidR="00D76658" w:rsidRDefault="00D76658"/>
    <w:p w14:paraId="703461A4" w14:textId="77777777" w:rsidR="00D76658" w:rsidRDefault="00D76658"/>
    <w:p w14:paraId="2492D008" w14:textId="77777777" w:rsidR="00D76658" w:rsidRDefault="00D76658"/>
    <w:p w14:paraId="2F439BB3" w14:textId="77777777" w:rsidR="00D76658" w:rsidRDefault="00D76658"/>
    <w:p w14:paraId="4FB8DEDE" w14:textId="77777777" w:rsidR="00D76658" w:rsidRDefault="00D76658"/>
    <w:p w14:paraId="024AD760" w14:textId="77777777" w:rsidR="00D76658" w:rsidRDefault="00D76658"/>
    <w:p w14:paraId="0C35207F" w14:textId="105EA4F8" w:rsidR="00D76658" w:rsidRDefault="00000000">
      <w:pPr>
        <w:ind w:firstLineChars="900" w:firstLine="2891"/>
        <w:rPr>
          <w:b/>
          <w:sz w:val="32"/>
          <w:szCs w:val="32"/>
        </w:rPr>
      </w:pPr>
      <w:r>
        <w:rPr>
          <w:b/>
          <w:sz w:val="32"/>
          <w:szCs w:val="32"/>
        </w:rPr>
        <w:lastRenderedPageBreak/>
        <w:t>PUBLICATION CERTIFICATE</w:t>
      </w:r>
    </w:p>
    <w:p w14:paraId="24298045" w14:textId="4F411F00" w:rsidR="00D76658" w:rsidRDefault="00574993" w:rsidP="00574993">
      <w:pPr>
        <w:ind w:firstLineChars="900" w:firstLine="2891"/>
        <w:rPr>
          <w:b/>
          <w:sz w:val="32"/>
          <w:szCs w:val="32"/>
        </w:rPr>
      </w:pPr>
      <w:r>
        <w:rPr>
          <w:b/>
          <w:noProof/>
          <w:sz w:val="32"/>
          <w:szCs w:val="32"/>
        </w:rPr>
        <w:drawing>
          <wp:anchor distT="0" distB="0" distL="114300" distR="114300" simplePos="0" relativeHeight="251660288" behindDoc="1" locked="0" layoutInCell="1" allowOverlap="1" wp14:anchorId="7EC9B9C8" wp14:editId="0378670E">
            <wp:simplePos x="0" y="0"/>
            <wp:positionH relativeFrom="column">
              <wp:posOffset>732553</wp:posOffset>
            </wp:positionH>
            <wp:positionV relativeFrom="paragraph">
              <wp:posOffset>215265</wp:posOffset>
            </wp:positionV>
            <wp:extent cx="5081270" cy="3592830"/>
            <wp:effectExtent l="0" t="0" r="5080" b="7620"/>
            <wp:wrapThrough wrapText="bothSides">
              <wp:wrapPolygon edited="0">
                <wp:start x="0" y="0"/>
                <wp:lineTo x="0" y="21531"/>
                <wp:lineTo x="21541" y="21531"/>
                <wp:lineTo x="2154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81270" cy="3592830"/>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rPr>
        <w:drawing>
          <wp:anchor distT="0" distB="0" distL="114300" distR="114300" simplePos="0" relativeHeight="251672576" behindDoc="1" locked="0" layoutInCell="1" allowOverlap="1" wp14:anchorId="4D917463" wp14:editId="1D132B7F">
            <wp:simplePos x="0" y="0"/>
            <wp:positionH relativeFrom="column">
              <wp:posOffset>732155</wp:posOffset>
            </wp:positionH>
            <wp:positionV relativeFrom="paragraph">
              <wp:posOffset>3863340</wp:posOffset>
            </wp:positionV>
            <wp:extent cx="5081270" cy="3592195"/>
            <wp:effectExtent l="0" t="0" r="5080" b="8255"/>
            <wp:wrapThrough wrapText="bothSides">
              <wp:wrapPolygon edited="0">
                <wp:start x="0" y="0"/>
                <wp:lineTo x="0" y="21535"/>
                <wp:lineTo x="21541" y="21535"/>
                <wp:lineTo x="21541" y="0"/>
                <wp:lineTo x="0" y="0"/>
              </wp:wrapPolygon>
            </wp:wrapThrough>
            <wp:docPr id="381443587" name="Picture 38144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3587" name="Picture 38144358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81270" cy="3592195"/>
                    </a:xfrm>
                    <a:prstGeom prst="rect">
                      <a:avLst/>
                    </a:prstGeom>
                  </pic:spPr>
                </pic:pic>
              </a:graphicData>
            </a:graphic>
            <wp14:sizeRelH relativeFrom="margin">
              <wp14:pctWidth>0</wp14:pctWidth>
            </wp14:sizeRelH>
            <wp14:sizeRelV relativeFrom="margin">
              <wp14:pctHeight>0</wp14:pctHeight>
            </wp14:sizeRelV>
          </wp:anchor>
        </w:drawing>
      </w:r>
    </w:p>
    <w:sectPr w:rsidR="00D76658" w:rsidSect="00574993">
      <w:footerReference w:type="default" r:id="rId58"/>
      <w:pgSz w:w="12240" w:h="15840"/>
      <w:pgMar w:top="1820" w:right="600" w:bottom="1160" w:left="1140" w:header="0" w:footer="970" w:gutter="0"/>
      <w:pgNumType w:start="4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B8AA6" w14:textId="77777777" w:rsidR="00F97CA5" w:rsidRDefault="00F97CA5">
      <w:r>
        <w:separator/>
      </w:r>
    </w:p>
  </w:endnote>
  <w:endnote w:type="continuationSeparator" w:id="0">
    <w:p w14:paraId="59F5E39C" w14:textId="77777777" w:rsidR="00F97CA5" w:rsidRDefault="00F97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37730" w14:textId="77777777" w:rsidR="00694AFD" w:rsidRDefault="00694AF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BF19F"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59264" behindDoc="0" locked="0" layoutInCell="1" allowOverlap="1" wp14:anchorId="03A0D78B" wp14:editId="40B06859">
              <wp:simplePos x="0" y="0"/>
              <wp:positionH relativeFrom="margin">
                <wp:align>center</wp:align>
              </wp:positionH>
              <wp:positionV relativeFrom="paragraph">
                <wp:posOffset>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2CA9AB" w14:textId="77777777" w:rsidR="00D76658" w:rsidRDefault="00000000">
                          <w:pPr>
                            <w:pStyle w:val="Footer"/>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0D78B" id="_x0000_t202" coordsize="21600,21600" o:spt="202" path="m,l,21600r21600,l21600,xe">
              <v:stroke joinstyle="miter"/>
              <v:path gradientshapeok="t" o:connecttype="rect"/>
            </v:shapetype>
            <v:shape id="Text Box 82" o:spid="_x0000_s1051"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652CA9AB" w14:textId="77777777" w:rsidR="00D76658" w:rsidRDefault="00000000">
                    <w:pPr>
                      <w:pStyle w:val="Footer"/>
                    </w:pPr>
                    <w:r>
                      <w:fldChar w:fldCharType="begin"/>
                    </w:r>
                    <w:r>
                      <w:instrText xml:space="preserve"> PAGE  \* MERGEFORMAT </w:instrText>
                    </w:r>
                    <w:r>
                      <w:fldChar w:fldCharType="separate"/>
                    </w:r>
                    <w:r>
                      <w:t>23</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82F7D"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1312" behindDoc="0" locked="0" layoutInCell="1" allowOverlap="1" wp14:anchorId="7259B185" wp14:editId="4A9FF985">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CE68D0" w14:textId="77777777" w:rsidR="00D76658" w:rsidRDefault="00000000">
                          <w:pPr>
                            <w:pStyle w:val="Footer"/>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59B185" id="_x0000_t202" coordsize="21600,21600" o:spt="202" path="m,l,21600r21600,l21600,xe">
              <v:stroke joinstyle="miter"/>
              <v:path gradientshapeok="t" o:connecttype="rect"/>
            </v:shapetype>
            <v:shape id="Text Box 83" o:spid="_x0000_s1052"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Xv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UiTXe8OkB5&#10;oR576Mc/OLmtqQ87EfBJeJp36h3tMD7SoQ0Q33CVOKvA//zbfbSnMSQtZy3tT8EtLThn5rOl8Yyr&#10;Ngh+EA6DYE/NBqgJU3obnEwiOXg0g6g9NN9psdcxBqmElRSp4DiIG+x3mB4GqdbrZEQL5QTu7N7J&#10;CJ2a7tYnpFlKI3Zj4koarVQa0uv6x539/T9Z3R6p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wSAXvQQIAAOwEAAAOAAAAAAAA&#10;AAAAAAAAAC4CAABkcnMvZTJvRG9jLnhtbFBLAQItABQABgAIAAAAIQBxqtG51wAAAAUBAAAPAAAA&#10;AAAAAAAAAAAAAJsEAABkcnMvZG93bnJldi54bWxQSwUGAAAAAAQABADzAAAAnwUAAAAA&#10;" filled="f" stroked="f" strokeweight=".5pt">
              <v:textbox style="mso-fit-shape-to-text:t" inset="0,0,0,0">
                <w:txbxContent>
                  <w:p w14:paraId="31CE68D0" w14:textId="77777777" w:rsidR="00D76658" w:rsidRDefault="00000000">
                    <w:pPr>
                      <w:pStyle w:val="Footer"/>
                    </w:pPr>
                    <w:r>
                      <w:fldChar w:fldCharType="begin"/>
                    </w:r>
                    <w:r>
                      <w:instrText xml:space="preserve"> PAGE  \* MERGEFORMAT </w:instrText>
                    </w:r>
                    <w:r>
                      <w:fldChar w:fldCharType="separate"/>
                    </w:r>
                    <w:r>
                      <w:t>24</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25903"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2336" behindDoc="0" locked="0" layoutInCell="1" allowOverlap="1" wp14:anchorId="698CA32A" wp14:editId="76343F53">
              <wp:simplePos x="0" y="0"/>
              <wp:positionH relativeFrom="margin">
                <wp:align>center</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5FEBC1" w14:textId="77777777" w:rsidR="00D76658" w:rsidRDefault="00000000">
                          <w:pPr>
                            <w:pStyle w:val="Footer"/>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8CA32A" id="_x0000_t202" coordsize="21600,21600" o:spt="202" path="m,l,21600r21600,l21600,xe">
              <v:stroke joinstyle="miter"/>
              <v:path gradientshapeok="t" o:connecttype="rect"/>
            </v:shapetype>
            <v:shape id="Text Box 84" o:spid="_x0000_s1053"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8IU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bOYBygv1&#10;2EM//sHJbU192ImAT8LTvFPvaIfxkQ5tgPiGq8RZBf7n3+6jPY0haTlraX8KbmnBOTOfLY1nXLVB&#10;8INwGAR7ajZATZjS2+BkEsnBoxlE7aH5Tou9jjFIJaykSAXHQdxgv8P0MEi1XicjWigncGf3Tkbo&#10;1HS3PiHNUhqxSE7PxJU0Wqk0pNf1jzv7+3+yuj1Sq1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wz8IUQQIAAOwEAAAOAAAAAAAA&#10;AAAAAAAAAC4CAABkcnMvZTJvRG9jLnhtbFBLAQItABQABgAIAAAAIQBxqtG51wAAAAUBAAAPAAAA&#10;AAAAAAAAAAAAAJsEAABkcnMvZG93bnJldi54bWxQSwUGAAAAAAQABADzAAAAnwUAAAAA&#10;" filled="f" stroked="f" strokeweight=".5pt">
              <v:textbox style="mso-fit-shape-to-text:t" inset="0,0,0,0">
                <w:txbxContent>
                  <w:p w14:paraId="145FEBC1" w14:textId="77777777" w:rsidR="00D76658" w:rsidRDefault="00000000">
                    <w:pPr>
                      <w:pStyle w:val="Footer"/>
                    </w:pPr>
                    <w:r>
                      <w:fldChar w:fldCharType="begin"/>
                    </w:r>
                    <w:r>
                      <w:instrText xml:space="preserve"> PAGE  \* MERGEFORMAT </w:instrText>
                    </w:r>
                    <w:r>
                      <w:fldChar w:fldCharType="separate"/>
                    </w:r>
                    <w:r>
                      <w:t>26</w:t>
                    </w:r>
                    <w: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365FF"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0288" behindDoc="0" locked="0" layoutInCell="1" allowOverlap="1" wp14:anchorId="1AEF699E" wp14:editId="4D6E5574">
              <wp:simplePos x="0" y="0"/>
              <wp:positionH relativeFrom="margin">
                <wp:align>center</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0968C0" w14:textId="77777777" w:rsidR="00D76658" w:rsidRDefault="00000000">
                          <w:pPr>
                            <w:pStyle w:val="Footer"/>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EF699E" id="_x0000_t202" coordsize="21600,21600" o:spt="202" path="m,l,21600r21600,l21600,xe">
              <v:stroke joinstyle="miter"/>
              <v:path gradientshapeok="t" o:connecttype="rect"/>
            </v:shapetype>
            <v:shape id="Text Box 85" o:spid="_x0000_s1054"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vDQg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NjTzAOWF&#10;euyhH//g5LamPuxEwCfhad6pd7TD+EiHNkB8w1XirAL/82/30Z7GkLSctbQ/Bbe04JyZz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sUD7w0ICAADsBAAADgAAAAAA&#10;AAAAAAAAAAAuAgAAZHJzL2Uyb0RvYy54bWxQSwECLQAUAAYACAAAACEAcarRudcAAAAFAQAADwAA&#10;AAAAAAAAAAAAAACcBAAAZHJzL2Rvd25yZXYueG1sUEsFBgAAAAAEAAQA8wAAAKAFAAAAAA==&#10;" filled="f" stroked="f" strokeweight=".5pt">
              <v:textbox style="mso-fit-shape-to-text:t" inset="0,0,0,0">
                <w:txbxContent>
                  <w:p w14:paraId="4D0968C0" w14:textId="77777777" w:rsidR="00D76658" w:rsidRDefault="00000000">
                    <w:pPr>
                      <w:pStyle w:val="Footer"/>
                    </w:pPr>
                    <w:r>
                      <w:fldChar w:fldCharType="begin"/>
                    </w:r>
                    <w:r>
                      <w:instrText xml:space="preserve"> PAGE  \* MERGEFORMAT </w:instrText>
                    </w:r>
                    <w:r>
                      <w:fldChar w:fldCharType="separate"/>
                    </w:r>
                    <w:r>
                      <w:t>39</w:t>
                    </w:r>
                    <w: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6E08D"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4384" behindDoc="0" locked="0" layoutInCell="1" allowOverlap="1" wp14:anchorId="237F6B14" wp14:editId="18B3D787">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C5B1D2" w14:textId="77777777" w:rsidR="00D76658" w:rsidRDefault="00000000">
                          <w:pPr>
                            <w:pStyle w:val="Footer"/>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7F6B14" id="_x0000_t202" coordsize="21600,21600" o:spt="202" path="m,l,21600r21600,l21600,xe">
              <v:stroke joinstyle="miter"/>
              <v:path gradientshapeok="t" o:connecttype="rect"/>
            </v:shapetype>
            <v:shape id="Text Box 36" o:spid="_x0000_s1055"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w4QgIAAOw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OHXibmjmAcoL&#10;9dhDP/7ByW1NfdiJgM/C07xT72iH8YkObYD4hqvEWQX+59/uoz2NIWk5a2l/Cm5pwTkznyyNZ1y1&#10;QfCDcBgEe2o2QE2Y0tvgZBLJwaMZRO2h+U6LvY4xSCWspEgFx0HcYL/D9DBItV4nI1ooJ3Bn905G&#10;6NR0tz4hzVIasUhOz8SVNFqpNKTX9Y87+/t/sro9Uqtf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8cc8OEICAADsBAAADgAAAAAA&#10;AAAAAAAAAAAuAgAAZHJzL2Uyb0RvYy54bWxQSwECLQAUAAYACAAAACEAcarRudcAAAAFAQAADwAA&#10;AAAAAAAAAAAAAACcBAAAZHJzL2Rvd25yZXYueG1sUEsFBgAAAAAEAAQA8wAAAKAFAAAAAA==&#10;" filled="f" stroked="f" strokeweight=".5pt">
              <v:textbox style="mso-fit-shape-to-text:t" inset="0,0,0,0">
                <w:txbxContent>
                  <w:p w14:paraId="24C5B1D2" w14:textId="77777777" w:rsidR="00D76658" w:rsidRDefault="00000000">
                    <w:pPr>
                      <w:pStyle w:val="Footer"/>
                    </w:pPr>
                    <w:r>
                      <w:fldChar w:fldCharType="begin"/>
                    </w:r>
                    <w:r>
                      <w:instrText xml:space="preserve"> PAGE  \* MERGEFORMAT </w:instrText>
                    </w:r>
                    <w:r>
                      <w:fldChar w:fldCharType="separate"/>
                    </w:r>
                    <w:r>
                      <w:t>39</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3050E" w14:textId="77777777" w:rsidR="00D76658" w:rsidRDefault="00000000">
    <w:pPr>
      <w:pStyle w:val="Footer"/>
    </w:pPr>
    <w:r>
      <w:rPr>
        <w:noProof/>
      </w:rPr>
      <mc:AlternateContent>
        <mc:Choice Requires="wps">
          <w:drawing>
            <wp:anchor distT="0" distB="0" distL="114300" distR="114300" simplePos="0" relativeHeight="251636736" behindDoc="0" locked="0" layoutInCell="1" allowOverlap="1" wp14:anchorId="784A42CB" wp14:editId="1CD11830">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6270EB" w14:textId="77777777" w:rsidR="00D76658"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84A42CB" id="_x0000_t202" coordsize="21600,21600" o:spt="202" path="m,l,21600r21600,l21600,xe">
              <v:stroke joinstyle="miter"/>
              <v:path gradientshapeok="t" o:connecttype="rect"/>
            </v:shapetype>
            <v:shape id="Text Box 10" o:spid="_x0000_s1042" type="#_x0000_t202" style="position:absolute;margin-left:0;margin-top:0;width:2in;height:2in;z-index:2516367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06270EB" w14:textId="77777777" w:rsidR="00D76658"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77868" w14:textId="77777777" w:rsidR="00D76658" w:rsidRDefault="00000000">
    <w:pPr>
      <w:pStyle w:val="Footer"/>
    </w:pPr>
    <w:r>
      <w:rPr>
        <w:noProof/>
      </w:rPr>
      <mc:AlternateContent>
        <mc:Choice Requires="wps">
          <w:drawing>
            <wp:anchor distT="0" distB="0" distL="114300" distR="114300" simplePos="0" relativeHeight="251652096" behindDoc="0" locked="0" layoutInCell="1" allowOverlap="1" wp14:anchorId="6BF86E71" wp14:editId="6A7D834B">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8EE951" w14:textId="77777777" w:rsidR="00D76658"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F86E71" id="_x0000_t202" coordsize="21600,21600" o:spt="202" path="m,l,21600r21600,l21600,xe">
              <v:stroke joinstyle="miter"/>
              <v:path gradientshapeok="t" o:connecttype="rect"/>
            </v:shapetype>
            <v:shape id="Text Box 70" o:spid="_x0000_s1043" type="#_x0000_t202" style="position:absolute;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A8EE951" w14:textId="77777777" w:rsidR="00D76658"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E04FA" w14:textId="77777777" w:rsidR="00D76658" w:rsidRDefault="00000000">
    <w:pPr>
      <w:pStyle w:val="Footer"/>
    </w:pPr>
    <w:r>
      <w:rPr>
        <w:noProof/>
      </w:rPr>
      <mc:AlternateContent>
        <mc:Choice Requires="wps">
          <w:drawing>
            <wp:anchor distT="0" distB="0" distL="114300" distR="114300" simplePos="0" relativeHeight="251654144" behindDoc="0" locked="0" layoutInCell="1" allowOverlap="1" wp14:anchorId="269DECFB" wp14:editId="6C22D319">
              <wp:simplePos x="0" y="0"/>
              <wp:positionH relativeFrom="margin">
                <wp:align>center</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4B1EE4" w14:textId="77777777" w:rsidR="00D76658" w:rsidRDefault="00000000">
                          <w:pPr>
                            <w:pStyle w:val="Footer"/>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9DECFB" id="_x0000_t202" coordsize="21600,21600" o:spt="202" path="m,l,21600r21600,l21600,xe">
              <v:stroke joinstyle="miter"/>
              <v:path gradientshapeok="t" o:connecttype="rect"/>
            </v:shapetype>
            <v:shape id="Text Box 71" o:spid="_x0000_s1044"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414B1EE4" w14:textId="77777777" w:rsidR="00D76658" w:rsidRDefault="00000000">
                    <w:pPr>
                      <w:pStyle w:val="Footer"/>
                    </w:pPr>
                    <w:r>
                      <w:fldChar w:fldCharType="begin"/>
                    </w:r>
                    <w:r>
                      <w:instrText xml:space="preserve"> PAGE  \* MERGEFORMAT </w:instrText>
                    </w:r>
                    <w:r>
                      <w:fldChar w:fldCharType="separate"/>
                    </w:r>
                    <w:r>
                      <w:t>8</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6DDD6" w14:textId="77777777" w:rsidR="00D76658" w:rsidRDefault="00000000">
    <w:pPr>
      <w:pStyle w:val="Footer"/>
    </w:pPr>
    <w:r>
      <w:rPr>
        <w:noProof/>
      </w:rPr>
      <mc:AlternateContent>
        <mc:Choice Requires="wps">
          <w:drawing>
            <wp:anchor distT="0" distB="0" distL="114300" distR="114300" simplePos="0" relativeHeight="251655168" behindDoc="0" locked="0" layoutInCell="1" allowOverlap="1" wp14:anchorId="75F6EDFB" wp14:editId="73DFD022">
              <wp:simplePos x="0" y="0"/>
              <wp:positionH relativeFrom="margin">
                <wp:align>center</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2A1157" w14:textId="77777777" w:rsidR="00D76658" w:rsidRDefault="00000000">
                          <w:pPr>
                            <w:pStyle w:val="Foot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F6EDFB" id="_x0000_t202" coordsize="21600,21600" o:spt="202" path="m,l,21600r21600,l21600,xe">
              <v:stroke joinstyle="miter"/>
              <v:path gradientshapeok="t" o:connecttype="rect"/>
            </v:shapetype>
            <v:shape id="Text Box 72" o:spid="_x0000_s1045"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112A1157" w14:textId="77777777" w:rsidR="00D76658" w:rsidRDefault="00000000">
                    <w:pPr>
                      <w:pStyle w:val="Footer"/>
                    </w:pPr>
                    <w:r>
                      <w:fldChar w:fldCharType="begin"/>
                    </w:r>
                    <w:r>
                      <w:instrText xml:space="preserve"> PAGE  \* MERGEFORMAT </w:instrText>
                    </w:r>
                    <w:r>
                      <w:fldChar w:fldCharType="separate"/>
                    </w:r>
                    <w:r>
                      <w:t>9</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C97C5" w14:textId="77777777" w:rsidR="00D76658" w:rsidRDefault="00000000">
    <w:pPr>
      <w:pStyle w:val="BodyText"/>
      <w:spacing w:line="14" w:lineRule="auto"/>
      <w:rPr>
        <w:sz w:val="20"/>
      </w:rPr>
    </w:pPr>
    <w:r>
      <w:rPr>
        <w:noProof/>
      </w:rPr>
      <mc:AlternateContent>
        <mc:Choice Requires="wps">
          <w:drawing>
            <wp:anchor distT="0" distB="0" distL="114300" distR="114300" simplePos="0" relativeHeight="251656192" behindDoc="0" locked="0" layoutInCell="1" allowOverlap="1" wp14:anchorId="3C1942FF" wp14:editId="6C409632">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C13CA9" w14:textId="77777777" w:rsidR="00D76658" w:rsidRDefault="00000000">
                          <w:pPr>
                            <w:pStyle w:val="Footer"/>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1942FF" id="_x0000_t202" coordsize="21600,21600" o:spt="202" path="m,l,21600r21600,l21600,xe">
              <v:stroke joinstyle="miter"/>
              <v:path gradientshapeok="t" o:connecttype="rect"/>
            </v:shapetype>
            <v:shape id="Text Box 73" o:spid="_x0000_s1046"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7CC13CA9" w14:textId="77777777" w:rsidR="00D76658" w:rsidRDefault="00000000">
                    <w:pPr>
                      <w:pStyle w:val="Footer"/>
                    </w:pPr>
                    <w:r>
                      <w:fldChar w:fldCharType="begin"/>
                    </w:r>
                    <w:r>
                      <w:instrText xml:space="preserve"> PAGE  \* MERGEFORMAT </w:instrText>
                    </w:r>
                    <w:r>
                      <w:fldChar w:fldCharType="separate"/>
                    </w:r>
                    <w:r>
                      <w:t>10</w:t>
                    </w:r>
                    <w:r>
                      <w:fldChar w:fldCharType="end"/>
                    </w:r>
                  </w:p>
                </w:txbxContent>
              </v:textbox>
              <w10:wrap anchorx="margin"/>
            </v:shape>
          </w:pict>
        </mc:Fallback>
      </mc:AlternateContent>
    </w:r>
    <w:r>
      <w:rPr>
        <w:noProof/>
      </w:rPr>
      <mc:AlternateContent>
        <mc:Choice Requires="wps">
          <w:drawing>
            <wp:anchor distT="0" distB="0" distL="0" distR="0" simplePos="0" relativeHeight="251651072" behindDoc="1" locked="0" layoutInCell="1" allowOverlap="1" wp14:anchorId="21000582" wp14:editId="27D9D2ED">
              <wp:simplePos x="0" y="0"/>
              <wp:positionH relativeFrom="page">
                <wp:posOffset>2795270</wp:posOffset>
              </wp:positionH>
              <wp:positionV relativeFrom="page">
                <wp:posOffset>9394190</wp:posOffset>
              </wp:positionV>
              <wp:extent cx="1976120"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1976120" cy="194310"/>
                      </a:xfrm>
                      <a:prstGeom prst="rect">
                        <a:avLst/>
                      </a:prstGeom>
                    </wps:spPr>
                    <wps:txbx>
                      <w:txbxContent>
                        <w:p w14:paraId="082410D1" w14:textId="77777777" w:rsidR="00D76658" w:rsidRDefault="00D76658">
                          <w:pPr>
                            <w:spacing w:before="10"/>
                            <w:ind w:left="20"/>
                            <w:rPr>
                              <w:b/>
                              <w:sz w:val="24"/>
                            </w:rPr>
                          </w:pPr>
                        </w:p>
                      </w:txbxContent>
                    </wps:txbx>
                    <wps:bodyPr wrap="square" lIns="0" tIns="0" rIns="0" bIns="0" rtlCol="0">
                      <a:noAutofit/>
                    </wps:bodyPr>
                  </wps:wsp>
                </a:graphicData>
              </a:graphic>
            </wp:anchor>
          </w:drawing>
        </mc:Choice>
        <mc:Fallback>
          <w:pict>
            <v:shape w14:anchorId="21000582" id="Textbox 3" o:spid="_x0000_s1047" type="#_x0000_t202" style="position:absolute;margin-left:220.1pt;margin-top:739.7pt;width:155.6pt;height:15.3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ulzjAEAAAkDAAAOAAAAZHJzL2Uyb0RvYy54bWysUlFvEzEMfkfaf4jyvl6vg8FOvU6MCYSE&#10;GNLgB6S5pBfpEgc77V3/PU7WaxG8IV4cO04+f/7s9f3kB3EwSA5CK+vFUgoTNHQu7Fr54/vH63dS&#10;UFKhUwME08qjIXm/uXq1HmNjVtDD0BkUDBKoGWMr+5RiU1Wke+MVLSCawEkL6FXiEHdVh2pkdD9U&#10;q+XythoBu4igDRHfPr4k5abgW2t0erKWTBJDK5lbKhaL3WZbbdaq2aGKvdMnGuofWHjlAhc9Qz2q&#10;pMQe3V9Q3mkEApsWGnwF1jptSg/cTb38o5vnXkVTemFxKJ5lov8Hq78enuM3FGl6gIkHmAUZIzXE&#10;l7mfyaLPJzMVnGcJj2fZzJSEzp/u3t7WK05pztV3r2/qomt1+R2R0icDXmSnlchjKWqpwxdKXJGf&#10;zk84uNTPXpq2k3BdK9/M3LbQHZnyyFNrJf3cKzRSDJ8Dy5JHPDs4O9vZwTR8gLIIuaUA7/cJrCsE&#10;cqUX3BMB1rvwOu1GHujvcXl12eDNLwAAAP//AwBQSwMEFAAGAAgAAAAhAJiRTOziAAAADQEAAA8A&#10;AABkcnMvZG93bnJldi54bWxMj8FOwzAQRO9I/IO1lbhRO1Xa0jROVSE4ISHScODoxG5iNV6H2G3D&#10;37Ocym13ZzT7Jt9NrmcXMwbrUUIyF8AMNl5bbCV8Vq+PT8BCVKhV79FI+DEBdsX9Xa4y7a9Ymssh&#10;toxCMGRKQhfjkHEems44FeZ+MEja0Y9ORVrHlutRXSnc9XwhxIo7ZZE+dGowz51pToezk7D/wvLF&#10;fr/XH+WxtFW1Efi2Okn5MJv2W2DRTPFmhj98QoeCmGp/Rh1YLyFNxYKsJKTrTQqMLOtlQkNNp2Ui&#10;BPAi5/9bFL8AAAD//wMAUEsBAi0AFAAGAAgAAAAhALaDOJL+AAAA4QEAABMAAAAAAAAAAAAAAAAA&#10;AAAAAFtDb250ZW50X1R5cGVzXS54bWxQSwECLQAUAAYACAAAACEAOP0h/9YAAACUAQAACwAAAAAA&#10;AAAAAAAAAAAvAQAAX3JlbHMvLnJlbHNQSwECLQAUAAYACAAAACEAZerpc4wBAAAJAwAADgAAAAAA&#10;AAAAAAAAAAAuAgAAZHJzL2Uyb0RvYy54bWxQSwECLQAUAAYACAAAACEAmJFM7OIAAAANAQAADwAA&#10;AAAAAAAAAAAAAADmAwAAZHJzL2Rvd25yZXYueG1sUEsFBgAAAAAEAAQA8wAAAPUEAAAAAA==&#10;" filled="f" stroked="f">
              <v:textbox inset="0,0,0,0">
                <w:txbxContent>
                  <w:p w14:paraId="082410D1" w14:textId="77777777" w:rsidR="00D76658" w:rsidRDefault="00D76658">
                    <w:pPr>
                      <w:spacing w:before="10"/>
                      <w:ind w:left="20"/>
                      <w:rPr>
                        <w:b/>
                        <w:sz w:val="24"/>
                      </w:rPr>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AD67F" w14:textId="77777777" w:rsidR="00D76658" w:rsidRDefault="00000000">
    <w:pPr>
      <w:pStyle w:val="BodyText"/>
      <w:spacing w:line="14" w:lineRule="auto"/>
      <w:rPr>
        <w:sz w:val="2"/>
      </w:rPr>
    </w:pPr>
    <w:r>
      <w:rPr>
        <w:noProof/>
        <w:sz w:val="2"/>
      </w:rPr>
      <mc:AlternateContent>
        <mc:Choice Requires="wps">
          <w:drawing>
            <wp:anchor distT="0" distB="0" distL="114300" distR="114300" simplePos="0" relativeHeight="251657216" behindDoc="0" locked="0" layoutInCell="1" allowOverlap="1" wp14:anchorId="7044DE57" wp14:editId="04CEE119">
              <wp:simplePos x="0" y="0"/>
              <wp:positionH relativeFrom="margin">
                <wp:align>center</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E8F4F0" w14:textId="77777777" w:rsidR="00D76658" w:rsidRDefault="00000000">
                          <w:pPr>
                            <w:pStyle w:val="Footer"/>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44DE57" id="_x0000_t202" coordsize="21600,21600" o:spt="202" path="m,l,21600r21600,l21600,xe">
              <v:stroke joinstyle="miter"/>
              <v:path gradientshapeok="t" o:connecttype="rect"/>
            </v:shapetype>
            <v:shape id="Text Box 77" o:spid="_x0000_s1048"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4CE8F4F0" w14:textId="77777777" w:rsidR="00D76658" w:rsidRDefault="00000000">
                    <w:pPr>
                      <w:pStyle w:val="Footer"/>
                    </w:pPr>
                    <w:r>
                      <w:fldChar w:fldCharType="begin"/>
                    </w:r>
                    <w:r>
                      <w:instrText xml:space="preserve"> PAGE  \* MERGEFORMAT </w:instrText>
                    </w:r>
                    <w:r>
                      <w:fldChar w:fldCharType="separate"/>
                    </w:r>
                    <w:r>
                      <w:t>15</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B7B8D" w14:textId="77777777" w:rsidR="00D76658" w:rsidRDefault="00000000">
    <w:pPr>
      <w:pStyle w:val="BodyText"/>
      <w:spacing w:line="14" w:lineRule="auto"/>
      <w:rPr>
        <w:sz w:val="2"/>
      </w:rPr>
    </w:pPr>
    <w:r>
      <w:rPr>
        <w:noProof/>
        <w:sz w:val="2"/>
      </w:rPr>
      <mc:AlternateContent>
        <mc:Choice Requires="wps">
          <w:drawing>
            <wp:anchor distT="0" distB="0" distL="114300" distR="114300" simplePos="0" relativeHeight="251653120" behindDoc="0" locked="0" layoutInCell="1" allowOverlap="1" wp14:anchorId="30195299" wp14:editId="7CF622EA">
              <wp:simplePos x="0" y="0"/>
              <wp:positionH relativeFrom="margin">
                <wp:align>center</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84855B" w14:textId="77777777" w:rsidR="00D76658" w:rsidRDefault="00000000">
                          <w:pPr>
                            <w:pStyle w:val="Footer"/>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195299" id="_x0000_t202" coordsize="21600,21600" o:spt="202" path="m,l,21600r21600,l21600,xe">
              <v:stroke joinstyle="miter"/>
              <v:path gradientshapeok="t" o:connecttype="rect"/>
            </v:shapetype>
            <v:shape id="Text Box 80" o:spid="_x0000_s1049" type="#_x0000_t202" style="position:absolute;margin-left:0;margin-top:0;width:2in;height:2in;z-index:251653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4584855B" w14:textId="77777777" w:rsidR="00D76658" w:rsidRDefault="00000000">
                    <w:pPr>
                      <w:pStyle w:val="Footer"/>
                    </w:pPr>
                    <w:r>
                      <w:fldChar w:fldCharType="begin"/>
                    </w:r>
                    <w:r>
                      <w:instrText xml:space="preserve"> PAGE  \* MERGEFORMAT </w:instrText>
                    </w:r>
                    <w:r>
                      <w:fldChar w:fldCharType="separate"/>
                    </w:r>
                    <w:r>
                      <w:t>18</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9C181"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58240" behindDoc="0" locked="0" layoutInCell="1" allowOverlap="1" wp14:anchorId="67FDF155" wp14:editId="0F9E22F9">
              <wp:simplePos x="0" y="0"/>
              <wp:positionH relativeFrom="margin">
                <wp:align>center</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CB8B" w14:textId="77777777" w:rsidR="00D76658" w:rsidRDefault="00000000">
                          <w:pPr>
                            <w:pStyle w:val="Footer"/>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FDF155" id="_x0000_t202" coordsize="21600,21600" o:spt="202" path="m,l,21600r21600,l21600,xe">
              <v:stroke joinstyle="miter"/>
              <v:path gradientshapeok="t" o:connecttype="rect"/>
            </v:shapetype>
            <v:shape id="Text Box 81" o:spid="_x0000_s1050"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07A4CB8B" w14:textId="77777777" w:rsidR="00D76658" w:rsidRDefault="00000000">
                    <w:pPr>
                      <w:pStyle w:val="Footer"/>
                    </w:pPr>
                    <w:r>
                      <w:fldChar w:fldCharType="begin"/>
                    </w:r>
                    <w:r>
                      <w:instrText xml:space="preserve"> PAGE  \* MERGEFORMAT </w:instrText>
                    </w:r>
                    <w:r>
                      <w:fldChar w:fldCharType="separate"/>
                    </w:r>
                    <w:r>
                      <w:t>19</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CD56A" w14:textId="77777777" w:rsidR="00F97CA5" w:rsidRDefault="00F97CA5">
      <w:r>
        <w:separator/>
      </w:r>
    </w:p>
  </w:footnote>
  <w:footnote w:type="continuationSeparator" w:id="0">
    <w:p w14:paraId="1E79611E" w14:textId="77777777" w:rsidR="00F97CA5" w:rsidRDefault="00F97C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E1FA9" w14:textId="77777777" w:rsidR="00694AFD" w:rsidRDefault="00694A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numFmt w:val="bullet"/>
      <w:lvlText w:val="•"/>
      <w:lvlJc w:val="left"/>
      <w:pPr>
        <w:ind w:left="1399" w:hanging="180"/>
      </w:pPr>
      <w:rPr>
        <w:rFonts w:ascii="Times New Roman" w:eastAsia="Times New Roman" w:hAnsi="Times New Roman" w:cs="Times New Roman" w:hint="default"/>
        <w:b w:val="0"/>
        <w:bCs w:val="0"/>
        <w:i w:val="0"/>
        <w:iCs w:val="0"/>
        <w:spacing w:val="0"/>
        <w:w w:val="95"/>
        <w:sz w:val="21"/>
        <w:szCs w:val="21"/>
        <w:lang w:val="en-US" w:eastAsia="en-US" w:bidi="ar-SA"/>
      </w:rPr>
    </w:lvl>
    <w:lvl w:ilvl="1">
      <w:numFmt w:val="bullet"/>
      <w:lvlText w:val="•"/>
      <w:lvlJc w:val="left"/>
      <w:pPr>
        <w:ind w:left="2310" w:hanging="180"/>
      </w:pPr>
      <w:rPr>
        <w:rFonts w:hint="default"/>
        <w:lang w:val="en-US" w:eastAsia="en-US" w:bidi="ar-SA"/>
      </w:rPr>
    </w:lvl>
    <w:lvl w:ilvl="2">
      <w:numFmt w:val="bullet"/>
      <w:lvlText w:val="•"/>
      <w:lvlJc w:val="left"/>
      <w:pPr>
        <w:ind w:left="3220" w:hanging="180"/>
      </w:pPr>
      <w:rPr>
        <w:rFonts w:hint="default"/>
        <w:lang w:val="en-US" w:eastAsia="en-US" w:bidi="ar-SA"/>
      </w:rPr>
    </w:lvl>
    <w:lvl w:ilvl="3">
      <w:numFmt w:val="bullet"/>
      <w:lvlText w:val="•"/>
      <w:lvlJc w:val="left"/>
      <w:pPr>
        <w:ind w:left="4130" w:hanging="180"/>
      </w:pPr>
      <w:rPr>
        <w:rFonts w:hint="default"/>
        <w:lang w:val="en-US" w:eastAsia="en-US" w:bidi="ar-SA"/>
      </w:rPr>
    </w:lvl>
    <w:lvl w:ilvl="4">
      <w:numFmt w:val="bullet"/>
      <w:lvlText w:val="•"/>
      <w:lvlJc w:val="left"/>
      <w:pPr>
        <w:ind w:left="5040" w:hanging="180"/>
      </w:pPr>
      <w:rPr>
        <w:rFonts w:hint="default"/>
        <w:lang w:val="en-US" w:eastAsia="en-US" w:bidi="ar-SA"/>
      </w:rPr>
    </w:lvl>
    <w:lvl w:ilvl="5">
      <w:numFmt w:val="bullet"/>
      <w:lvlText w:val="•"/>
      <w:lvlJc w:val="left"/>
      <w:pPr>
        <w:ind w:left="5950" w:hanging="180"/>
      </w:pPr>
      <w:rPr>
        <w:rFonts w:hint="default"/>
        <w:lang w:val="en-US" w:eastAsia="en-US" w:bidi="ar-SA"/>
      </w:rPr>
    </w:lvl>
    <w:lvl w:ilvl="6">
      <w:numFmt w:val="bullet"/>
      <w:lvlText w:val="•"/>
      <w:lvlJc w:val="left"/>
      <w:pPr>
        <w:ind w:left="6860" w:hanging="180"/>
      </w:pPr>
      <w:rPr>
        <w:rFonts w:hint="default"/>
        <w:lang w:val="en-US" w:eastAsia="en-US" w:bidi="ar-SA"/>
      </w:rPr>
    </w:lvl>
    <w:lvl w:ilvl="7">
      <w:numFmt w:val="bullet"/>
      <w:lvlText w:val="•"/>
      <w:lvlJc w:val="left"/>
      <w:pPr>
        <w:ind w:left="7770" w:hanging="180"/>
      </w:pPr>
      <w:rPr>
        <w:rFonts w:hint="default"/>
        <w:lang w:val="en-US" w:eastAsia="en-US" w:bidi="ar-SA"/>
      </w:rPr>
    </w:lvl>
    <w:lvl w:ilvl="8">
      <w:numFmt w:val="bullet"/>
      <w:lvlText w:val="•"/>
      <w:lvlJc w:val="left"/>
      <w:pPr>
        <w:ind w:left="8680" w:hanging="180"/>
      </w:pPr>
      <w:rPr>
        <w:rFonts w:hint="default"/>
        <w:lang w:val="en-US" w:eastAsia="en-US" w:bidi="ar-SA"/>
      </w:rPr>
    </w:lvl>
  </w:abstractNum>
  <w:abstractNum w:abstractNumId="1" w15:restartNumberingAfterBreak="0">
    <w:nsid w:val="B5E306ED"/>
    <w:multiLevelType w:val="multilevel"/>
    <w:tmpl w:val="B5E306ED"/>
    <w:lvl w:ilvl="0">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198" w:hanging="360"/>
      </w:pPr>
      <w:rPr>
        <w:rFonts w:hint="default"/>
        <w:lang w:val="en-US" w:eastAsia="en-US" w:bidi="ar-SA"/>
      </w:rPr>
    </w:lvl>
    <w:lvl w:ilvl="2">
      <w:numFmt w:val="bullet"/>
      <w:lvlText w:val="•"/>
      <w:lvlJc w:val="left"/>
      <w:pPr>
        <w:ind w:left="3017" w:hanging="360"/>
      </w:pPr>
      <w:rPr>
        <w:rFonts w:hint="default"/>
        <w:lang w:val="en-US" w:eastAsia="en-US" w:bidi="ar-SA"/>
      </w:rPr>
    </w:lvl>
    <w:lvl w:ilvl="3">
      <w:numFmt w:val="bullet"/>
      <w:lvlText w:val="•"/>
      <w:lvlJc w:val="left"/>
      <w:pPr>
        <w:ind w:left="3836" w:hanging="360"/>
      </w:pPr>
      <w:rPr>
        <w:rFonts w:hint="default"/>
        <w:lang w:val="en-US" w:eastAsia="en-US" w:bidi="ar-SA"/>
      </w:rPr>
    </w:lvl>
    <w:lvl w:ilvl="4">
      <w:numFmt w:val="bullet"/>
      <w:lvlText w:val="•"/>
      <w:lvlJc w:val="left"/>
      <w:pPr>
        <w:ind w:left="4655" w:hanging="360"/>
      </w:pPr>
      <w:rPr>
        <w:rFonts w:hint="default"/>
        <w:lang w:val="en-US" w:eastAsia="en-US" w:bidi="ar-SA"/>
      </w:rPr>
    </w:lvl>
    <w:lvl w:ilvl="5">
      <w:numFmt w:val="bullet"/>
      <w:lvlText w:val="•"/>
      <w:lvlJc w:val="left"/>
      <w:pPr>
        <w:ind w:left="5474" w:hanging="360"/>
      </w:pPr>
      <w:rPr>
        <w:rFonts w:hint="default"/>
        <w:lang w:val="en-US" w:eastAsia="en-US" w:bidi="ar-SA"/>
      </w:rPr>
    </w:lvl>
    <w:lvl w:ilvl="6">
      <w:numFmt w:val="bullet"/>
      <w:lvlText w:val="•"/>
      <w:lvlJc w:val="left"/>
      <w:pPr>
        <w:ind w:left="6293" w:hanging="360"/>
      </w:pPr>
      <w:rPr>
        <w:rFonts w:hint="default"/>
        <w:lang w:val="en-US" w:eastAsia="en-US" w:bidi="ar-SA"/>
      </w:rPr>
    </w:lvl>
    <w:lvl w:ilvl="7">
      <w:numFmt w:val="bullet"/>
      <w:lvlText w:val="•"/>
      <w:lvlJc w:val="left"/>
      <w:pPr>
        <w:ind w:left="7112" w:hanging="360"/>
      </w:pPr>
      <w:rPr>
        <w:rFonts w:hint="default"/>
        <w:lang w:val="en-US" w:eastAsia="en-US" w:bidi="ar-SA"/>
      </w:rPr>
    </w:lvl>
    <w:lvl w:ilvl="8">
      <w:numFmt w:val="bullet"/>
      <w:lvlText w:val="•"/>
      <w:lvlJc w:val="left"/>
      <w:pPr>
        <w:ind w:left="7931" w:hanging="360"/>
      </w:pPr>
      <w:rPr>
        <w:rFonts w:hint="default"/>
        <w:lang w:val="en-US" w:eastAsia="en-US" w:bidi="ar-SA"/>
      </w:rPr>
    </w:lvl>
  </w:abstractNum>
  <w:abstractNum w:abstractNumId="2" w15:restartNumberingAfterBreak="0">
    <w:nsid w:val="BF205925"/>
    <w:multiLevelType w:val="multilevel"/>
    <w:tmpl w:val="BF205925"/>
    <w:lvl w:ilvl="0">
      <w:start w:val="3"/>
      <w:numFmt w:val="decimal"/>
      <w:lvlText w:val="%1"/>
      <w:lvlJc w:val="left"/>
      <w:pPr>
        <w:ind w:left="1078" w:hanging="423"/>
      </w:pPr>
      <w:rPr>
        <w:rFonts w:hint="default"/>
        <w:lang w:val="en-US" w:eastAsia="en-US" w:bidi="ar-SA"/>
      </w:rPr>
    </w:lvl>
    <w:lvl w:ilvl="1">
      <w:start w:val="1"/>
      <w:numFmt w:val="decimal"/>
      <w:lvlText w:val="%1.%2"/>
      <w:lvlJc w:val="left"/>
      <w:pPr>
        <w:ind w:left="1078"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289"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27" w:hanging="360"/>
      </w:pPr>
      <w:rPr>
        <w:rFonts w:hint="default"/>
        <w:lang w:val="en-US" w:eastAsia="en-US" w:bidi="ar-SA"/>
      </w:rPr>
    </w:lvl>
    <w:lvl w:ilvl="5">
      <w:numFmt w:val="bullet"/>
      <w:lvlText w:val="•"/>
      <w:lvlJc w:val="left"/>
      <w:pPr>
        <w:ind w:left="4450" w:hanging="360"/>
      </w:pPr>
      <w:rPr>
        <w:rFonts w:hint="default"/>
        <w:lang w:val="en-US" w:eastAsia="en-US" w:bidi="ar-SA"/>
      </w:rPr>
    </w:lvl>
    <w:lvl w:ilvl="6">
      <w:numFmt w:val="bullet"/>
      <w:lvlText w:val="•"/>
      <w:lvlJc w:val="left"/>
      <w:pPr>
        <w:ind w:left="5474" w:hanging="360"/>
      </w:pPr>
      <w:rPr>
        <w:rFonts w:hint="default"/>
        <w:lang w:val="en-US" w:eastAsia="en-US" w:bidi="ar-SA"/>
      </w:rPr>
    </w:lvl>
    <w:lvl w:ilvl="7">
      <w:numFmt w:val="bullet"/>
      <w:lvlText w:val="•"/>
      <w:lvlJc w:val="left"/>
      <w:pPr>
        <w:ind w:left="6498" w:hanging="360"/>
      </w:pPr>
      <w:rPr>
        <w:rFonts w:hint="default"/>
        <w:lang w:val="en-US" w:eastAsia="en-US" w:bidi="ar-SA"/>
      </w:rPr>
    </w:lvl>
    <w:lvl w:ilvl="8">
      <w:numFmt w:val="bullet"/>
      <w:lvlText w:val="•"/>
      <w:lvlJc w:val="left"/>
      <w:pPr>
        <w:ind w:left="7521" w:hanging="360"/>
      </w:pPr>
      <w:rPr>
        <w:rFonts w:hint="default"/>
        <w:lang w:val="en-US" w:eastAsia="en-US" w:bidi="ar-SA"/>
      </w:rPr>
    </w:lvl>
  </w:abstractNum>
  <w:abstractNum w:abstractNumId="3" w15:restartNumberingAfterBreak="0">
    <w:nsid w:val="C31A16EE"/>
    <w:multiLevelType w:val="multilevel"/>
    <w:tmpl w:val="C31A16EE"/>
    <w:lvl w:ilvl="0">
      <w:start w:val="9"/>
      <w:numFmt w:val="decimal"/>
      <w:lvlText w:val="%1."/>
      <w:lvlJc w:val="left"/>
      <w:rPr>
        <w:rFonts w:hint="default"/>
        <w:b/>
        <w:bCs/>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4" w15:restartNumberingAfterBreak="0">
    <w:nsid w:val="C8879AEF"/>
    <w:multiLevelType w:val="multilevel"/>
    <w:tmpl w:val="C8879AEF"/>
    <w:lvl w:ilvl="0">
      <w:start w:val="9"/>
      <w:numFmt w:val="decimal"/>
      <w:lvlText w:val="%1"/>
      <w:lvlJc w:val="left"/>
      <w:pPr>
        <w:ind w:left="981" w:hanging="420"/>
      </w:pPr>
      <w:rPr>
        <w:rFonts w:hint="default"/>
        <w:lang w:val="en-US" w:eastAsia="en-US" w:bidi="ar-SA"/>
      </w:rPr>
    </w:lvl>
    <w:lvl w:ilvl="1">
      <w:start w:val="1"/>
      <w:numFmt w:val="decimal"/>
      <w:lvlText w:val="%1.%2"/>
      <w:lvlJc w:val="left"/>
      <w:pPr>
        <w:ind w:left="981" w:hanging="420"/>
      </w:pPr>
      <w:rPr>
        <w:rFonts w:hint="default"/>
        <w:spacing w:val="-1"/>
        <w:w w:val="100"/>
        <w:lang w:val="en-US" w:eastAsia="en-US" w:bidi="ar-SA"/>
      </w:rPr>
    </w:lvl>
    <w:lvl w:ilvl="2">
      <w:start w:val="1"/>
      <w:numFmt w:val="decimal"/>
      <w:lvlText w:val="%3."/>
      <w:lvlJc w:val="left"/>
      <w:pPr>
        <w:ind w:left="1312"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3">
      <w:numFmt w:val="bullet"/>
      <w:lvlText w:val="•"/>
      <w:lvlJc w:val="left"/>
      <w:pPr>
        <w:ind w:left="3360" w:hanging="240"/>
      </w:pPr>
      <w:rPr>
        <w:rFonts w:hint="default"/>
        <w:lang w:val="en-US" w:eastAsia="en-US" w:bidi="ar-SA"/>
      </w:rPr>
    </w:lvl>
    <w:lvl w:ilvl="4">
      <w:numFmt w:val="bullet"/>
      <w:lvlText w:val="•"/>
      <w:lvlJc w:val="left"/>
      <w:pPr>
        <w:ind w:left="4380" w:hanging="240"/>
      </w:pPr>
      <w:rPr>
        <w:rFonts w:hint="default"/>
        <w:lang w:val="en-US" w:eastAsia="en-US" w:bidi="ar-SA"/>
      </w:rPr>
    </w:lvl>
    <w:lvl w:ilvl="5">
      <w:numFmt w:val="bullet"/>
      <w:lvlText w:val="•"/>
      <w:lvlJc w:val="left"/>
      <w:pPr>
        <w:ind w:left="5400" w:hanging="240"/>
      </w:pPr>
      <w:rPr>
        <w:rFonts w:hint="default"/>
        <w:lang w:val="en-US" w:eastAsia="en-US" w:bidi="ar-SA"/>
      </w:rPr>
    </w:lvl>
    <w:lvl w:ilvl="6">
      <w:numFmt w:val="bullet"/>
      <w:lvlText w:val="•"/>
      <w:lvlJc w:val="left"/>
      <w:pPr>
        <w:ind w:left="6420" w:hanging="240"/>
      </w:pPr>
      <w:rPr>
        <w:rFonts w:hint="default"/>
        <w:lang w:val="en-US" w:eastAsia="en-US" w:bidi="ar-SA"/>
      </w:rPr>
    </w:lvl>
    <w:lvl w:ilvl="7">
      <w:numFmt w:val="bullet"/>
      <w:lvlText w:val="•"/>
      <w:lvlJc w:val="left"/>
      <w:pPr>
        <w:ind w:left="7440" w:hanging="240"/>
      </w:pPr>
      <w:rPr>
        <w:rFonts w:hint="default"/>
        <w:lang w:val="en-US" w:eastAsia="en-US" w:bidi="ar-SA"/>
      </w:rPr>
    </w:lvl>
    <w:lvl w:ilvl="8">
      <w:numFmt w:val="bullet"/>
      <w:lvlText w:val="•"/>
      <w:lvlJc w:val="left"/>
      <w:pPr>
        <w:ind w:left="8460" w:hanging="240"/>
      </w:pPr>
      <w:rPr>
        <w:rFonts w:hint="default"/>
        <w:lang w:val="en-US" w:eastAsia="en-US" w:bidi="ar-SA"/>
      </w:rPr>
    </w:lvl>
  </w:abstractNum>
  <w:abstractNum w:abstractNumId="5" w15:restartNumberingAfterBreak="0">
    <w:nsid w:val="CF092B84"/>
    <w:multiLevelType w:val="multilevel"/>
    <w:tmpl w:val="CF092B84"/>
    <w:lvl w:ilvl="0">
      <w:start w:val="1"/>
      <w:numFmt w:val="decimal"/>
      <w:lvlText w:val="%1."/>
      <w:lvlJc w:val="left"/>
      <w:pPr>
        <w:ind w:left="895" w:hanging="240"/>
      </w:pPr>
      <w:rPr>
        <w:rFonts w:hint="default"/>
        <w:spacing w:val="0"/>
        <w:w w:val="100"/>
        <w:lang w:val="en-US" w:eastAsia="en-US" w:bidi="ar-SA"/>
      </w:rPr>
    </w:lvl>
    <w:lvl w:ilvl="1">
      <w:numFmt w:val="bullet"/>
      <w:lvlText w:val="•"/>
      <w:lvlJc w:val="left"/>
      <w:pPr>
        <w:ind w:left="1766" w:hanging="240"/>
      </w:pPr>
      <w:rPr>
        <w:rFonts w:hint="default"/>
        <w:lang w:val="en-US" w:eastAsia="en-US" w:bidi="ar-SA"/>
      </w:rPr>
    </w:lvl>
    <w:lvl w:ilvl="2">
      <w:numFmt w:val="bullet"/>
      <w:lvlText w:val="•"/>
      <w:lvlJc w:val="left"/>
      <w:pPr>
        <w:ind w:left="2633" w:hanging="240"/>
      </w:pPr>
      <w:rPr>
        <w:rFonts w:hint="default"/>
        <w:lang w:val="en-US" w:eastAsia="en-US" w:bidi="ar-SA"/>
      </w:rPr>
    </w:lvl>
    <w:lvl w:ilvl="3">
      <w:numFmt w:val="bullet"/>
      <w:lvlText w:val="•"/>
      <w:lvlJc w:val="left"/>
      <w:pPr>
        <w:ind w:left="3500" w:hanging="240"/>
      </w:pPr>
      <w:rPr>
        <w:rFonts w:hint="default"/>
        <w:lang w:val="en-US" w:eastAsia="en-US" w:bidi="ar-SA"/>
      </w:rPr>
    </w:lvl>
    <w:lvl w:ilvl="4">
      <w:numFmt w:val="bullet"/>
      <w:lvlText w:val="•"/>
      <w:lvlJc w:val="left"/>
      <w:pPr>
        <w:ind w:left="4367" w:hanging="240"/>
      </w:pPr>
      <w:rPr>
        <w:rFonts w:hint="default"/>
        <w:lang w:val="en-US" w:eastAsia="en-US" w:bidi="ar-SA"/>
      </w:rPr>
    </w:lvl>
    <w:lvl w:ilvl="5">
      <w:numFmt w:val="bullet"/>
      <w:lvlText w:val="•"/>
      <w:lvlJc w:val="left"/>
      <w:pPr>
        <w:ind w:left="5234" w:hanging="240"/>
      </w:pPr>
      <w:rPr>
        <w:rFonts w:hint="default"/>
        <w:lang w:val="en-US" w:eastAsia="en-US" w:bidi="ar-SA"/>
      </w:rPr>
    </w:lvl>
    <w:lvl w:ilvl="6">
      <w:numFmt w:val="bullet"/>
      <w:lvlText w:val="•"/>
      <w:lvlJc w:val="left"/>
      <w:pPr>
        <w:ind w:left="6101" w:hanging="240"/>
      </w:pPr>
      <w:rPr>
        <w:rFonts w:hint="default"/>
        <w:lang w:val="en-US" w:eastAsia="en-US" w:bidi="ar-SA"/>
      </w:rPr>
    </w:lvl>
    <w:lvl w:ilvl="7">
      <w:numFmt w:val="bullet"/>
      <w:lvlText w:val="•"/>
      <w:lvlJc w:val="left"/>
      <w:pPr>
        <w:ind w:left="6968" w:hanging="240"/>
      </w:pPr>
      <w:rPr>
        <w:rFonts w:hint="default"/>
        <w:lang w:val="en-US" w:eastAsia="en-US" w:bidi="ar-SA"/>
      </w:rPr>
    </w:lvl>
    <w:lvl w:ilvl="8">
      <w:numFmt w:val="bullet"/>
      <w:lvlText w:val="•"/>
      <w:lvlJc w:val="left"/>
      <w:pPr>
        <w:ind w:left="7835" w:hanging="240"/>
      </w:pPr>
      <w:rPr>
        <w:rFonts w:hint="default"/>
        <w:lang w:val="en-US" w:eastAsia="en-US" w:bidi="ar-SA"/>
      </w:rPr>
    </w:lvl>
  </w:abstractNum>
  <w:abstractNum w:abstractNumId="6" w15:restartNumberingAfterBreak="0">
    <w:nsid w:val="D6958308"/>
    <w:multiLevelType w:val="multilevel"/>
    <w:tmpl w:val="D6958308"/>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7" w15:restartNumberingAfterBreak="0">
    <w:nsid w:val="DCBA6B53"/>
    <w:multiLevelType w:val="multilevel"/>
    <w:tmpl w:val="DCBA6B53"/>
    <w:lvl w:ilvl="0">
      <w:start w:val="1"/>
      <w:numFmt w:val="decimal"/>
      <w:lvlText w:val="[%1]"/>
      <w:lvlJc w:val="left"/>
      <w:pPr>
        <w:ind w:left="2025"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868" w:hanging="363"/>
      </w:pPr>
      <w:rPr>
        <w:rFonts w:hint="default"/>
        <w:lang w:val="en-US" w:eastAsia="en-US" w:bidi="ar-SA"/>
      </w:rPr>
    </w:lvl>
    <w:lvl w:ilvl="2">
      <w:numFmt w:val="bullet"/>
      <w:lvlText w:val="•"/>
      <w:lvlJc w:val="left"/>
      <w:pPr>
        <w:ind w:left="3716" w:hanging="363"/>
      </w:pPr>
      <w:rPr>
        <w:rFonts w:hint="default"/>
        <w:lang w:val="en-US" w:eastAsia="en-US" w:bidi="ar-SA"/>
      </w:rPr>
    </w:lvl>
    <w:lvl w:ilvl="3">
      <w:numFmt w:val="bullet"/>
      <w:lvlText w:val="•"/>
      <w:lvlJc w:val="left"/>
      <w:pPr>
        <w:ind w:left="4564" w:hanging="363"/>
      </w:pPr>
      <w:rPr>
        <w:rFonts w:hint="default"/>
        <w:lang w:val="en-US" w:eastAsia="en-US" w:bidi="ar-SA"/>
      </w:rPr>
    </w:lvl>
    <w:lvl w:ilvl="4">
      <w:numFmt w:val="bullet"/>
      <w:lvlText w:val="•"/>
      <w:lvlJc w:val="left"/>
      <w:pPr>
        <w:ind w:left="5412" w:hanging="363"/>
      </w:pPr>
      <w:rPr>
        <w:rFonts w:hint="default"/>
        <w:lang w:val="en-US" w:eastAsia="en-US" w:bidi="ar-SA"/>
      </w:rPr>
    </w:lvl>
    <w:lvl w:ilvl="5">
      <w:numFmt w:val="bullet"/>
      <w:lvlText w:val="•"/>
      <w:lvlJc w:val="left"/>
      <w:pPr>
        <w:ind w:left="6260" w:hanging="363"/>
      </w:pPr>
      <w:rPr>
        <w:rFonts w:hint="default"/>
        <w:lang w:val="en-US" w:eastAsia="en-US" w:bidi="ar-SA"/>
      </w:rPr>
    </w:lvl>
    <w:lvl w:ilvl="6">
      <w:numFmt w:val="bullet"/>
      <w:lvlText w:val="•"/>
      <w:lvlJc w:val="left"/>
      <w:pPr>
        <w:ind w:left="7108" w:hanging="363"/>
      </w:pPr>
      <w:rPr>
        <w:rFonts w:hint="default"/>
        <w:lang w:val="en-US" w:eastAsia="en-US" w:bidi="ar-SA"/>
      </w:rPr>
    </w:lvl>
    <w:lvl w:ilvl="7">
      <w:numFmt w:val="bullet"/>
      <w:lvlText w:val="•"/>
      <w:lvlJc w:val="left"/>
      <w:pPr>
        <w:ind w:left="7956" w:hanging="363"/>
      </w:pPr>
      <w:rPr>
        <w:rFonts w:hint="default"/>
        <w:lang w:val="en-US" w:eastAsia="en-US" w:bidi="ar-SA"/>
      </w:rPr>
    </w:lvl>
    <w:lvl w:ilvl="8">
      <w:numFmt w:val="bullet"/>
      <w:lvlText w:val="•"/>
      <w:lvlJc w:val="left"/>
      <w:pPr>
        <w:ind w:left="8804" w:hanging="363"/>
      </w:pPr>
      <w:rPr>
        <w:rFonts w:hint="default"/>
        <w:lang w:val="en-US" w:eastAsia="en-US" w:bidi="ar-SA"/>
      </w:rPr>
    </w:lvl>
  </w:abstractNum>
  <w:abstractNum w:abstractNumId="8" w15:restartNumberingAfterBreak="0">
    <w:nsid w:val="F4B5D9F5"/>
    <w:multiLevelType w:val="multilevel"/>
    <w:tmpl w:val="F4B5D9F5"/>
    <w:lvl w:ilvl="0">
      <w:start w:val="2"/>
      <w:numFmt w:val="decimal"/>
      <w:lvlText w:val="%1."/>
      <w:lvlJc w:val="left"/>
      <w:pPr>
        <w:ind w:left="1310" w:hanging="23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11" w:hanging="140"/>
      </w:pPr>
      <w:rPr>
        <w:rFonts w:hint="default"/>
        <w:lang w:val="en-US" w:eastAsia="en-US" w:bidi="ar-SA"/>
      </w:rPr>
    </w:lvl>
    <w:lvl w:ilvl="3">
      <w:numFmt w:val="bullet"/>
      <w:lvlText w:val="•"/>
      <w:lvlJc w:val="left"/>
      <w:pPr>
        <w:ind w:left="3422" w:hanging="140"/>
      </w:pPr>
      <w:rPr>
        <w:rFonts w:hint="default"/>
        <w:lang w:val="en-US" w:eastAsia="en-US" w:bidi="ar-SA"/>
      </w:rPr>
    </w:lvl>
    <w:lvl w:ilvl="4">
      <w:numFmt w:val="bullet"/>
      <w:lvlText w:val="•"/>
      <w:lvlJc w:val="left"/>
      <w:pPr>
        <w:ind w:left="4433" w:hanging="140"/>
      </w:pPr>
      <w:rPr>
        <w:rFonts w:hint="default"/>
        <w:lang w:val="en-US" w:eastAsia="en-US" w:bidi="ar-SA"/>
      </w:rPr>
    </w:lvl>
    <w:lvl w:ilvl="5">
      <w:numFmt w:val="bullet"/>
      <w:lvlText w:val="•"/>
      <w:lvlJc w:val="left"/>
      <w:pPr>
        <w:ind w:left="5444" w:hanging="140"/>
      </w:pPr>
      <w:rPr>
        <w:rFonts w:hint="default"/>
        <w:lang w:val="en-US" w:eastAsia="en-US" w:bidi="ar-SA"/>
      </w:rPr>
    </w:lvl>
    <w:lvl w:ilvl="6">
      <w:numFmt w:val="bullet"/>
      <w:lvlText w:val="•"/>
      <w:lvlJc w:val="left"/>
      <w:pPr>
        <w:ind w:left="6455" w:hanging="140"/>
      </w:pPr>
      <w:rPr>
        <w:rFonts w:hint="default"/>
        <w:lang w:val="en-US" w:eastAsia="en-US" w:bidi="ar-SA"/>
      </w:rPr>
    </w:lvl>
    <w:lvl w:ilvl="7">
      <w:numFmt w:val="bullet"/>
      <w:lvlText w:val="•"/>
      <w:lvlJc w:val="left"/>
      <w:pPr>
        <w:ind w:left="7466" w:hanging="140"/>
      </w:pPr>
      <w:rPr>
        <w:rFonts w:hint="default"/>
        <w:lang w:val="en-US" w:eastAsia="en-US" w:bidi="ar-SA"/>
      </w:rPr>
    </w:lvl>
    <w:lvl w:ilvl="8">
      <w:numFmt w:val="bullet"/>
      <w:lvlText w:val="•"/>
      <w:lvlJc w:val="left"/>
      <w:pPr>
        <w:ind w:left="8477" w:hanging="140"/>
      </w:pPr>
      <w:rPr>
        <w:rFonts w:hint="default"/>
        <w:lang w:val="en-US" w:eastAsia="en-US" w:bidi="ar-SA"/>
      </w:rPr>
    </w:lvl>
  </w:abstractNum>
  <w:abstractNum w:abstractNumId="9" w15:restartNumberingAfterBreak="0">
    <w:nsid w:val="0053208E"/>
    <w:multiLevelType w:val="multilevel"/>
    <w:tmpl w:val="0053208E"/>
    <w:lvl w:ilvl="0">
      <w:start w:val="1"/>
      <w:numFmt w:val="decimal"/>
      <w:lvlText w:val="%1"/>
      <w:lvlJc w:val="left"/>
      <w:pPr>
        <w:ind w:left="1078" w:hanging="423"/>
      </w:pPr>
      <w:rPr>
        <w:rFonts w:hint="default"/>
        <w:lang w:val="en-US" w:eastAsia="en-US" w:bidi="ar-SA"/>
      </w:rPr>
    </w:lvl>
    <w:lvl w:ilvl="1">
      <w:start w:val="1"/>
      <w:numFmt w:val="decimal"/>
      <w:lvlText w:val="%1.%2"/>
      <w:lvlJc w:val="left"/>
      <w:pPr>
        <w:ind w:left="1078"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98"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59" w:hanging="543"/>
      </w:pPr>
      <w:rPr>
        <w:rFonts w:hint="default"/>
        <w:lang w:val="en-US" w:eastAsia="en-US" w:bidi="ar-SA"/>
      </w:rPr>
    </w:lvl>
    <w:lvl w:ilvl="4">
      <w:numFmt w:val="bullet"/>
      <w:lvlText w:val="•"/>
      <w:lvlJc w:val="left"/>
      <w:pPr>
        <w:ind w:left="3989" w:hanging="543"/>
      </w:pPr>
      <w:rPr>
        <w:rFonts w:hint="default"/>
        <w:lang w:val="en-US" w:eastAsia="en-US" w:bidi="ar-SA"/>
      </w:rPr>
    </w:lvl>
    <w:lvl w:ilvl="5">
      <w:numFmt w:val="bullet"/>
      <w:lvlText w:val="•"/>
      <w:lvlJc w:val="left"/>
      <w:pPr>
        <w:ind w:left="4919" w:hanging="543"/>
      </w:pPr>
      <w:rPr>
        <w:rFonts w:hint="default"/>
        <w:lang w:val="en-US" w:eastAsia="en-US" w:bidi="ar-SA"/>
      </w:rPr>
    </w:lvl>
    <w:lvl w:ilvl="6">
      <w:numFmt w:val="bullet"/>
      <w:lvlText w:val="•"/>
      <w:lvlJc w:val="left"/>
      <w:pPr>
        <w:ind w:left="5849" w:hanging="543"/>
      </w:pPr>
      <w:rPr>
        <w:rFonts w:hint="default"/>
        <w:lang w:val="en-US" w:eastAsia="en-US" w:bidi="ar-SA"/>
      </w:rPr>
    </w:lvl>
    <w:lvl w:ilvl="7">
      <w:numFmt w:val="bullet"/>
      <w:lvlText w:val="•"/>
      <w:lvlJc w:val="left"/>
      <w:pPr>
        <w:ind w:left="6779" w:hanging="543"/>
      </w:pPr>
      <w:rPr>
        <w:rFonts w:hint="default"/>
        <w:lang w:val="en-US" w:eastAsia="en-US" w:bidi="ar-SA"/>
      </w:rPr>
    </w:lvl>
    <w:lvl w:ilvl="8">
      <w:numFmt w:val="bullet"/>
      <w:lvlText w:val="•"/>
      <w:lvlJc w:val="left"/>
      <w:pPr>
        <w:ind w:left="7709" w:hanging="543"/>
      </w:pPr>
      <w:rPr>
        <w:rFonts w:hint="default"/>
        <w:lang w:val="en-US" w:eastAsia="en-US" w:bidi="ar-SA"/>
      </w:rPr>
    </w:lvl>
  </w:abstractNum>
  <w:abstractNum w:abstractNumId="10" w15:restartNumberingAfterBreak="0">
    <w:nsid w:val="022451FF"/>
    <w:multiLevelType w:val="hybridMultilevel"/>
    <w:tmpl w:val="FB3495B4"/>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1" w15:restartNumberingAfterBreak="0">
    <w:nsid w:val="0248C179"/>
    <w:multiLevelType w:val="multilevel"/>
    <w:tmpl w:val="0248C179"/>
    <w:lvl w:ilvl="0">
      <w:start w:val="5"/>
      <w:numFmt w:val="decimal"/>
      <w:lvlText w:val="%1"/>
      <w:lvlJc w:val="left"/>
      <w:pPr>
        <w:ind w:left="1058" w:hanging="404"/>
      </w:pPr>
      <w:rPr>
        <w:rFonts w:hint="default"/>
        <w:lang w:val="en-US" w:eastAsia="en-US" w:bidi="ar-SA"/>
      </w:rPr>
    </w:lvl>
    <w:lvl w:ilvl="1">
      <w:start w:val="1"/>
      <w:numFmt w:val="decimal"/>
      <w:lvlText w:val="%1.%2"/>
      <w:lvlJc w:val="left"/>
      <w:pPr>
        <w:ind w:left="1058" w:hanging="404"/>
      </w:pPr>
      <w:rPr>
        <w:rFonts w:ascii="Times New Roman" w:eastAsia="Times New Roman" w:hAnsi="Times New Roman" w:cs="Times New Roman" w:hint="default"/>
        <w:b/>
        <w:bCs/>
        <w:i w:val="0"/>
        <w:iCs w:val="0"/>
        <w:spacing w:val="-5"/>
        <w:w w:val="99"/>
        <w:sz w:val="28"/>
        <w:szCs w:val="28"/>
        <w:lang w:val="en-US" w:eastAsia="en-US" w:bidi="ar-SA"/>
      </w:rPr>
    </w:lvl>
    <w:lvl w:ilvl="2">
      <w:start w:val="1"/>
      <w:numFmt w:val="decimal"/>
      <w:lvlText w:val="%1.%2.%3"/>
      <w:lvlJc w:val="left"/>
      <w:pPr>
        <w:ind w:left="1198"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266" w:hanging="543"/>
      </w:pPr>
      <w:rPr>
        <w:rFonts w:hint="default"/>
        <w:lang w:val="en-US" w:eastAsia="en-US" w:bidi="ar-SA"/>
      </w:rPr>
    </w:lvl>
    <w:lvl w:ilvl="4">
      <w:numFmt w:val="bullet"/>
      <w:lvlText w:val="•"/>
      <w:lvlJc w:val="left"/>
      <w:pPr>
        <w:ind w:left="4300" w:hanging="543"/>
      </w:pPr>
      <w:rPr>
        <w:rFonts w:hint="default"/>
        <w:lang w:val="en-US" w:eastAsia="en-US" w:bidi="ar-SA"/>
      </w:rPr>
    </w:lvl>
    <w:lvl w:ilvl="5">
      <w:numFmt w:val="bullet"/>
      <w:lvlText w:val="•"/>
      <w:lvlJc w:val="left"/>
      <w:pPr>
        <w:ind w:left="5333" w:hanging="543"/>
      </w:pPr>
      <w:rPr>
        <w:rFonts w:hint="default"/>
        <w:lang w:val="en-US" w:eastAsia="en-US" w:bidi="ar-SA"/>
      </w:rPr>
    </w:lvl>
    <w:lvl w:ilvl="6">
      <w:numFmt w:val="bullet"/>
      <w:lvlText w:val="•"/>
      <w:lvlJc w:val="left"/>
      <w:pPr>
        <w:ind w:left="6366" w:hanging="543"/>
      </w:pPr>
      <w:rPr>
        <w:rFonts w:hint="default"/>
        <w:lang w:val="en-US" w:eastAsia="en-US" w:bidi="ar-SA"/>
      </w:rPr>
    </w:lvl>
    <w:lvl w:ilvl="7">
      <w:numFmt w:val="bullet"/>
      <w:lvlText w:val="•"/>
      <w:lvlJc w:val="left"/>
      <w:pPr>
        <w:ind w:left="7400" w:hanging="543"/>
      </w:pPr>
      <w:rPr>
        <w:rFonts w:hint="default"/>
        <w:lang w:val="en-US" w:eastAsia="en-US" w:bidi="ar-SA"/>
      </w:rPr>
    </w:lvl>
    <w:lvl w:ilvl="8">
      <w:numFmt w:val="bullet"/>
      <w:lvlText w:val="•"/>
      <w:lvlJc w:val="left"/>
      <w:pPr>
        <w:ind w:left="8433" w:hanging="543"/>
      </w:pPr>
      <w:rPr>
        <w:rFonts w:hint="default"/>
        <w:lang w:val="en-US" w:eastAsia="en-US" w:bidi="ar-SA"/>
      </w:rPr>
    </w:lvl>
  </w:abstractNum>
  <w:abstractNum w:abstractNumId="12" w15:restartNumberingAfterBreak="0">
    <w:nsid w:val="03D62ECE"/>
    <w:multiLevelType w:val="multilevel"/>
    <w:tmpl w:val="03D62ECE"/>
    <w:lvl w:ilvl="0">
      <w:start w:val="4"/>
      <w:numFmt w:val="decimal"/>
      <w:lvlText w:val="%1"/>
      <w:lvlJc w:val="left"/>
      <w:pPr>
        <w:ind w:left="1197" w:hanging="542"/>
      </w:pPr>
      <w:rPr>
        <w:rFonts w:hint="default"/>
        <w:lang w:val="en-US" w:eastAsia="en-US" w:bidi="ar-SA"/>
      </w:rPr>
    </w:lvl>
    <w:lvl w:ilvl="1">
      <w:start w:val="1"/>
      <w:numFmt w:val="decimal"/>
      <w:lvlText w:val="%1.%2"/>
      <w:lvlJc w:val="left"/>
      <w:pPr>
        <w:ind w:left="1197" w:hanging="542"/>
      </w:pPr>
      <w:rPr>
        <w:rFonts w:hint="default"/>
        <w:lang w:val="en-US" w:eastAsia="en-US" w:bidi="ar-SA"/>
      </w:rPr>
    </w:lvl>
    <w:lvl w:ilvl="2">
      <w:start w:val="1"/>
      <w:numFmt w:val="decimal"/>
      <w:lvlText w:val="%1.%2.%3"/>
      <w:lvlJc w:val="left"/>
      <w:pPr>
        <w:ind w:left="1197"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990" w:hanging="542"/>
      </w:pPr>
      <w:rPr>
        <w:rFonts w:hint="default"/>
        <w:lang w:val="en-US" w:eastAsia="en-US" w:bidi="ar-SA"/>
      </w:rPr>
    </w:lvl>
    <w:lvl w:ilvl="4">
      <w:numFmt w:val="bullet"/>
      <w:lvlText w:val="•"/>
      <w:lvlJc w:val="left"/>
      <w:pPr>
        <w:ind w:left="4920" w:hanging="542"/>
      </w:pPr>
      <w:rPr>
        <w:rFonts w:hint="default"/>
        <w:lang w:val="en-US" w:eastAsia="en-US" w:bidi="ar-SA"/>
      </w:rPr>
    </w:lvl>
    <w:lvl w:ilvl="5">
      <w:numFmt w:val="bullet"/>
      <w:lvlText w:val="•"/>
      <w:lvlJc w:val="left"/>
      <w:pPr>
        <w:ind w:left="5850" w:hanging="542"/>
      </w:pPr>
      <w:rPr>
        <w:rFonts w:hint="default"/>
        <w:lang w:val="en-US" w:eastAsia="en-US" w:bidi="ar-SA"/>
      </w:rPr>
    </w:lvl>
    <w:lvl w:ilvl="6">
      <w:numFmt w:val="bullet"/>
      <w:lvlText w:val="•"/>
      <w:lvlJc w:val="left"/>
      <w:pPr>
        <w:ind w:left="6780" w:hanging="542"/>
      </w:pPr>
      <w:rPr>
        <w:rFonts w:hint="default"/>
        <w:lang w:val="en-US" w:eastAsia="en-US" w:bidi="ar-SA"/>
      </w:rPr>
    </w:lvl>
    <w:lvl w:ilvl="7">
      <w:numFmt w:val="bullet"/>
      <w:lvlText w:val="•"/>
      <w:lvlJc w:val="left"/>
      <w:pPr>
        <w:ind w:left="7710" w:hanging="542"/>
      </w:pPr>
      <w:rPr>
        <w:rFonts w:hint="default"/>
        <w:lang w:val="en-US" w:eastAsia="en-US" w:bidi="ar-SA"/>
      </w:rPr>
    </w:lvl>
    <w:lvl w:ilvl="8">
      <w:numFmt w:val="bullet"/>
      <w:lvlText w:val="•"/>
      <w:lvlJc w:val="left"/>
      <w:pPr>
        <w:ind w:left="8640" w:hanging="542"/>
      </w:pPr>
      <w:rPr>
        <w:rFonts w:hint="default"/>
        <w:lang w:val="en-US" w:eastAsia="en-US" w:bidi="ar-SA"/>
      </w:rPr>
    </w:lvl>
  </w:abstractNum>
  <w:abstractNum w:abstractNumId="13" w15:restartNumberingAfterBreak="0">
    <w:nsid w:val="0D1A48EE"/>
    <w:multiLevelType w:val="hybridMultilevel"/>
    <w:tmpl w:val="196C917A"/>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4" w15:restartNumberingAfterBreak="0">
    <w:nsid w:val="116926CA"/>
    <w:multiLevelType w:val="hybridMultilevel"/>
    <w:tmpl w:val="9BE62EEE"/>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5" w15:restartNumberingAfterBreak="0">
    <w:nsid w:val="14715AD0"/>
    <w:multiLevelType w:val="hybridMultilevel"/>
    <w:tmpl w:val="4E16F5A2"/>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6" w15:restartNumberingAfterBreak="0">
    <w:nsid w:val="15DC5351"/>
    <w:multiLevelType w:val="hybridMultilevel"/>
    <w:tmpl w:val="8B9EAC62"/>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7" w15:restartNumberingAfterBreak="0">
    <w:nsid w:val="166E1C53"/>
    <w:multiLevelType w:val="hybridMultilevel"/>
    <w:tmpl w:val="23AE102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8" w15:restartNumberingAfterBreak="0">
    <w:nsid w:val="1C563E0E"/>
    <w:multiLevelType w:val="hybridMultilevel"/>
    <w:tmpl w:val="E952700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9" w15:restartNumberingAfterBreak="0">
    <w:nsid w:val="224A1B84"/>
    <w:multiLevelType w:val="hybridMultilevel"/>
    <w:tmpl w:val="AF7CADE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0" w15:restartNumberingAfterBreak="0">
    <w:nsid w:val="2470EC97"/>
    <w:multiLevelType w:val="multilevel"/>
    <w:tmpl w:val="2470EC97"/>
    <w:lvl w:ilvl="0">
      <w:start w:val="4"/>
      <w:numFmt w:val="decimal"/>
      <w:lvlText w:val="%1."/>
      <w:lvlJc w:val="left"/>
      <w:pPr>
        <w:ind w:left="131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00" w:hanging="140"/>
      </w:pPr>
      <w:rPr>
        <w:rFonts w:hint="default"/>
        <w:lang w:val="en-US" w:eastAsia="en-US" w:bidi="ar-SA"/>
      </w:rPr>
    </w:lvl>
    <w:lvl w:ilvl="3">
      <w:numFmt w:val="bullet"/>
      <w:lvlText w:val="•"/>
      <w:lvlJc w:val="left"/>
      <w:pPr>
        <w:ind w:left="1560" w:hanging="140"/>
      </w:pPr>
      <w:rPr>
        <w:rFonts w:hint="default"/>
        <w:lang w:val="en-US" w:eastAsia="en-US" w:bidi="ar-SA"/>
      </w:rPr>
    </w:lvl>
    <w:lvl w:ilvl="4">
      <w:numFmt w:val="bullet"/>
      <w:lvlText w:val="•"/>
      <w:lvlJc w:val="left"/>
      <w:pPr>
        <w:ind w:left="2837" w:hanging="140"/>
      </w:pPr>
      <w:rPr>
        <w:rFonts w:hint="default"/>
        <w:lang w:val="en-US" w:eastAsia="en-US" w:bidi="ar-SA"/>
      </w:rPr>
    </w:lvl>
    <w:lvl w:ilvl="5">
      <w:numFmt w:val="bullet"/>
      <w:lvlText w:val="•"/>
      <w:lvlJc w:val="left"/>
      <w:pPr>
        <w:ind w:left="4114" w:hanging="140"/>
      </w:pPr>
      <w:rPr>
        <w:rFonts w:hint="default"/>
        <w:lang w:val="en-US" w:eastAsia="en-US" w:bidi="ar-SA"/>
      </w:rPr>
    </w:lvl>
    <w:lvl w:ilvl="6">
      <w:numFmt w:val="bullet"/>
      <w:lvlText w:val="•"/>
      <w:lvlJc w:val="left"/>
      <w:pPr>
        <w:ind w:left="5391" w:hanging="140"/>
      </w:pPr>
      <w:rPr>
        <w:rFonts w:hint="default"/>
        <w:lang w:val="en-US" w:eastAsia="en-US" w:bidi="ar-SA"/>
      </w:rPr>
    </w:lvl>
    <w:lvl w:ilvl="7">
      <w:numFmt w:val="bullet"/>
      <w:lvlText w:val="•"/>
      <w:lvlJc w:val="left"/>
      <w:pPr>
        <w:ind w:left="6668" w:hanging="140"/>
      </w:pPr>
      <w:rPr>
        <w:rFonts w:hint="default"/>
        <w:lang w:val="en-US" w:eastAsia="en-US" w:bidi="ar-SA"/>
      </w:rPr>
    </w:lvl>
    <w:lvl w:ilvl="8">
      <w:numFmt w:val="bullet"/>
      <w:lvlText w:val="•"/>
      <w:lvlJc w:val="left"/>
      <w:pPr>
        <w:ind w:left="7945" w:hanging="140"/>
      </w:pPr>
      <w:rPr>
        <w:rFonts w:hint="default"/>
        <w:lang w:val="en-US" w:eastAsia="en-US" w:bidi="ar-SA"/>
      </w:rPr>
    </w:lvl>
  </w:abstractNum>
  <w:abstractNum w:abstractNumId="21" w15:restartNumberingAfterBreak="0">
    <w:nsid w:val="25B654F3"/>
    <w:multiLevelType w:val="multilevel"/>
    <w:tmpl w:val="25B654F3"/>
    <w:lvl w:ilvl="0">
      <w:start w:val="4"/>
      <w:numFmt w:val="decimal"/>
      <w:lvlText w:val="%1"/>
      <w:lvlJc w:val="left"/>
      <w:pPr>
        <w:ind w:left="1077" w:hanging="423"/>
      </w:pPr>
      <w:rPr>
        <w:rFonts w:hint="default"/>
        <w:lang w:val="en-US" w:eastAsia="en-US" w:bidi="ar-SA"/>
      </w:rPr>
    </w:lvl>
    <w:lvl w:ilvl="1">
      <w:start w:val="2"/>
      <w:numFmt w:val="decimal"/>
      <w:lvlText w:val="%1.%2"/>
      <w:lvlJc w:val="left"/>
      <w:pPr>
        <w:ind w:left="1077"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88" w:hanging="533"/>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682" w:hanging="360"/>
      </w:pPr>
      <w:rPr>
        <w:rFonts w:hint="default"/>
        <w:lang w:val="en-US" w:eastAsia="en-US" w:bidi="ar-SA"/>
      </w:rPr>
    </w:lvl>
    <w:lvl w:ilvl="5">
      <w:numFmt w:val="bullet"/>
      <w:lvlText w:val="•"/>
      <w:lvlJc w:val="left"/>
      <w:pPr>
        <w:ind w:left="3985" w:hanging="360"/>
      </w:pPr>
      <w:rPr>
        <w:rFonts w:hint="default"/>
        <w:lang w:val="en-US" w:eastAsia="en-US" w:bidi="ar-SA"/>
      </w:rPr>
    </w:lvl>
    <w:lvl w:ilvl="6">
      <w:numFmt w:val="bullet"/>
      <w:lvlText w:val="•"/>
      <w:lvlJc w:val="left"/>
      <w:pPr>
        <w:ind w:left="5288" w:hanging="360"/>
      </w:pPr>
      <w:rPr>
        <w:rFonts w:hint="default"/>
        <w:lang w:val="en-US" w:eastAsia="en-US" w:bidi="ar-SA"/>
      </w:rPr>
    </w:lvl>
    <w:lvl w:ilvl="7">
      <w:numFmt w:val="bullet"/>
      <w:lvlText w:val="•"/>
      <w:lvlJc w:val="left"/>
      <w:pPr>
        <w:ind w:left="6591" w:hanging="360"/>
      </w:pPr>
      <w:rPr>
        <w:rFonts w:hint="default"/>
        <w:lang w:val="en-US" w:eastAsia="en-US" w:bidi="ar-SA"/>
      </w:rPr>
    </w:lvl>
    <w:lvl w:ilvl="8">
      <w:numFmt w:val="bullet"/>
      <w:lvlText w:val="•"/>
      <w:lvlJc w:val="left"/>
      <w:pPr>
        <w:ind w:left="7894" w:hanging="360"/>
      </w:pPr>
      <w:rPr>
        <w:rFonts w:hint="default"/>
        <w:lang w:val="en-US" w:eastAsia="en-US" w:bidi="ar-SA"/>
      </w:rPr>
    </w:lvl>
  </w:abstractNum>
  <w:abstractNum w:abstractNumId="22" w15:restartNumberingAfterBreak="0">
    <w:nsid w:val="28644A1E"/>
    <w:multiLevelType w:val="multilevel"/>
    <w:tmpl w:val="5D1C8826"/>
    <w:lvl w:ilvl="0">
      <w:start w:val="5"/>
      <w:numFmt w:val="decimal"/>
      <w:lvlText w:val="%1."/>
      <w:lvlJc w:val="left"/>
      <w:pPr>
        <w:ind w:left="921"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998"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42"/>
      </w:pPr>
      <w:rPr>
        <w:rFonts w:hint="default"/>
        <w:lang w:val="en-US" w:eastAsia="en-US" w:bidi="ar-SA"/>
      </w:rPr>
    </w:lvl>
    <w:lvl w:ilvl="3">
      <w:numFmt w:val="bullet"/>
      <w:lvlText w:val="•"/>
      <w:lvlJc w:val="left"/>
      <w:pPr>
        <w:ind w:left="2275" w:hanging="142"/>
      </w:pPr>
      <w:rPr>
        <w:rFonts w:hint="default"/>
        <w:lang w:val="en-US" w:eastAsia="en-US" w:bidi="ar-SA"/>
      </w:rPr>
    </w:lvl>
    <w:lvl w:ilvl="4">
      <w:numFmt w:val="bullet"/>
      <w:lvlText w:val="•"/>
      <w:lvlJc w:val="left"/>
      <w:pPr>
        <w:ind w:left="3450" w:hanging="142"/>
      </w:pPr>
      <w:rPr>
        <w:rFonts w:hint="default"/>
        <w:lang w:val="en-US" w:eastAsia="en-US" w:bidi="ar-SA"/>
      </w:rPr>
    </w:lvl>
    <w:lvl w:ilvl="5">
      <w:numFmt w:val="bullet"/>
      <w:lvlText w:val="•"/>
      <w:lvlJc w:val="left"/>
      <w:pPr>
        <w:ind w:left="4625" w:hanging="142"/>
      </w:pPr>
      <w:rPr>
        <w:rFonts w:hint="default"/>
        <w:lang w:val="en-US" w:eastAsia="en-US" w:bidi="ar-SA"/>
      </w:rPr>
    </w:lvl>
    <w:lvl w:ilvl="6">
      <w:numFmt w:val="bullet"/>
      <w:lvlText w:val="•"/>
      <w:lvlJc w:val="left"/>
      <w:pPr>
        <w:ind w:left="5800" w:hanging="142"/>
      </w:pPr>
      <w:rPr>
        <w:rFonts w:hint="default"/>
        <w:lang w:val="en-US" w:eastAsia="en-US" w:bidi="ar-SA"/>
      </w:rPr>
    </w:lvl>
    <w:lvl w:ilvl="7">
      <w:numFmt w:val="bullet"/>
      <w:lvlText w:val="•"/>
      <w:lvlJc w:val="left"/>
      <w:pPr>
        <w:ind w:left="6975" w:hanging="142"/>
      </w:pPr>
      <w:rPr>
        <w:rFonts w:hint="default"/>
        <w:lang w:val="en-US" w:eastAsia="en-US" w:bidi="ar-SA"/>
      </w:rPr>
    </w:lvl>
    <w:lvl w:ilvl="8">
      <w:numFmt w:val="bullet"/>
      <w:lvlText w:val="•"/>
      <w:lvlJc w:val="left"/>
      <w:pPr>
        <w:ind w:left="8150" w:hanging="142"/>
      </w:pPr>
      <w:rPr>
        <w:rFonts w:hint="default"/>
        <w:lang w:val="en-US" w:eastAsia="en-US" w:bidi="ar-SA"/>
      </w:rPr>
    </w:lvl>
  </w:abstractNum>
  <w:abstractNum w:abstractNumId="23" w15:restartNumberingAfterBreak="0">
    <w:nsid w:val="2A8F537B"/>
    <w:multiLevelType w:val="multilevel"/>
    <w:tmpl w:val="2A8F537B"/>
    <w:lvl w:ilvl="0">
      <w:start w:val="1"/>
      <w:numFmt w:val="decimal"/>
      <w:lvlText w:val="%1."/>
      <w:lvlJc w:val="left"/>
      <w:pPr>
        <w:ind w:left="921" w:hanging="243"/>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numFmt w:val="bullet"/>
      <w:lvlText w:val="-"/>
      <w:lvlJc w:val="left"/>
      <w:pPr>
        <w:ind w:left="1099" w:hanging="19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97"/>
      </w:pPr>
      <w:rPr>
        <w:rFonts w:hint="default"/>
        <w:lang w:val="en-US" w:eastAsia="en-US" w:bidi="ar-SA"/>
      </w:rPr>
    </w:lvl>
    <w:lvl w:ilvl="3">
      <w:numFmt w:val="bullet"/>
      <w:lvlText w:val="•"/>
      <w:lvlJc w:val="left"/>
      <w:pPr>
        <w:ind w:left="2275" w:hanging="197"/>
      </w:pPr>
      <w:rPr>
        <w:rFonts w:hint="default"/>
        <w:lang w:val="en-US" w:eastAsia="en-US" w:bidi="ar-SA"/>
      </w:rPr>
    </w:lvl>
    <w:lvl w:ilvl="4">
      <w:numFmt w:val="bullet"/>
      <w:lvlText w:val="•"/>
      <w:lvlJc w:val="left"/>
      <w:pPr>
        <w:ind w:left="3450" w:hanging="197"/>
      </w:pPr>
      <w:rPr>
        <w:rFonts w:hint="default"/>
        <w:lang w:val="en-US" w:eastAsia="en-US" w:bidi="ar-SA"/>
      </w:rPr>
    </w:lvl>
    <w:lvl w:ilvl="5">
      <w:numFmt w:val="bullet"/>
      <w:lvlText w:val="•"/>
      <w:lvlJc w:val="left"/>
      <w:pPr>
        <w:ind w:left="4625" w:hanging="197"/>
      </w:pPr>
      <w:rPr>
        <w:rFonts w:hint="default"/>
        <w:lang w:val="en-US" w:eastAsia="en-US" w:bidi="ar-SA"/>
      </w:rPr>
    </w:lvl>
    <w:lvl w:ilvl="6">
      <w:numFmt w:val="bullet"/>
      <w:lvlText w:val="•"/>
      <w:lvlJc w:val="left"/>
      <w:pPr>
        <w:ind w:left="5800" w:hanging="197"/>
      </w:pPr>
      <w:rPr>
        <w:rFonts w:hint="default"/>
        <w:lang w:val="en-US" w:eastAsia="en-US" w:bidi="ar-SA"/>
      </w:rPr>
    </w:lvl>
    <w:lvl w:ilvl="7">
      <w:numFmt w:val="bullet"/>
      <w:lvlText w:val="•"/>
      <w:lvlJc w:val="left"/>
      <w:pPr>
        <w:ind w:left="6975" w:hanging="197"/>
      </w:pPr>
      <w:rPr>
        <w:rFonts w:hint="default"/>
        <w:lang w:val="en-US" w:eastAsia="en-US" w:bidi="ar-SA"/>
      </w:rPr>
    </w:lvl>
    <w:lvl w:ilvl="8">
      <w:numFmt w:val="bullet"/>
      <w:lvlText w:val="•"/>
      <w:lvlJc w:val="left"/>
      <w:pPr>
        <w:ind w:left="8150" w:hanging="197"/>
      </w:pPr>
      <w:rPr>
        <w:rFonts w:hint="default"/>
        <w:lang w:val="en-US" w:eastAsia="en-US" w:bidi="ar-SA"/>
      </w:rPr>
    </w:lvl>
  </w:abstractNum>
  <w:abstractNum w:abstractNumId="24" w15:restartNumberingAfterBreak="0">
    <w:nsid w:val="37C77F68"/>
    <w:multiLevelType w:val="hybridMultilevel"/>
    <w:tmpl w:val="ADD8DF18"/>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5" w15:restartNumberingAfterBreak="0">
    <w:nsid w:val="49BA303A"/>
    <w:multiLevelType w:val="hybridMultilevel"/>
    <w:tmpl w:val="9EEA1B0E"/>
    <w:lvl w:ilvl="0" w:tplc="40090001">
      <w:start w:val="1"/>
      <w:numFmt w:val="bullet"/>
      <w:lvlText w:val=""/>
      <w:lvlJc w:val="left"/>
      <w:pPr>
        <w:ind w:left="1376" w:hanging="360"/>
      </w:pPr>
      <w:rPr>
        <w:rFonts w:ascii="Symbol" w:hAnsi="Symbol"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26" w15:restartNumberingAfterBreak="0">
    <w:nsid w:val="4D4DC07F"/>
    <w:multiLevelType w:val="multilevel"/>
    <w:tmpl w:val="4D4DC07F"/>
    <w:lvl w:ilvl="0">
      <w:start w:val="1"/>
      <w:numFmt w:val="decimal"/>
      <w:lvlText w:val="%1."/>
      <w:lvlJc w:val="left"/>
      <w:pPr>
        <w:ind w:left="1372" w:hanging="30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11" w:hanging="140"/>
      </w:pPr>
      <w:rPr>
        <w:rFonts w:hint="default"/>
        <w:lang w:val="en-US" w:eastAsia="en-US" w:bidi="ar-SA"/>
      </w:rPr>
    </w:lvl>
    <w:lvl w:ilvl="3">
      <w:numFmt w:val="bullet"/>
      <w:lvlText w:val="•"/>
      <w:lvlJc w:val="left"/>
      <w:pPr>
        <w:ind w:left="3422" w:hanging="140"/>
      </w:pPr>
      <w:rPr>
        <w:rFonts w:hint="default"/>
        <w:lang w:val="en-US" w:eastAsia="en-US" w:bidi="ar-SA"/>
      </w:rPr>
    </w:lvl>
    <w:lvl w:ilvl="4">
      <w:numFmt w:val="bullet"/>
      <w:lvlText w:val="•"/>
      <w:lvlJc w:val="left"/>
      <w:pPr>
        <w:ind w:left="4433" w:hanging="140"/>
      </w:pPr>
      <w:rPr>
        <w:rFonts w:hint="default"/>
        <w:lang w:val="en-US" w:eastAsia="en-US" w:bidi="ar-SA"/>
      </w:rPr>
    </w:lvl>
    <w:lvl w:ilvl="5">
      <w:numFmt w:val="bullet"/>
      <w:lvlText w:val="•"/>
      <w:lvlJc w:val="left"/>
      <w:pPr>
        <w:ind w:left="5444" w:hanging="140"/>
      </w:pPr>
      <w:rPr>
        <w:rFonts w:hint="default"/>
        <w:lang w:val="en-US" w:eastAsia="en-US" w:bidi="ar-SA"/>
      </w:rPr>
    </w:lvl>
    <w:lvl w:ilvl="6">
      <w:numFmt w:val="bullet"/>
      <w:lvlText w:val="•"/>
      <w:lvlJc w:val="left"/>
      <w:pPr>
        <w:ind w:left="6455" w:hanging="140"/>
      </w:pPr>
      <w:rPr>
        <w:rFonts w:hint="default"/>
        <w:lang w:val="en-US" w:eastAsia="en-US" w:bidi="ar-SA"/>
      </w:rPr>
    </w:lvl>
    <w:lvl w:ilvl="7">
      <w:numFmt w:val="bullet"/>
      <w:lvlText w:val="•"/>
      <w:lvlJc w:val="left"/>
      <w:pPr>
        <w:ind w:left="7466" w:hanging="140"/>
      </w:pPr>
      <w:rPr>
        <w:rFonts w:hint="default"/>
        <w:lang w:val="en-US" w:eastAsia="en-US" w:bidi="ar-SA"/>
      </w:rPr>
    </w:lvl>
    <w:lvl w:ilvl="8">
      <w:numFmt w:val="bullet"/>
      <w:lvlText w:val="•"/>
      <w:lvlJc w:val="left"/>
      <w:pPr>
        <w:ind w:left="8477" w:hanging="140"/>
      </w:pPr>
      <w:rPr>
        <w:rFonts w:hint="default"/>
        <w:lang w:val="en-US" w:eastAsia="en-US" w:bidi="ar-SA"/>
      </w:rPr>
    </w:lvl>
  </w:abstractNum>
  <w:abstractNum w:abstractNumId="27" w15:restartNumberingAfterBreak="0">
    <w:nsid w:val="4DB73075"/>
    <w:multiLevelType w:val="hybridMultilevel"/>
    <w:tmpl w:val="375419A4"/>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8" w15:restartNumberingAfterBreak="0">
    <w:nsid w:val="50616A16"/>
    <w:multiLevelType w:val="multilevel"/>
    <w:tmpl w:val="50616A16"/>
    <w:lvl w:ilvl="0">
      <w:start w:val="1"/>
      <w:numFmt w:val="decimal"/>
      <w:lvlText w:val="%1."/>
      <w:lvlJc w:val="left"/>
      <w:pPr>
        <w:ind w:left="1300" w:hanging="360"/>
      </w:pPr>
      <w:rPr>
        <w:rFonts w:hint="default"/>
        <w:spacing w:val="-1"/>
        <w:w w:val="100"/>
        <w:lang w:val="en-US" w:eastAsia="en-US" w:bidi="ar-SA"/>
      </w:rPr>
    </w:lvl>
    <w:lvl w:ilvl="1">
      <w:numFmt w:val="bullet"/>
      <w:lvlText w:val="•"/>
      <w:lvlJc w:val="left"/>
      <w:pPr>
        <w:ind w:left="222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078" w:hanging="360"/>
      </w:pPr>
      <w:rPr>
        <w:rFonts w:hint="default"/>
        <w:lang w:val="en-US" w:eastAsia="en-US" w:bidi="ar-SA"/>
      </w:rPr>
    </w:lvl>
    <w:lvl w:ilvl="4">
      <w:numFmt w:val="bullet"/>
      <w:lvlText w:val="•"/>
      <w:lvlJc w:val="left"/>
      <w:pPr>
        <w:ind w:left="5004" w:hanging="360"/>
      </w:pPr>
      <w:rPr>
        <w:rFonts w:hint="default"/>
        <w:lang w:val="en-US" w:eastAsia="en-US" w:bidi="ar-SA"/>
      </w:rPr>
    </w:lvl>
    <w:lvl w:ilvl="5">
      <w:numFmt w:val="bullet"/>
      <w:lvlText w:val="•"/>
      <w:lvlJc w:val="left"/>
      <w:pPr>
        <w:ind w:left="5930" w:hanging="360"/>
      </w:pPr>
      <w:rPr>
        <w:rFonts w:hint="default"/>
        <w:lang w:val="en-US" w:eastAsia="en-US" w:bidi="ar-SA"/>
      </w:rPr>
    </w:lvl>
    <w:lvl w:ilvl="6">
      <w:numFmt w:val="bullet"/>
      <w:lvlText w:val="•"/>
      <w:lvlJc w:val="left"/>
      <w:pPr>
        <w:ind w:left="6856" w:hanging="360"/>
      </w:pPr>
      <w:rPr>
        <w:rFonts w:hint="default"/>
        <w:lang w:val="en-US" w:eastAsia="en-US" w:bidi="ar-SA"/>
      </w:rPr>
    </w:lvl>
    <w:lvl w:ilvl="7">
      <w:numFmt w:val="bullet"/>
      <w:lvlText w:val="•"/>
      <w:lvlJc w:val="left"/>
      <w:pPr>
        <w:ind w:left="7782"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29" w15:restartNumberingAfterBreak="0">
    <w:nsid w:val="52AA7B10"/>
    <w:multiLevelType w:val="hybridMultilevel"/>
    <w:tmpl w:val="D384E8DC"/>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30" w15:restartNumberingAfterBreak="0">
    <w:nsid w:val="59ADCABA"/>
    <w:multiLevelType w:val="multilevel"/>
    <w:tmpl w:val="59ADCABA"/>
    <w:lvl w:ilvl="0">
      <w:start w:val="2"/>
      <w:numFmt w:val="decimal"/>
      <w:lvlText w:val="%1"/>
      <w:lvlJc w:val="left"/>
      <w:pPr>
        <w:ind w:left="656" w:hanging="495"/>
      </w:pPr>
      <w:rPr>
        <w:rFonts w:hint="default"/>
        <w:lang w:val="en-US" w:eastAsia="en-US" w:bidi="ar-SA"/>
      </w:rPr>
    </w:lvl>
    <w:lvl w:ilvl="1">
      <w:start w:val="1"/>
      <w:numFmt w:val="decimal"/>
      <w:lvlText w:val="%1.%2."/>
      <w:lvlJc w:val="left"/>
      <w:pPr>
        <w:ind w:left="656" w:hanging="495"/>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656" w:hanging="419"/>
      </w:pPr>
      <w:rPr>
        <w:rFonts w:ascii="Times New Roman" w:eastAsia="Times New Roman" w:hAnsi="Times New Roman" w:cs="Times New Roman" w:hint="default"/>
        <w:spacing w:val="0"/>
        <w:w w:val="137"/>
        <w:lang w:val="en-US" w:eastAsia="en-US" w:bidi="ar-SA"/>
      </w:rPr>
    </w:lvl>
    <w:lvl w:ilvl="3">
      <w:numFmt w:val="bullet"/>
      <w:lvlText w:val="•"/>
      <w:lvlJc w:val="left"/>
      <w:pPr>
        <w:ind w:left="3332" w:hanging="419"/>
      </w:pPr>
      <w:rPr>
        <w:rFonts w:hint="default"/>
        <w:lang w:val="en-US" w:eastAsia="en-US" w:bidi="ar-SA"/>
      </w:rPr>
    </w:lvl>
    <w:lvl w:ilvl="4">
      <w:numFmt w:val="bullet"/>
      <w:lvlText w:val="•"/>
      <w:lvlJc w:val="left"/>
      <w:pPr>
        <w:ind w:left="4223" w:hanging="419"/>
      </w:pPr>
      <w:rPr>
        <w:rFonts w:hint="default"/>
        <w:lang w:val="en-US" w:eastAsia="en-US" w:bidi="ar-SA"/>
      </w:rPr>
    </w:lvl>
    <w:lvl w:ilvl="5">
      <w:numFmt w:val="bullet"/>
      <w:lvlText w:val="•"/>
      <w:lvlJc w:val="left"/>
      <w:pPr>
        <w:ind w:left="5114" w:hanging="419"/>
      </w:pPr>
      <w:rPr>
        <w:rFonts w:hint="default"/>
        <w:lang w:val="en-US" w:eastAsia="en-US" w:bidi="ar-SA"/>
      </w:rPr>
    </w:lvl>
    <w:lvl w:ilvl="6">
      <w:numFmt w:val="bullet"/>
      <w:lvlText w:val="•"/>
      <w:lvlJc w:val="left"/>
      <w:pPr>
        <w:ind w:left="6005" w:hanging="419"/>
      </w:pPr>
      <w:rPr>
        <w:rFonts w:hint="default"/>
        <w:lang w:val="en-US" w:eastAsia="en-US" w:bidi="ar-SA"/>
      </w:rPr>
    </w:lvl>
    <w:lvl w:ilvl="7">
      <w:numFmt w:val="bullet"/>
      <w:lvlText w:val="•"/>
      <w:lvlJc w:val="left"/>
      <w:pPr>
        <w:ind w:left="6896" w:hanging="419"/>
      </w:pPr>
      <w:rPr>
        <w:rFonts w:hint="default"/>
        <w:lang w:val="en-US" w:eastAsia="en-US" w:bidi="ar-SA"/>
      </w:rPr>
    </w:lvl>
    <w:lvl w:ilvl="8">
      <w:numFmt w:val="bullet"/>
      <w:lvlText w:val="•"/>
      <w:lvlJc w:val="left"/>
      <w:pPr>
        <w:ind w:left="7787" w:hanging="419"/>
      </w:pPr>
      <w:rPr>
        <w:rFonts w:hint="default"/>
        <w:lang w:val="en-US" w:eastAsia="en-US" w:bidi="ar-SA"/>
      </w:rPr>
    </w:lvl>
  </w:abstractNum>
  <w:abstractNum w:abstractNumId="31" w15:restartNumberingAfterBreak="0">
    <w:nsid w:val="5A241D34"/>
    <w:multiLevelType w:val="multilevel"/>
    <w:tmpl w:val="5D1C8826"/>
    <w:lvl w:ilvl="0">
      <w:start w:val="5"/>
      <w:numFmt w:val="decimal"/>
      <w:lvlText w:val="%1."/>
      <w:lvlJc w:val="left"/>
      <w:pPr>
        <w:ind w:left="921"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998"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42"/>
      </w:pPr>
      <w:rPr>
        <w:rFonts w:hint="default"/>
        <w:lang w:val="en-US" w:eastAsia="en-US" w:bidi="ar-SA"/>
      </w:rPr>
    </w:lvl>
    <w:lvl w:ilvl="3">
      <w:numFmt w:val="bullet"/>
      <w:lvlText w:val="•"/>
      <w:lvlJc w:val="left"/>
      <w:pPr>
        <w:ind w:left="2275" w:hanging="142"/>
      </w:pPr>
      <w:rPr>
        <w:rFonts w:hint="default"/>
        <w:lang w:val="en-US" w:eastAsia="en-US" w:bidi="ar-SA"/>
      </w:rPr>
    </w:lvl>
    <w:lvl w:ilvl="4">
      <w:numFmt w:val="bullet"/>
      <w:lvlText w:val="•"/>
      <w:lvlJc w:val="left"/>
      <w:pPr>
        <w:ind w:left="3450" w:hanging="142"/>
      </w:pPr>
      <w:rPr>
        <w:rFonts w:hint="default"/>
        <w:lang w:val="en-US" w:eastAsia="en-US" w:bidi="ar-SA"/>
      </w:rPr>
    </w:lvl>
    <w:lvl w:ilvl="5">
      <w:numFmt w:val="bullet"/>
      <w:lvlText w:val="•"/>
      <w:lvlJc w:val="left"/>
      <w:pPr>
        <w:ind w:left="4625" w:hanging="142"/>
      </w:pPr>
      <w:rPr>
        <w:rFonts w:hint="default"/>
        <w:lang w:val="en-US" w:eastAsia="en-US" w:bidi="ar-SA"/>
      </w:rPr>
    </w:lvl>
    <w:lvl w:ilvl="6">
      <w:numFmt w:val="bullet"/>
      <w:lvlText w:val="•"/>
      <w:lvlJc w:val="left"/>
      <w:pPr>
        <w:ind w:left="5800" w:hanging="142"/>
      </w:pPr>
      <w:rPr>
        <w:rFonts w:hint="default"/>
        <w:lang w:val="en-US" w:eastAsia="en-US" w:bidi="ar-SA"/>
      </w:rPr>
    </w:lvl>
    <w:lvl w:ilvl="7">
      <w:numFmt w:val="bullet"/>
      <w:lvlText w:val="•"/>
      <w:lvlJc w:val="left"/>
      <w:pPr>
        <w:ind w:left="6975" w:hanging="142"/>
      </w:pPr>
      <w:rPr>
        <w:rFonts w:hint="default"/>
        <w:lang w:val="en-US" w:eastAsia="en-US" w:bidi="ar-SA"/>
      </w:rPr>
    </w:lvl>
    <w:lvl w:ilvl="8">
      <w:numFmt w:val="bullet"/>
      <w:lvlText w:val="•"/>
      <w:lvlJc w:val="left"/>
      <w:pPr>
        <w:ind w:left="8150" w:hanging="142"/>
      </w:pPr>
      <w:rPr>
        <w:rFonts w:hint="default"/>
        <w:lang w:val="en-US" w:eastAsia="en-US" w:bidi="ar-SA"/>
      </w:rPr>
    </w:lvl>
  </w:abstractNum>
  <w:abstractNum w:abstractNumId="32" w15:restartNumberingAfterBreak="0">
    <w:nsid w:val="60B551E0"/>
    <w:multiLevelType w:val="hybridMultilevel"/>
    <w:tmpl w:val="785CCE84"/>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33" w15:restartNumberingAfterBreak="0">
    <w:nsid w:val="72183CF9"/>
    <w:multiLevelType w:val="multilevel"/>
    <w:tmpl w:val="72183CF9"/>
    <w:lvl w:ilvl="0">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292" w:hanging="360"/>
      </w:pPr>
      <w:rPr>
        <w:rFonts w:hint="default"/>
        <w:lang w:val="en-US" w:eastAsia="en-US" w:bidi="ar-SA"/>
      </w:rPr>
    </w:lvl>
    <w:lvl w:ilvl="2">
      <w:numFmt w:val="bullet"/>
      <w:lvlText w:val="•"/>
      <w:lvlJc w:val="left"/>
      <w:pPr>
        <w:ind w:left="3204" w:hanging="360"/>
      </w:pPr>
      <w:rPr>
        <w:rFonts w:hint="default"/>
        <w:lang w:val="en-US" w:eastAsia="en-US" w:bidi="ar-SA"/>
      </w:rPr>
    </w:lvl>
    <w:lvl w:ilvl="3">
      <w:numFmt w:val="bullet"/>
      <w:lvlText w:val="•"/>
      <w:lvlJc w:val="left"/>
      <w:pPr>
        <w:ind w:left="4116" w:hanging="360"/>
      </w:pPr>
      <w:rPr>
        <w:rFonts w:hint="default"/>
        <w:lang w:val="en-US" w:eastAsia="en-US" w:bidi="ar-SA"/>
      </w:rPr>
    </w:lvl>
    <w:lvl w:ilvl="4">
      <w:numFmt w:val="bullet"/>
      <w:lvlText w:val="•"/>
      <w:lvlJc w:val="left"/>
      <w:pPr>
        <w:ind w:left="5028"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764" w:hanging="360"/>
      </w:pPr>
      <w:rPr>
        <w:rFonts w:hint="default"/>
        <w:lang w:val="en-US" w:eastAsia="en-US" w:bidi="ar-SA"/>
      </w:rPr>
    </w:lvl>
    <w:lvl w:ilvl="8">
      <w:numFmt w:val="bullet"/>
      <w:lvlText w:val="•"/>
      <w:lvlJc w:val="left"/>
      <w:pPr>
        <w:ind w:left="8676" w:hanging="360"/>
      </w:pPr>
      <w:rPr>
        <w:rFonts w:hint="default"/>
        <w:lang w:val="en-US" w:eastAsia="en-US" w:bidi="ar-SA"/>
      </w:rPr>
    </w:lvl>
  </w:abstractNum>
  <w:abstractNum w:abstractNumId="34" w15:restartNumberingAfterBreak="0">
    <w:nsid w:val="7DBD7CF1"/>
    <w:multiLevelType w:val="hybridMultilevel"/>
    <w:tmpl w:val="ED0A28FA"/>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num w:numId="1" w16cid:durableId="1791783047">
    <w:abstractNumId w:val="9"/>
  </w:num>
  <w:num w:numId="2" w16cid:durableId="1848523172">
    <w:abstractNumId w:val="5"/>
  </w:num>
  <w:num w:numId="3" w16cid:durableId="1040394184">
    <w:abstractNumId w:val="30"/>
  </w:num>
  <w:num w:numId="4" w16cid:durableId="1052079520">
    <w:abstractNumId w:val="2"/>
  </w:num>
  <w:num w:numId="5" w16cid:durableId="2120180701">
    <w:abstractNumId w:val="1"/>
  </w:num>
  <w:num w:numId="6" w16cid:durableId="264192696">
    <w:abstractNumId w:val="12"/>
  </w:num>
  <w:num w:numId="7" w16cid:durableId="2133013986">
    <w:abstractNumId w:val="21"/>
  </w:num>
  <w:num w:numId="8" w16cid:durableId="397482564">
    <w:abstractNumId w:val="33"/>
  </w:num>
  <w:num w:numId="9" w16cid:durableId="1366562168">
    <w:abstractNumId w:val="11"/>
  </w:num>
  <w:num w:numId="10" w16cid:durableId="529270733">
    <w:abstractNumId w:val="0"/>
  </w:num>
  <w:num w:numId="11" w16cid:durableId="1401057059">
    <w:abstractNumId w:val="23"/>
  </w:num>
  <w:num w:numId="12" w16cid:durableId="134369978">
    <w:abstractNumId w:val="31"/>
  </w:num>
  <w:num w:numId="13" w16cid:durableId="1834643631">
    <w:abstractNumId w:val="4"/>
  </w:num>
  <w:num w:numId="14" w16cid:durableId="618413548">
    <w:abstractNumId w:val="26"/>
  </w:num>
  <w:num w:numId="15" w16cid:durableId="360204523">
    <w:abstractNumId w:val="8"/>
  </w:num>
  <w:num w:numId="16" w16cid:durableId="1128277470">
    <w:abstractNumId w:val="20"/>
  </w:num>
  <w:num w:numId="17" w16cid:durableId="807666244">
    <w:abstractNumId w:val="7"/>
  </w:num>
  <w:num w:numId="18" w16cid:durableId="1420523489">
    <w:abstractNumId w:val="25"/>
  </w:num>
  <w:num w:numId="19" w16cid:durableId="608271237">
    <w:abstractNumId w:val="16"/>
  </w:num>
  <w:num w:numId="20" w16cid:durableId="573978423">
    <w:abstractNumId w:val="10"/>
  </w:num>
  <w:num w:numId="21" w16cid:durableId="477697319">
    <w:abstractNumId w:val="32"/>
  </w:num>
  <w:num w:numId="22" w16cid:durableId="66071411">
    <w:abstractNumId w:val="13"/>
  </w:num>
  <w:num w:numId="23" w16cid:durableId="883062894">
    <w:abstractNumId w:val="18"/>
  </w:num>
  <w:num w:numId="24" w16cid:durableId="2133665974">
    <w:abstractNumId w:val="34"/>
  </w:num>
  <w:num w:numId="25" w16cid:durableId="1625505919">
    <w:abstractNumId w:val="17"/>
  </w:num>
  <w:num w:numId="26" w16cid:durableId="1067876022">
    <w:abstractNumId w:val="29"/>
  </w:num>
  <w:num w:numId="27" w16cid:durableId="1460756478">
    <w:abstractNumId w:val="19"/>
  </w:num>
  <w:num w:numId="28" w16cid:durableId="1783069607">
    <w:abstractNumId w:val="15"/>
  </w:num>
  <w:num w:numId="29" w16cid:durableId="404185655">
    <w:abstractNumId w:val="27"/>
  </w:num>
  <w:num w:numId="30" w16cid:durableId="1325476363">
    <w:abstractNumId w:val="14"/>
  </w:num>
  <w:num w:numId="31" w16cid:durableId="509221447">
    <w:abstractNumId w:val="24"/>
  </w:num>
  <w:num w:numId="32" w16cid:durableId="327833832">
    <w:abstractNumId w:val="22"/>
  </w:num>
  <w:num w:numId="33" w16cid:durableId="1753896310">
    <w:abstractNumId w:val="28"/>
  </w:num>
  <w:num w:numId="34" w16cid:durableId="1215505302">
    <w:abstractNumId w:val="6"/>
  </w:num>
  <w:num w:numId="35" w16cid:durableId="1918056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658"/>
    <w:rsid w:val="00006D7B"/>
    <w:rsid w:val="000231ED"/>
    <w:rsid w:val="00086BB0"/>
    <w:rsid w:val="000E72D8"/>
    <w:rsid w:val="001A3D04"/>
    <w:rsid w:val="001E2C05"/>
    <w:rsid w:val="002131E7"/>
    <w:rsid w:val="00216046"/>
    <w:rsid w:val="00224204"/>
    <w:rsid w:val="00234C9F"/>
    <w:rsid w:val="00240AB7"/>
    <w:rsid w:val="00290704"/>
    <w:rsid w:val="002A26DB"/>
    <w:rsid w:val="002C0827"/>
    <w:rsid w:val="00316D41"/>
    <w:rsid w:val="003B37C1"/>
    <w:rsid w:val="0042725D"/>
    <w:rsid w:val="004321B1"/>
    <w:rsid w:val="00460C94"/>
    <w:rsid w:val="00467EF5"/>
    <w:rsid w:val="004909C0"/>
    <w:rsid w:val="00496DDC"/>
    <w:rsid w:val="004A5CA9"/>
    <w:rsid w:val="004B48D8"/>
    <w:rsid w:val="004B7603"/>
    <w:rsid w:val="00502B5D"/>
    <w:rsid w:val="00517395"/>
    <w:rsid w:val="00574993"/>
    <w:rsid w:val="005B24F8"/>
    <w:rsid w:val="005B6461"/>
    <w:rsid w:val="005C5FC4"/>
    <w:rsid w:val="005D6539"/>
    <w:rsid w:val="005E5B9E"/>
    <w:rsid w:val="00607521"/>
    <w:rsid w:val="00610254"/>
    <w:rsid w:val="00616E51"/>
    <w:rsid w:val="00655917"/>
    <w:rsid w:val="00694AFD"/>
    <w:rsid w:val="006D76D4"/>
    <w:rsid w:val="006D77CD"/>
    <w:rsid w:val="006F0F01"/>
    <w:rsid w:val="0070388E"/>
    <w:rsid w:val="00722239"/>
    <w:rsid w:val="0078603A"/>
    <w:rsid w:val="007900E3"/>
    <w:rsid w:val="007948DE"/>
    <w:rsid w:val="00853A8A"/>
    <w:rsid w:val="00873C3A"/>
    <w:rsid w:val="00896AD6"/>
    <w:rsid w:val="008A0D98"/>
    <w:rsid w:val="008A7A9E"/>
    <w:rsid w:val="008E27A4"/>
    <w:rsid w:val="00915CE3"/>
    <w:rsid w:val="00982EA8"/>
    <w:rsid w:val="009D487A"/>
    <w:rsid w:val="00A14342"/>
    <w:rsid w:val="00A27F50"/>
    <w:rsid w:val="00A305B6"/>
    <w:rsid w:val="00A33F2F"/>
    <w:rsid w:val="00A678B6"/>
    <w:rsid w:val="00A81C26"/>
    <w:rsid w:val="00A86D55"/>
    <w:rsid w:val="00A95209"/>
    <w:rsid w:val="00AA13E3"/>
    <w:rsid w:val="00AB6E23"/>
    <w:rsid w:val="00AD016C"/>
    <w:rsid w:val="00B021D8"/>
    <w:rsid w:val="00BA1D91"/>
    <w:rsid w:val="00BB4B07"/>
    <w:rsid w:val="00BF75DF"/>
    <w:rsid w:val="00C01DA7"/>
    <w:rsid w:val="00C547C3"/>
    <w:rsid w:val="00C9699D"/>
    <w:rsid w:val="00CA731B"/>
    <w:rsid w:val="00CB0C6C"/>
    <w:rsid w:val="00CC6D56"/>
    <w:rsid w:val="00CD2D67"/>
    <w:rsid w:val="00D5120B"/>
    <w:rsid w:val="00D5703C"/>
    <w:rsid w:val="00D576C0"/>
    <w:rsid w:val="00D673B3"/>
    <w:rsid w:val="00D76658"/>
    <w:rsid w:val="00DA0A01"/>
    <w:rsid w:val="00DB0E57"/>
    <w:rsid w:val="00DB35CF"/>
    <w:rsid w:val="00DC110F"/>
    <w:rsid w:val="00DF0A52"/>
    <w:rsid w:val="00EB4CD9"/>
    <w:rsid w:val="00ED577E"/>
    <w:rsid w:val="00EF01EA"/>
    <w:rsid w:val="00F05BE0"/>
    <w:rsid w:val="00F827FF"/>
    <w:rsid w:val="00F91D64"/>
    <w:rsid w:val="00F97CA5"/>
    <w:rsid w:val="00FB4857"/>
    <w:rsid w:val="00FE3085"/>
    <w:rsid w:val="1D6B6C0E"/>
    <w:rsid w:val="53573AFC"/>
    <w:rsid w:val="579F6284"/>
    <w:rsid w:val="61352D3E"/>
    <w:rsid w:val="62777206"/>
    <w:rsid w:val="6D471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1EFECD"/>
  <w15:docId w15:val="{F766A6E6-1FF6-4277-B779-4F6005BF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1"/>
    <w:qFormat/>
    <w:pPr>
      <w:spacing w:before="59"/>
      <w:ind w:left="303" w:right="238"/>
      <w:jc w:val="center"/>
      <w:outlineLvl w:val="0"/>
    </w:pPr>
    <w:rPr>
      <w:b/>
      <w:bCs/>
      <w:sz w:val="32"/>
      <w:szCs w:val="32"/>
    </w:rPr>
  </w:style>
  <w:style w:type="paragraph" w:styleId="Heading2">
    <w:name w:val="heading 2"/>
    <w:basedOn w:val="Normal"/>
    <w:link w:val="Heading2Char"/>
    <w:uiPriority w:val="1"/>
    <w:qFormat/>
    <w:pPr>
      <w:spacing w:before="70"/>
      <w:ind w:left="174" w:right="1186"/>
      <w:jc w:val="center"/>
      <w:outlineLvl w:val="1"/>
    </w:pPr>
    <w:rPr>
      <w:sz w:val="32"/>
      <w:szCs w:val="32"/>
    </w:rPr>
  </w:style>
  <w:style w:type="paragraph" w:styleId="Heading3">
    <w:name w:val="heading 3"/>
    <w:basedOn w:val="Normal"/>
    <w:uiPriority w:val="1"/>
    <w:qFormat/>
    <w:pPr>
      <w:ind w:left="1039" w:right="1186"/>
      <w:jc w:val="center"/>
      <w:outlineLvl w:val="2"/>
    </w:pPr>
    <w:rPr>
      <w:sz w:val="32"/>
      <w:szCs w:val="32"/>
    </w:rPr>
  </w:style>
  <w:style w:type="paragraph" w:styleId="Heading4">
    <w:name w:val="heading 4"/>
    <w:basedOn w:val="Normal"/>
    <w:link w:val="Heading4Char"/>
    <w:uiPriority w:val="1"/>
    <w:qFormat/>
    <w:pPr>
      <w:ind w:left="1057" w:hanging="402"/>
      <w:outlineLvl w:val="3"/>
    </w:pPr>
    <w:rPr>
      <w:b/>
      <w:bCs/>
      <w:sz w:val="28"/>
      <w:szCs w:val="28"/>
    </w:rPr>
  </w:style>
  <w:style w:type="paragraph" w:styleId="Heading5">
    <w:name w:val="heading 5"/>
    <w:basedOn w:val="Normal"/>
    <w:uiPriority w:val="1"/>
    <w:qFormat/>
    <w:pPr>
      <w:ind w:left="1077" w:hanging="421"/>
      <w:outlineLvl w:val="4"/>
    </w:pPr>
    <w:rPr>
      <w:b/>
      <w:bCs/>
      <w:sz w:val="28"/>
      <w:szCs w:val="28"/>
    </w:rPr>
  </w:style>
  <w:style w:type="paragraph" w:styleId="Heading6">
    <w:name w:val="heading 6"/>
    <w:basedOn w:val="Normal"/>
    <w:link w:val="Heading6Char"/>
    <w:uiPriority w:val="1"/>
    <w:qFormat/>
    <w:pPr>
      <w:ind w:left="1197" w:hanging="542"/>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376" w:hanging="360"/>
    </w:pPr>
  </w:style>
  <w:style w:type="paragraph" w:customStyle="1" w:styleId="TableParagraph">
    <w:name w:val="Table Paragraph"/>
    <w:basedOn w:val="Normal"/>
    <w:uiPriority w:val="1"/>
    <w:qFormat/>
    <w:pPr>
      <w:ind w:left="4"/>
    </w:pPr>
  </w:style>
  <w:style w:type="character" w:customStyle="1" w:styleId="Heading1Char">
    <w:name w:val="Heading 1 Char"/>
    <w:link w:val="Heading1"/>
    <w:uiPriority w:val="1"/>
    <w:qFormat/>
    <w:rPr>
      <w:rFonts w:ascii="Times New Roman" w:eastAsia="Times New Roman" w:hAnsi="Times New Roman" w:cs="Times New Roman"/>
      <w:b/>
      <w:bCs/>
      <w:sz w:val="32"/>
      <w:szCs w:val="32"/>
      <w:lang w:val="en-US" w:eastAsia="en-US" w:bidi="ar-SA"/>
    </w:rPr>
  </w:style>
  <w:style w:type="character" w:customStyle="1" w:styleId="Heading2Char">
    <w:name w:val="Heading 2 Char"/>
    <w:link w:val="Heading2"/>
    <w:uiPriority w:val="1"/>
    <w:qFormat/>
    <w:rPr>
      <w:rFonts w:ascii="Times New Roman" w:eastAsia="Times New Roman" w:hAnsi="Times New Roman" w:cs="Times New Roman"/>
      <w:sz w:val="32"/>
      <w:szCs w:val="32"/>
      <w:lang w:val="en-US" w:eastAsia="en-US" w:bidi="ar-SA"/>
    </w:rPr>
  </w:style>
  <w:style w:type="paragraph" w:styleId="NormalWeb">
    <w:name w:val="Normal (Web)"/>
    <w:basedOn w:val="Normal"/>
    <w:rsid w:val="00A86D55"/>
    <w:rPr>
      <w:sz w:val="24"/>
      <w:szCs w:val="24"/>
    </w:rPr>
  </w:style>
  <w:style w:type="character" w:customStyle="1" w:styleId="Heading6Char">
    <w:name w:val="Heading 6 Char"/>
    <w:basedOn w:val="DefaultParagraphFont"/>
    <w:link w:val="Heading6"/>
    <w:uiPriority w:val="1"/>
    <w:rsid w:val="00873C3A"/>
    <w:rPr>
      <w:rFonts w:eastAsia="Times New Roman"/>
      <w:b/>
      <w:bCs/>
      <w:sz w:val="24"/>
      <w:szCs w:val="24"/>
      <w:lang w:val="en-US" w:eastAsia="en-US"/>
    </w:rPr>
  </w:style>
  <w:style w:type="character" w:customStyle="1" w:styleId="BodyTextChar">
    <w:name w:val="Body Text Char"/>
    <w:basedOn w:val="DefaultParagraphFont"/>
    <w:link w:val="BodyText"/>
    <w:uiPriority w:val="1"/>
    <w:qFormat/>
    <w:rsid w:val="00873C3A"/>
    <w:rPr>
      <w:rFonts w:eastAsia="Times New Roman"/>
      <w:sz w:val="24"/>
      <w:szCs w:val="24"/>
      <w:lang w:val="en-US" w:eastAsia="en-US"/>
    </w:rPr>
  </w:style>
  <w:style w:type="character" w:customStyle="1" w:styleId="Heading4Char">
    <w:name w:val="Heading 4 Char"/>
    <w:basedOn w:val="DefaultParagraphFont"/>
    <w:link w:val="Heading4"/>
    <w:uiPriority w:val="1"/>
    <w:rsid w:val="006F0F01"/>
    <w:rPr>
      <w:rFonts w:eastAsia="Times New Roman"/>
      <w:b/>
      <w:bCs/>
      <w:sz w:val="28"/>
      <w:szCs w:val="28"/>
      <w:lang w:val="en-US" w:eastAsia="en-US"/>
    </w:rPr>
  </w:style>
  <w:style w:type="character" w:customStyle="1" w:styleId="FooterChar">
    <w:name w:val="Footer Char"/>
    <w:basedOn w:val="DefaultParagraphFont"/>
    <w:link w:val="Footer"/>
    <w:uiPriority w:val="99"/>
    <w:qFormat/>
    <w:rsid w:val="006F0F01"/>
    <w:rPr>
      <w:rFonts w:eastAsia="Times New Roman"/>
      <w:sz w:val="18"/>
      <w:szCs w:val="18"/>
      <w:lang w:val="en-US" w:eastAsia="en-US"/>
    </w:rPr>
  </w:style>
  <w:style w:type="character" w:styleId="Hyperlink">
    <w:name w:val="Hyperlink"/>
    <w:basedOn w:val="DefaultParagraphFont"/>
    <w:uiPriority w:val="99"/>
    <w:unhideWhenUsed/>
    <w:qFormat/>
    <w:rsid w:val="004B7603"/>
    <w:rPr>
      <w:color w:val="0000FF" w:themeColor="hyperlink"/>
      <w:u w:val="single"/>
    </w:rPr>
  </w:style>
  <w:style w:type="character" w:styleId="UnresolvedMention">
    <w:name w:val="Unresolved Mention"/>
    <w:basedOn w:val="DefaultParagraphFont"/>
    <w:uiPriority w:val="99"/>
    <w:semiHidden/>
    <w:unhideWhenUsed/>
    <w:rsid w:val="00FE3085"/>
    <w:rPr>
      <w:color w:val="605E5C"/>
      <w:shd w:val="clear" w:color="auto" w:fill="E1DFDD"/>
    </w:rPr>
  </w:style>
  <w:style w:type="character" w:customStyle="1" w:styleId="HeaderChar">
    <w:name w:val="Header Char"/>
    <w:basedOn w:val="DefaultParagraphFont"/>
    <w:link w:val="Header"/>
    <w:uiPriority w:val="99"/>
    <w:qFormat/>
    <w:rsid w:val="00694AFD"/>
    <w:rPr>
      <w:rFonts w:eastAsia="Times New Roman"/>
      <w:sz w:val="18"/>
      <w:szCs w:val="18"/>
      <w:lang w:val="en-US" w:eastAsia="en-US"/>
    </w:rPr>
  </w:style>
  <w:style w:type="table" w:styleId="TableGrid">
    <w:name w:val="Table Grid"/>
    <w:basedOn w:val="TableNormal"/>
    <w:rsid w:val="00AD0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550431">
      <w:bodyDiv w:val="1"/>
      <w:marLeft w:val="0"/>
      <w:marRight w:val="0"/>
      <w:marTop w:val="0"/>
      <w:marBottom w:val="0"/>
      <w:divBdr>
        <w:top w:val="none" w:sz="0" w:space="0" w:color="auto"/>
        <w:left w:val="none" w:sz="0" w:space="0" w:color="auto"/>
        <w:bottom w:val="none" w:sz="0" w:space="0" w:color="auto"/>
        <w:right w:val="none" w:sz="0" w:space="0" w:color="auto"/>
      </w:divBdr>
    </w:div>
    <w:div w:id="149832590">
      <w:bodyDiv w:val="1"/>
      <w:marLeft w:val="0"/>
      <w:marRight w:val="0"/>
      <w:marTop w:val="0"/>
      <w:marBottom w:val="0"/>
      <w:divBdr>
        <w:top w:val="none" w:sz="0" w:space="0" w:color="auto"/>
        <w:left w:val="none" w:sz="0" w:space="0" w:color="auto"/>
        <w:bottom w:val="none" w:sz="0" w:space="0" w:color="auto"/>
        <w:right w:val="none" w:sz="0" w:space="0" w:color="auto"/>
      </w:divBdr>
    </w:div>
    <w:div w:id="285091361">
      <w:bodyDiv w:val="1"/>
      <w:marLeft w:val="0"/>
      <w:marRight w:val="0"/>
      <w:marTop w:val="0"/>
      <w:marBottom w:val="0"/>
      <w:divBdr>
        <w:top w:val="none" w:sz="0" w:space="0" w:color="auto"/>
        <w:left w:val="none" w:sz="0" w:space="0" w:color="auto"/>
        <w:bottom w:val="none" w:sz="0" w:space="0" w:color="auto"/>
        <w:right w:val="none" w:sz="0" w:space="0" w:color="auto"/>
      </w:divBdr>
    </w:div>
    <w:div w:id="809325722">
      <w:bodyDiv w:val="1"/>
      <w:marLeft w:val="0"/>
      <w:marRight w:val="0"/>
      <w:marTop w:val="0"/>
      <w:marBottom w:val="0"/>
      <w:divBdr>
        <w:top w:val="none" w:sz="0" w:space="0" w:color="auto"/>
        <w:left w:val="none" w:sz="0" w:space="0" w:color="auto"/>
        <w:bottom w:val="none" w:sz="0" w:space="0" w:color="auto"/>
        <w:right w:val="none" w:sz="0" w:space="0" w:color="auto"/>
      </w:divBdr>
    </w:div>
    <w:div w:id="812603250">
      <w:bodyDiv w:val="1"/>
      <w:marLeft w:val="0"/>
      <w:marRight w:val="0"/>
      <w:marTop w:val="0"/>
      <w:marBottom w:val="0"/>
      <w:divBdr>
        <w:top w:val="none" w:sz="0" w:space="0" w:color="auto"/>
        <w:left w:val="none" w:sz="0" w:space="0" w:color="auto"/>
        <w:bottom w:val="none" w:sz="0" w:space="0" w:color="auto"/>
        <w:right w:val="none" w:sz="0" w:space="0" w:color="auto"/>
      </w:divBdr>
    </w:div>
    <w:div w:id="849300490">
      <w:bodyDiv w:val="1"/>
      <w:marLeft w:val="0"/>
      <w:marRight w:val="0"/>
      <w:marTop w:val="0"/>
      <w:marBottom w:val="0"/>
      <w:divBdr>
        <w:top w:val="none" w:sz="0" w:space="0" w:color="auto"/>
        <w:left w:val="none" w:sz="0" w:space="0" w:color="auto"/>
        <w:bottom w:val="none" w:sz="0" w:space="0" w:color="auto"/>
        <w:right w:val="none" w:sz="0" w:space="0" w:color="auto"/>
      </w:divBdr>
    </w:div>
    <w:div w:id="924071710">
      <w:bodyDiv w:val="1"/>
      <w:marLeft w:val="0"/>
      <w:marRight w:val="0"/>
      <w:marTop w:val="0"/>
      <w:marBottom w:val="0"/>
      <w:divBdr>
        <w:top w:val="none" w:sz="0" w:space="0" w:color="auto"/>
        <w:left w:val="none" w:sz="0" w:space="0" w:color="auto"/>
        <w:bottom w:val="none" w:sz="0" w:space="0" w:color="auto"/>
        <w:right w:val="none" w:sz="0" w:space="0" w:color="auto"/>
      </w:divBdr>
    </w:div>
    <w:div w:id="1173180368">
      <w:bodyDiv w:val="1"/>
      <w:marLeft w:val="0"/>
      <w:marRight w:val="0"/>
      <w:marTop w:val="0"/>
      <w:marBottom w:val="0"/>
      <w:divBdr>
        <w:top w:val="none" w:sz="0" w:space="0" w:color="auto"/>
        <w:left w:val="none" w:sz="0" w:space="0" w:color="auto"/>
        <w:bottom w:val="none" w:sz="0" w:space="0" w:color="auto"/>
        <w:right w:val="none" w:sz="0" w:space="0" w:color="auto"/>
      </w:divBdr>
    </w:div>
    <w:div w:id="1183860380">
      <w:bodyDiv w:val="1"/>
      <w:marLeft w:val="0"/>
      <w:marRight w:val="0"/>
      <w:marTop w:val="0"/>
      <w:marBottom w:val="0"/>
      <w:divBdr>
        <w:top w:val="none" w:sz="0" w:space="0" w:color="auto"/>
        <w:left w:val="none" w:sz="0" w:space="0" w:color="auto"/>
        <w:bottom w:val="none" w:sz="0" w:space="0" w:color="auto"/>
        <w:right w:val="none" w:sz="0" w:space="0" w:color="auto"/>
      </w:divBdr>
    </w:div>
    <w:div w:id="1228538275">
      <w:bodyDiv w:val="1"/>
      <w:marLeft w:val="0"/>
      <w:marRight w:val="0"/>
      <w:marTop w:val="0"/>
      <w:marBottom w:val="0"/>
      <w:divBdr>
        <w:top w:val="none" w:sz="0" w:space="0" w:color="auto"/>
        <w:left w:val="none" w:sz="0" w:space="0" w:color="auto"/>
        <w:bottom w:val="none" w:sz="0" w:space="0" w:color="auto"/>
        <w:right w:val="none" w:sz="0" w:space="0" w:color="auto"/>
      </w:divBdr>
    </w:div>
    <w:div w:id="1245794632">
      <w:bodyDiv w:val="1"/>
      <w:marLeft w:val="0"/>
      <w:marRight w:val="0"/>
      <w:marTop w:val="0"/>
      <w:marBottom w:val="0"/>
      <w:divBdr>
        <w:top w:val="none" w:sz="0" w:space="0" w:color="auto"/>
        <w:left w:val="none" w:sz="0" w:space="0" w:color="auto"/>
        <w:bottom w:val="none" w:sz="0" w:space="0" w:color="auto"/>
        <w:right w:val="none" w:sz="0" w:space="0" w:color="auto"/>
      </w:divBdr>
    </w:div>
    <w:div w:id="1270090335">
      <w:bodyDiv w:val="1"/>
      <w:marLeft w:val="0"/>
      <w:marRight w:val="0"/>
      <w:marTop w:val="0"/>
      <w:marBottom w:val="0"/>
      <w:divBdr>
        <w:top w:val="none" w:sz="0" w:space="0" w:color="auto"/>
        <w:left w:val="none" w:sz="0" w:space="0" w:color="auto"/>
        <w:bottom w:val="none" w:sz="0" w:space="0" w:color="auto"/>
        <w:right w:val="none" w:sz="0" w:space="0" w:color="auto"/>
      </w:divBdr>
    </w:div>
    <w:div w:id="1314259994">
      <w:bodyDiv w:val="1"/>
      <w:marLeft w:val="0"/>
      <w:marRight w:val="0"/>
      <w:marTop w:val="0"/>
      <w:marBottom w:val="0"/>
      <w:divBdr>
        <w:top w:val="none" w:sz="0" w:space="0" w:color="auto"/>
        <w:left w:val="none" w:sz="0" w:space="0" w:color="auto"/>
        <w:bottom w:val="none" w:sz="0" w:space="0" w:color="auto"/>
        <w:right w:val="none" w:sz="0" w:space="0" w:color="auto"/>
      </w:divBdr>
    </w:div>
    <w:div w:id="1417937192">
      <w:bodyDiv w:val="1"/>
      <w:marLeft w:val="0"/>
      <w:marRight w:val="0"/>
      <w:marTop w:val="0"/>
      <w:marBottom w:val="0"/>
      <w:divBdr>
        <w:top w:val="none" w:sz="0" w:space="0" w:color="auto"/>
        <w:left w:val="none" w:sz="0" w:space="0" w:color="auto"/>
        <w:bottom w:val="none" w:sz="0" w:space="0" w:color="auto"/>
        <w:right w:val="none" w:sz="0" w:space="0" w:color="auto"/>
      </w:divBdr>
    </w:div>
    <w:div w:id="1824007901">
      <w:bodyDiv w:val="1"/>
      <w:marLeft w:val="0"/>
      <w:marRight w:val="0"/>
      <w:marTop w:val="0"/>
      <w:marBottom w:val="0"/>
      <w:divBdr>
        <w:top w:val="none" w:sz="0" w:space="0" w:color="auto"/>
        <w:left w:val="none" w:sz="0" w:space="0" w:color="auto"/>
        <w:bottom w:val="none" w:sz="0" w:space="0" w:color="auto"/>
        <w:right w:val="none" w:sz="0" w:space="0" w:color="auto"/>
      </w:divBdr>
    </w:div>
    <w:div w:id="1961567949">
      <w:bodyDiv w:val="1"/>
      <w:marLeft w:val="0"/>
      <w:marRight w:val="0"/>
      <w:marTop w:val="0"/>
      <w:marBottom w:val="0"/>
      <w:divBdr>
        <w:top w:val="none" w:sz="0" w:space="0" w:color="auto"/>
        <w:left w:val="none" w:sz="0" w:space="0" w:color="auto"/>
        <w:bottom w:val="none" w:sz="0" w:space="0" w:color="auto"/>
        <w:right w:val="none" w:sz="0" w:space="0" w:color="auto"/>
      </w:divBdr>
    </w:div>
    <w:div w:id="1961647549">
      <w:bodyDiv w:val="1"/>
      <w:marLeft w:val="0"/>
      <w:marRight w:val="0"/>
      <w:marTop w:val="0"/>
      <w:marBottom w:val="0"/>
      <w:divBdr>
        <w:top w:val="none" w:sz="0" w:space="0" w:color="auto"/>
        <w:left w:val="none" w:sz="0" w:space="0" w:color="auto"/>
        <w:bottom w:val="none" w:sz="0" w:space="0" w:color="auto"/>
        <w:right w:val="none" w:sz="0" w:space="0" w:color="auto"/>
      </w:divBdr>
    </w:div>
    <w:div w:id="2055500342">
      <w:bodyDiv w:val="1"/>
      <w:marLeft w:val="0"/>
      <w:marRight w:val="0"/>
      <w:marTop w:val="0"/>
      <w:marBottom w:val="0"/>
      <w:divBdr>
        <w:top w:val="none" w:sz="0" w:space="0" w:color="auto"/>
        <w:left w:val="none" w:sz="0" w:space="0" w:color="auto"/>
        <w:bottom w:val="none" w:sz="0" w:space="0" w:color="auto"/>
        <w:right w:val="none" w:sz="0" w:space="0" w:color="auto"/>
      </w:divBdr>
    </w:div>
    <w:div w:id="2128355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footer" Target="footer11.xml"/><Relationship Id="rId42" Type="http://schemas.openxmlformats.org/officeDocument/2006/relationships/image" Target="media/image22.PNG"/><Relationship Id="rId47" Type="http://schemas.openxmlformats.org/officeDocument/2006/relationships/hyperlink" Target="https://www.ijraset.com/best-journal/the-next-frontier-of-security-homomorphic-encryption-in-action" TargetMode="External"/><Relationship Id="rId50" Type="http://schemas.openxmlformats.org/officeDocument/2006/relationships/hyperlink" Target="https://doi.org/10.48175/IJARSCT-1101" TargetMode="External"/><Relationship Id="rId55"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dx.doi.org/10.33395/sinkron.v9i1.13185"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footer" Target="footer8.xml"/><Relationship Id="rId41" Type="http://schemas.openxmlformats.org/officeDocument/2006/relationships/image" Target="media/image21.PNG"/><Relationship Id="rId54"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footer" Target="footer12.xml"/><Relationship Id="rId40" Type="http://schemas.openxmlformats.org/officeDocument/2006/relationships/image" Target="media/image20.PNG"/><Relationship Id="rId45" Type="http://schemas.openxmlformats.org/officeDocument/2006/relationships/hyperlink" Target="https://doi.org/10.25126/jitecs.202383619" TargetMode="External"/><Relationship Id="rId53" Type="http://schemas.openxmlformats.org/officeDocument/2006/relationships/hyperlink" Target="https://doi.org/10.1049/pbhe041e_ch6" TargetMode="External"/><Relationship Id="rId58"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footer" Target="footer7.xml"/><Relationship Id="rId36" Type="http://schemas.openxmlformats.org/officeDocument/2006/relationships/image" Target="media/image17.PNG"/><Relationship Id="rId49" Type="http://schemas.openxmlformats.org/officeDocument/2006/relationships/hyperlink" Target="https://doi.org/10.46243/jst.2024.v9.i1.pp21-29" TargetMode="External"/><Relationship Id="rId57"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4.jpeg"/><Relationship Id="rId44" Type="http://schemas.openxmlformats.org/officeDocument/2006/relationships/hyperlink" Target="https://www.researchgate.net/publication/349768295" TargetMode="External"/><Relationship Id="rId52" Type="http://schemas.openxmlformats.org/officeDocument/2006/relationships/hyperlink" Target="https://doi.org/10.2174/9789815080230123020003"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9.xml"/><Relationship Id="rId35" Type="http://schemas.openxmlformats.org/officeDocument/2006/relationships/image" Target="media/image16.PNG"/><Relationship Id="rId43" Type="http://schemas.openxmlformats.org/officeDocument/2006/relationships/hyperlink" Target="http://dx.doi.org/10.14445/22315381/IJETT-V70I9P237" TargetMode="External"/><Relationship Id="rId48" Type="http://schemas.openxmlformats.org/officeDocument/2006/relationships/hyperlink" Target="http://dx.doi.org/10.32628/CSEIT2410290"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doi.org/10.1201/9781003432869-8"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7857</Words>
  <Characters>44787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Surya</dc:creator>
  <cp:lastModifiedBy>Surya Pratap Singh Chauhan</cp:lastModifiedBy>
  <cp:revision>3</cp:revision>
  <cp:lastPrinted>2024-05-22T16:24:00Z</cp:lastPrinted>
  <dcterms:created xsi:type="dcterms:W3CDTF">2024-05-25T17:39:00Z</dcterms:created>
  <dcterms:modified xsi:type="dcterms:W3CDTF">2024-05-25T17:40:00Z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2024-05-18T00:00:00Z</vt:filetime>
  </property>
  <property fmtid="{D5CDD505-2E9C-101B-9397-08002B2CF9AE}" pid="3" name="Producer">
    <vt:lpwstr>iLovePDF</vt:lpwstr>
  </property>
  <property fmtid="{D5CDD505-2E9C-101B-9397-08002B2CF9AE}" pid="4" name="KSOProductBuildVer">
    <vt:lpwstr>1033-12.2.0.16909</vt:lpwstr>
  </property>
  <property fmtid="{D5CDD505-2E9C-101B-9397-08002B2CF9AE}" pid="5" name="ICV">
    <vt:lpwstr>C725EF5F62194033919488560F1521FD_12</vt:lpwstr>
  </property>
</Properties>
</file>