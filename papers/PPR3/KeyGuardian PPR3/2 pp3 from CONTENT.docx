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CC966" w14:textId="77777777" w:rsidR="00AD6D4C" w:rsidRDefault="00AD6D4C" w:rsidP="00AD6D4C">
      <w:pPr>
        <w:pStyle w:val="Heading1"/>
        <w:tabs>
          <w:tab w:val="left" w:pos="8010"/>
        </w:tabs>
        <w:spacing w:before="61"/>
        <w:ind w:left="0" w:right="0"/>
      </w:pPr>
      <w:r>
        <w:rPr>
          <w:spacing w:val="-2"/>
        </w:rPr>
        <w:t>ABSTRACT</w:t>
      </w:r>
    </w:p>
    <w:p w14:paraId="15173B61" w14:textId="77777777" w:rsidR="00AD6D4C" w:rsidRDefault="00AD6D4C" w:rsidP="00AD6D4C">
      <w:pPr>
        <w:pStyle w:val="BodyText"/>
        <w:tabs>
          <w:tab w:val="left" w:pos="8010"/>
        </w:tabs>
        <w:spacing w:before="335" w:line="362" w:lineRule="auto"/>
        <w:jc w:val="both"/>
      </w:pPr>
      <w:r>
        <w:t>Data security has emerged as a pivotal domain in the sphere of digital protection, and the KeyGuardian project addresses this critical need with a state-of-the-art approach. This project signifies a significant venture into the dynamic field of cybersecurity, utilizing advanced techniques to fortify digital identities through robust data management. KeyGuardian employs a sophisticated architecture that ensures the confidentiality and integrity of user credentials.</w:t>
      </w:r>
    </w:p>
    <w:p w14:paraId="374DAC3D" w14:textId="77777777" w:rsidR="00AD6D4C" w:rsidRDefault="00AD6D4C" w:rsidP="00AD6D4C">
      <w:pPr>
        <w:pStyle w:val="BodyText"/>
        <w:tabs>
          <w:tab w:val="left" w:pos="8010"/>
        </w:tabs>
        <w:spacing w:before="335" w:line="362" w:lineRule="auto"/>
        <w:jc w:val="both"/>
      </w:pPr>
      <w:r>
        <w:t>The primary goal of KeyGuardian is to offer a secure and centralized platform for cybersecurity enthusiasts to encrypt, decrypt, identify, or attempt force-decryption using a wordlist, among other functionalities. The inspiration for this project came during a Capture the Flag Event organized by KPMG, where I had to navigate through multiple tools like “hashid” to identify the type of hash, then an online XORcipher crack tool, followed by “John”, “hashcat”, etc.</w:t>
      </w:r>
    </w:p>
    <w:p w14:paraId="39D57C3F" w14:textId="77777777" w:rsidR="00AD6D4C" w:rsidRDefault="00AD6D4C" w:rsidP="00AD6D4C">
      <w:pPr>
        <w:pStyle w:val="BodyText"/>
        <w:tabs>
          <w:tab w:val="left" w:pos="8010"/>
        </w:tabs>
        <w:spacing w:before="335" w:line="362" w:lineRule="auto"/>
        <w:jc w:val="both"/>
      </w:pPr>
      <w:r>
        <w:t>This experience led me to envision a project that could consolidate all these tools into a single platform. KeyGuardian is an innovative cybersecurity project aimed at enhancing digital security through a robust and dynamic data management solution. Developed with a focus on user-friendly accessibility, the project tackles the escalating challenges associated with data protection in an era of increasing cyber threats.</w:t>
      </w:r>
    </w:p>
    <w:p w14:paraId="4E0C5FCB" w14:textId="77777777" w:rsidR="00AD6D4C" w:rsidRDefault="00AD6D4C" w:rsidP="00AD6D4C">
      <w:pPr>
        <w:pStyle w:val="BodyText"/>
        <w:tabs>
          <w:tab w:val="left" w:pos="8010"/>
        </w:tabs>
        <w:spacing w:before="335" w:line="362" w:lineRule="auto"/>
        <w:jc w:val="both"/>
      </w:pPr>
      <w:r>
        <w:t>Key features of the project include a user-friendly interface, enabling individuals to store, generate, and retrieve complex passwords effortlessly. The system emphasizes the generation of strong and unique passwords for each account, minimizing the risk of unauthorized access. Through encryption protocols, KeyGuardian ensures that even in the event of a security breach, the compromised data remains indecipherable, safeguarding user privacy and security.</w:t>
      </w:r>
    </w:p>
    <w:p w14:paraId="4BC3BF98" w14:textId="77777777" w:rsidR="00AD6D4C" w:rsidRDefault="00AD6D4C" w:rsidP="00AD6D4C">
      <w:pPr>
        <w:pStyle w:val="BodyText"/>
        <w:tabs>
          <w:tab w:val="left" w:pos="8010"/>
        </w:tabs>
        <w:spacing w:before="335" w:line="362" w:lineRule="auto"/>
        <w:jc w:val="both"/>
      </w:pPr>
      <w:r>
        <w:t>Furthermore, KeyGuardian introduces innovative features such as password strength analysis and expiration reminders. These functionalities empower users to proactively manage their passwords, encouraging regular updates and adherence to best practices in password hygiene. The system's integration with multi-factor authentication adds an extra layer of security, fortifying the defense against unauthorized access.</w:t>
      </w:r>
    </w:p>
    <w:p w14:paraId="2F9A03AF" w14:textId="77777777" w:rsidR="00AD6D4C" w:rsidRDefault="00AD6D4C" w:rsidP="00AD6D4C">
      <w:pPr>
        <w:pStyle w:val="BodyText"/>
        <w:tabs>
          <w:tab w:val="left" w:pos="8010"/>
        </w:tabs>
        <w:spacing w:before="335" w:line="362" w:lineRule="auto"/>
        <w:jc w:val="both"/>
      </w:pPr>
      <w:r>
        <w:lastRenderedPageBreak/>
        <w:t>The project's architecture is designed to be scalable and adaptable, catering to the evolving landscape of cybersecurity threats. KeyGuardian incorporates machine learning algorithms to detect patterns and anomalies in user behavior, enhancing its ability to identify potential security risks. The platform's compatibility with various devices and operating systems ensures a seamless user experience across different digital environments.</w:t>
      </w:r>
    </w:p>
    <w:p w14:paraId="428C25C5" w14:textId="44EF7319" w:rsidR="00AD6D4C" w:rsidRDefault="00AD6D4C" w:rsidP="00AD6D4C">
      <w:pPr>
        <w:pStyle w:val="BodyText"/>
        <w:tabs>
          <w:tab w:val="left" w:pos="8010"/>
        </w:tabs>
        <w:spacing w:before="335" w:line="362" w:lineRule="auto"/>
        <w:jc w:val="both"/>
      </w:pPr>
      <w:r>
        <w:t>In summary, KeyGuardian stands as a comprehensive solution to the pressing challenges of password security. By combining encryption, password management, and proactive security features, the project provides users with a reliable tool to safeguard their digital identities. As cyber threats continue to evolve, KeyGuardian remains at the forefront of ensuring robust and user-centric protection in the realm of digital security.</w:t>
      </w:r>
    </w:p>
    <w:p w14:paraId="133A76E2" w14:textId="1D8CDCF1" w:rsidR="00AD6D4C" w:rsidRPr="00AD6D4C" w:rsidRDefault="00AD6D4C" w:rsidP="00AD6D4C">
      <w:pPr>
        <w:widowControl/>
        <w:autoSpaceDE/>
        <w:autoSpaceDN/>
        <w:rPr>
          <w:sz w:val="24"/>
          <w:szCs w:val="24"/>
        </w:rPr>
      </w:pPr>
      <w:r>
        <w:br w:type="page"/>
      </w:r>
    </w:p>
    <w:p w14:paraId="35291E7A" w14:textId="77777777" w:rsidR="00AD016C" w:rsidRDefault="00AD016C" w:rsidP="00AD016C">
      <w:pPr>
        <w:pStyle w:val="Heading1"/>
      </w:pPr>
      <w:r>
        <w:lastRenderedPageBreak/>
        <w:t>TABLE OF CONTENTS</w:t>
      </w:r>
    </w:p>
    <w:p w14:paraId="0582F80E" w14:textId="77777777" w:rsidR="00AD016C" w:rsidRDefault="00AD016C" w:rsidP="00AD016C">
      <w:pPr>
        <w:spacing w:line="360" w:lineRule="auto"/>
        <w:rPr>
          <w:b/>
        </w:rPr>
      </w:pPr>
    </w:p>
    <w:p w14:paraId="0C72E5E0" w14:textId="2A983A6E" w:rsidR="00AD016C" w:rsidRDefault="00AD016C" w:rsidP="00AD016C">
      <w:pPr>
        <w:spacing w:line="360" w:lineRule="auto"/>
      </w:pPr>
      <w:r>
        <w:rPr>
          <w:b/>
        </w:rPr>
        <w:t xml:space="preserve">CHAPTER NO.                     </w:t>
      </w:r>
      <w:r>
        <w:rPr>
          <w:b/>
        </w:rPr>
        <w:tab/>
        <w:t>TITLE</w:t>
      </w:r>
      <w:r>
        <w:rPr>
          <w:b/>
        </w:rPr>
        <w:tab/>
      </w:r>
      <w:r>
        <w:rPr>
          <w:b/>
        </w:rPr>
        <w:tab/>
      </w:r>
      <w:r>
        <w:rPr>
          <w:b/>
        </w:rPr>
        <w:tab/>
      </w:r>
      <w:r>
        <w:rPr>
          <w:b/>
        </w:rPr>
        <w:tab/>
      </w:r>
      <w:r>
        <w:rPr>
          <w:b/>
        </w:rPr>
        <w:tab/>
      </w:r>
      <w:r>
        <w:rPr>
          <w:b/>
        </w:rPr>
        <w:tab/>
      </w:r>
      <w:r>
        <w:rPr>
          <w:b/>
        </w:rPr>
        <w:tab/>
        <w:t>PAGE NO.</w:t>
      </w:r>
    </w:p>
    <w:p w14:paraId="2EE987B9" w14:textId="77777777" w:rsidR="00AD016C" w:rsidRDefault="00AD016C" w:rsidP="00AD016C">
      <w:pPr>
        <w:spacing w:line="360" w:lineRule="auto"/>
      </w:pPr>
    </w:p>
    <w:p w14:paraId="1459F94A" w14:textId="7C848146" w:rsidR="00AD016C" w:rsidRDefault="00AD016C" w:rsidP="00AD016C">
      <w:pPr>
        <w:spacing w:line="360" w:lineRule="auto"/>
        <w:rPr>
          <w:b/>
        </w:rPr>
      </w:pPr>
      <w:r>
        <w:t xml:space="preserve">         </w:t>
      </w:r>
      <w:r>
        <w:tab/>
      </w:r>
      <w:r>
        <w:tab/>
      </w:r>
      <w:r>
        <w:rPr>
          <w:b/>
        </w:rPr>
        <w:t xml:space="preserve">  </w:t>
      </w:r>
      <w:r>
        <w:rPr>
          <w:b/>
        </w:rPr>
        <w:tab/>
      </w:r>
      <w:r>
        <w:rPr>
          <w:b/>
        </w:rPr>
        <w:tab/>
        <w:t>ABSTRACT</w:t>
      </w:r>
      <w:r>
        <w:rPr>
          <w:b/>
        </w:rPr>
        <w:tab/>
      </w:r>
      <w:r>
        <w:rPr>
          <w:b/>
        </w:rPr>
        <w:tab/>
      </w:r>
      <w:r>
        <w:rPr>
          <w:b/>
        </w:rPr>
        <w:tab/>
      </w:r>
      <w:r>
        <w:rPr>
          <w:b/>
        </w:rPr>
        <w:tab/>
      </w:r>
      <w:r>
        <w:rPr>
          <w:b/>
        </w:rPr>
        <w:tab/>
      </w:r>
      <w:r>
        <w:rPr>
          <w:b/>
        </w:rPr>
        <w:tab/>
        <w:t>iii</w:t>
      </w:r>
    </w:p>
    <w:p w14:paraId="7363ADF5" w14:textId="52740A7B" w:rsidR="00AD016C" w:rsidRDefault="00AD016C" w:rsidP="00AD016C">
      <w:pPr>
        <w:spacing w:line="360" w:lineRule="auto"/>
        <w:rPr>
          <w:b/>
        </w:rPr>
      </w:pPr>
      <w:r>
        <w:rPr>
          <w:b/>
        </w:rPr>
        <w:tab/>
      </w:r>
      <w:r>
        <w:rPr>
          <w:b/>
        </w:rPr>
        <w:tab/>
        <w:t xml:space="preserve">  </w:t>
      </w:r>
      <w:r>
        <w:rPr>
          <w:b/>
        </w:rPr>
        <w:tab/>
      </w:r>
      <w:r>
        <w:rPr>
          <w:b/>
        </w:rPr>
        <w:tab/>
        <w:t>LIST OF FIGURES</w:t>
      </w:r>
      <w:r>
        <w:rPr>
          <w:b/>
        </w:rPr>
        <w:tab/>
      </w:r>
      <w:r>
        <w:rPr>
          <w:b/>
        </w:rPr>
        <w:tab/>
      </w:r>
      <w:r>
        <w:rPr>
          <w:b/>
        </w:rPr>
        <w:tab/>
      </w:r>
      <w:r>
        <w:rPr>
          <w:b/>
        </w:rPr>
        <w:tab/>
      </w:r>
      <w:r>
        <w:rPr>
          <w:b/>
        </w:rPr>
        <w:tab/>
        <w:t>vii</w:t>
      </w:r>
    </w:p>
    <w:p w14:paraId="5215912E" w14:textId="48C2E8B9" w:rsidR="00AD016C" w:rsidRDefault="00AD016C" w:rsidP="00AD016C">
      <w:pPr>
        <w:spacing w:line="360" w:lineRule="auto"/>
        <w:rPr>
          <w:b/>
        </w:rPr>
      </w:pPr>
      <w:r>
        <w:rPr>
          <w:b/>
        </w:rPr>
        <w:tab/>
      </w:r>
      <w:r>
        <w:rPr>
          <w:b/>
        </w:rPr>
        <w:tab/>
      </w:r>
      <w:r>
        <w:rPr>
          <w:b/>
        </w:rPr>
        <w:tab/>
      </w:r>
      <w:r>
        <w:rPr>
          <w:b/>
        </w:rPr>
        <w:tab/>
        <w:t>PLAGARISM REPORT</w:t>
      </w:r>
      <w:r>
        <w:rPr>
          <w:b/>
        </w:rPr>
        <w:tab/>
      </w:r>
      <w:r>
        <w:rPr>
          <w:b/>
        </w:rPr>
        <w:tab/>
      </w:r>
      <w:r>
        <w:rPr>
          <w:b/>
        </w:rPr>
        <w:tab/>
      </w:r>
      <w:r>
        <w:rPr>
          <w:b/>
        </w:rPr>
        <w:tab/>
        <w:t>viii</w:t>
      </w:r>
    </w:p>
    <w:p w14:paraId="206F713F" w14:textId="77777777" w:rsidR="00AD016C" w:rsidRDefault="00AD016C" w:rsidP="00AD016C">
      <w:pPr>
        <w:spacing w:line="360" w:lineRule="auto"/>
        <w:rPr>
          <w:b/>
        </w:rPr>
      </w:pPr>
    </w:p>
    <w:p w14:paraId="6E584810" w14:textId="77777777" w:rsidR="00AD016C" w:rsidRDefault="00AD016C" w:rsidP="00AD016C">
      <w:pPr>
        <w:spacing w:line="360" w:lineRule="auto"/>
        <w:rPr>
          <w:b/>
        </w:rPr>
      </w:pPr>
      <w:r>
        <w:rPr>
          <w:b/>
        </w:rPr>
        <w:t xml:space="preserve">1.  </w:t>
      </w:r>
      <w:r>
        <w:rPr>
          <w:b/>
        </w:rPr>
        <w:tab/>
        <w:t xml:space="preserve">INTRODUCTION    </w:t>
      </w:r>
      <w:r>
        <w:rPr>
          <w:b/>
        </w:rPr>
        <w:tab/>
      </w:r>
      <w:r>
        <w:rPr>
          <w:b/>
        </w:rPr>
        <w:tab/>
      </w:r>
      <w:r>
        <w:rPr>
          <w:b/>
        </w:rPr>
        <w:tab/>
      </w:r>
      <w:r>
        <w:rPr>
          <w:b/>
        </w:rPr>
        <w:tab/>
      </w:r>
      <w:r>
        <w:rPr>
          <w:b/>
        </w:rPr>
        <w:tab/>
      </w:r>
      <w:r>
        <w:rPr>
          <w:b/>
        </w:rPr>
        <w:tab/>
      </w:r>
      <w:r>
        <w:rPr>
          <w:b/>
        </w:rPr>
        <w:tab/>
      </w:r>
      <w:r>
        <w:rPr>
          <w:b/>
        </w:rPr>
        <w:tab/>
      </w:r>
      <w:r w:rsidRPr="009F7147">
        <w:rPr>
          <w:b/>
        </w:rPr>
        <w:t>1</w:t>
      </w:r>
      <w:r>
        <w:rPr>
          <w:b/>
        </w:rPr>
        <w:t xml:space="preserve"> </w:t>
      </w:r>
    </w:p>
    <w:p w14:paraId="4BD18745" w14:textId="1266F540" w:rsidR="00AD016C" w:rsidRPr="00527BD0" w:rsidRDefault="00AD016C" w:rsidP="00AD016C">
      <w:pPr>
        <w:widowControl/>
        <w:numPr>
          <w:ilvl w:val="1"/>
          <w:numId w:val="34"/>
        </w:numPr>
        <w:autoSpaceDE/>
        <w:autoSpaceDN/>
        <w:spacing w:line="360" w:lineRule="auto"/>
      </w:pPr>
      <w:r>
        <w:tab/>
        <w:t>PROBLEM STATEMENT</w:t>
      </w:r>
      <w:r>
        <w:tab/>
      </w:r>
      <w:r>
        <w:tab/>
      </w:r>
      <w:r>
        <w:tab/>
      </w:r>
      <w:r>
        <w:tab/>
      </w:r>
      <w:r>
        <w:tab/>
      </w:r>
      <w:r>
        <w:tab/>
      </w:r>
      <w:r w:rsidRPr="009F7147">
        <w:rPr>
          <w:b/>
        </w:rPr>
        <w:t>2</w:t>
      </w:r>
    </w:p>
    <w:p w14:paraId="403F4CD7" w14:textId="1302D3AF" w:rsidR="00AD016C" w:rsidRDefault="00AD016C" w:rsidP="00AD016C">
      <w:pPr>
        <w:widowControl/>
        <w:numPr>
          <w:ilvl w:val="1"/>
          <w:numId w:val="34"/>
        </w:numPr>
        <w:adjustRightInd w:val="0"/>
        <w:spacing w:line="360" w:lineRule="auto"/>
        <w:jc w:val="both"/>
      </w:pPr>
      <w:r>
        <w:rPr>
          <w:bCs/>
        </w:rPr>
        <w:tab/>
      </w:r>
      <w:r>
        <w:t>OBJECTIVE</w:t>
      </w:r>
      <w:r>
        <w:tab/>
      </w:r>
      <w:r>
        <w:tab/>
      </w:r>
      <w:r>
        <w:tab/>
      </w:r>
      <w:r>
        <w:tab/>
      </w:r>
      <w:r>
        <w:tab/>
      </w:r>
      <w:r>
        <w:tab/>
      </w:r>
      <w:r>
        <w:tab/>
      </w:r>
      <w:r>
        <w:tab/>
      </w:r>
      <w:r w:rsidRPr="009F7147">
        <w:rPr>
          <w:b/>
        </w:rPr>
        <w:t>3</w:t>
      </w:r>
    </w:p>
    <w:p w14:paraId="100CB080" w14:textId="5EC603F0" w:rsidR="00AD016C" w:rsidRDefault="00AD016C" w:rsidP="00AD016C">
      <w:pPr>
        <w:widowControl/>
        <w:numPr>
          <w:ilvl w:val="1"/>
          <w:numId w:val="34"/>
        </w:numPr>
        <w:adjustRightInd w:val="0"/>
        <w:spacing w:line="360" w:lineRule="auto"/>
        <w:jc w:val="both"/>
      </w:pPr>
      <w:r>
        <w:tab/>
        <w:t>EXISTING SOFTWARE</w:t>
      </w:r>
      <w:r>
        <w:tab/>
      </w:r>
      <w:r>
        <w:tab/>
      </w:r>
      <w:r>
        <w:tab/>
      </w:r>
      <w:r>
        <w:tab/>
      </w:r>
      <w:r>
        <w:tab/>
      </w:r>
      <w:r>
        <w:tab/>
      </w:r>
      <w:r w:rsidRPr="009F7147">
        <w:rPr>
          <w:b/>
        </w:rPr>
        <w:t>4</w:t>
      </w:r>
    </w:p>
    <w:p w14:paraId="51DBDBA4" w14:textId="22B07E8D" w:rsidR="00AD016C" w:rsidRDefault="00AD016C" w:rsidP="00AD016C">
      <w:pPr>
        <w:adjustRightInd w:val="0"/>
        <w:spacing w:line="360" w:lineRule="auto"/>
        <w:ind w:firstLine="720"/>
        <w:jc w:val="both"/>
      </w:pPr>
      <w:r>
        <w:t>1.4</w:t>
      </w:r>
      <w:r>
        <w:tab/>
        <w:t>BACKGROUND AND RELATED WORK</w:t>
      </w:r>
      <w:r>
        <w:tab/>
      </w:r>
      <w:r>
        <w:tab/>
      </w:r>
      <w:r>
        <w:tab/>
      </w:r>
      <w:r>
        <w:tab/>
      </w:r>
      <w:r w:rsidR="00CA731B" w:rsidRPr="009F7147">
        <w:rPr>
          <w:b/>
        </w:rPr>
        <w:t>4</w:t>
      </w:r>
    </w:p>
    <w:p w14:paraId="7A8604CE" w14:textId="77777777" w:rsidR="00AD016C" w:rsidRDefault="00AD016C" w:rsidP="00AD016C">
      <w:pPr>
        <w:spacing w:line="360" w:lineRule="auto"/>
        <w:rPr>
          <w:b/>
        </w:rPr>
      </w:pPr>
    </w:p>
    <w:p w14:paraId="02735810" w14:textId="3CF19461" w:rsidR="00AD016C" w:rsidRPr="009F7147" w:rsidRDefault="00AD016C" w:rsidP="00AD016C">
      <w:pPr>
        <w:spacing w:line="360" w:lineRule="auto"/>
        <w:rPr>
          <w:b/>
        </w:rPr>
      </w:pPr>
      <w:r>
        <w:rPr>
          <w:b/>
        </w:rPr>
        <w:t xml:space="preserve">2. </w:t>
      </w:r>
      <w:r>
        <w:rPr>
          <w:b/>
        </w:rPr>
        <w:tab/>
        <w:t>HARDWARE AND SOFTWARE REQUIREMENTS</w:t>
      </w:r>
      <w:r>
        <w:rPr>
          <w:b/>
        </w:rPr>
        <w:tab/>
      </w:r>
      <w:r>
        <w:rPr>
          <w:b/>
        </w:rPr>
        <w:tab/>
      </w:r>
      <w:r>
        <w:rPr>
          <w:b/>
        </w:rPr>
        <w:tab/>
      </w:r>
      <w:r w:rsidR="00A81C26" w:rsidRPr="009F7147">
        <w:rPr>
          <w:b/>
          <w:bCs/>
        </w:rPr>
        <w:t>9</w:t>
      </w:r>
    </w:p>
    <w:p w14:paraId="1E060FCB" w14:textId="77777777" w:rsidR="00AD016C" w:rsidRDefault="00AD016C" w:rsidP="00AD016C">
      <w:pPr>
        <w:spacing w:line="360" w:lineRule="auto"/>
        <w:rPr>
          <w:b/>
        </w:rPr>
      </w:pPr>
    </w:p>
    <w:p w14:paraId="69989824" w14:textId="0D52852B" w:rsidR="00AD016C" w:rsidRDefault="00AD016C" w:rsidP="00AD016C">
      <w:pPr>
        <w:spacing w:line="360" w:lineRule="auto"/>
        <w:rPr>
          <w:bCs/>
        </w:rPr>
      </w:pPr>
      <w:r>
        <w:rPr>
          <w:b/>
        </w:rPr>
        <w:t xml:space="preserve">3. </w:t>
      </w:r>
      <w:r>
        <w:rPr>
          <w:b/>
        </w:rPr>
        <w:tab/>
        <w:t>SDLC METHODOLOGIES</w:t>
      </w:r>
      <w:r>
        <w:rPr>
          <w:b/>
        </w:rPr>
        <w:tab/>
      </w:r>
      <w:r>
        <w:rPr>
          <w:b/>
        </w:rPr>
        <w:tab/>
      </w:r>
      <w:r>
        <w:rPr>
          <w:b/>
        </w:rPr>
        <w:tab/>
      </w:r>
      <w:r>
        <w:rPr>
          <w:b/>
        </w:rPr>
        <w:tab/>
      </w:r>
      <w:r>
        <w:rPr>
          <w:b/>
        </w:rPr>
        <w:tab/>
      </w:r>
      <w:r>
        <w:rPr>
          <w:b/>
        </w:rPr>
        <w:tab/>
      </w:r>
      <w:r>
        <w:rPr>
          <w:b/>
        </w:rPr>
        <w:tab/>
      </w:r>
      <w:r w:rsidR="005D6539" w:rsidRPr="009F7147">
        <w:rPr>
          <w:b/>
          <w:bCs/>
        </w:rPr>
        <w:t>10</w:t>
      </w:r>
    </w:p>
    <w:p w14:paraId="1E11932B" w14:textId="77777777" w:rsidR="00AD016C" w:rsidRDefault="00AD016C" w:rsidP="00AD016C">
      <w:pPr>
        <w:spacing w:line="360" w:lineRule="auto"/>
        <w:rPr>
          <w:b/>
        </w:rPr>
      </w:pPr>
    </w:p>
    <w:p w14:paraId="2347964A" w14:textId="5C13E805" w:rsidR="00AD016C" w:rsidRDefault="00AD016C" w:rsidP="00AD016C">
      <w:pPr>
        <w:spacing w:line="360" w:lineRule="auto"/>
        <w:rPr>
          <w:b/>
        </w:rPr>
      </w:pPr>
      <w:r>
        <w:rPr>
          <w:b/>
        </w:rPr>
        <w:t xml:space="preserve">4. </w:t>
      </w:r>
      <w:r>
        <w:rPr>
          <w:b/>
        </w:rPr>
        <w:tab/>
        <w:t>SOFTWARE REQUIREMENT SPECIFICATION AND ANALYSIS</w:t>
      </w:r>
      <w:r>
        <w:rPr>
          <w:b/>
        </w:rPr>
        <w:tab/>
      </w:r>
      <w:r w:rsidR="005D6539" w:rsidRPr="009F7147">
        <w:rPr>
          <w:b/>
          <w:bCs/>
        </w:rPr>
        <w:t>15</w:t>
      </w:r>
    </w:p>
    <w:p w14:paraId="747F42A1" w14:textId="2BCCFBF0" w:rsidR="00AD016C" w:rsidRDefault="00AD016C" w:rsidP="00AD016C">
      <w:pPr>
        <w:adjustRightInd w:val="0"/>
        <w:spacing w:line="360" w:lineRule="auto"/>
        <w:jc w:val="both"/>
      </w:pPr>
      <w:r>
        <w:t xml:space="preserve">     </w:t>
      </w:r>
      <w:r>
        <w:tab/>
        <w:t>4.</w:t>
      </w:r>
      <w:r w:rsidR="00BF75DF">
        <w:t>1</w:t>
      </w:r>
      <w:r>
        <w:t xml:space="preserve"> </w:t>
      </w:r>
      <w:r>
        <w:tab/>
        <w:t>FUNCTIONAL REQUIREMENTS</w:t>
      </w:r>
      <w:r>
        <w:tab/>
        <w:t xml:space="preserve">          </w:t>
      </w:r>
      <w:r>
        <w:tab/>
        <w:t xml:space="preserve"> </w:t>
      </w:r>
      <w:r>
        <w:tab/>
      </w:r>
      <w:r>
        <w:tab/>
      </w:r>
      <w:r>
        <w:tab/>
      </w:r>
      <w:r w:rsidR="00BF75DF" w:rsidRPr="009F7147">
        <w:rPr>
          <w:b/>
        </w:rPr>
        <w:t>15</w:t>
      </w:r>
    </w:p>
    <w:p w14:paraId="512C1BAA" w14:textId="04ADF57A" w:rsidR="00AD016C" w:rsidRDefault="00AD016C" w:rsidP="00AD016C">
      <w:pPr>
        <w:adjustRightInd w:val="0"/>
        <w:spacing w:line="360" w:lineRule="auto"/>
        <w:jc w:val="both"/>
      </w:pPr>
      <w:r>
        <w:t xml:space="preserve">     </w:t>
      </w:r>
      <w:r>
        <w:tab/>
        <w:t>4.</w:t>
      </w:r>
      <w:r w:rsidR="00BF75DF">
        <w:t>2</w:t>
      </w:r>
      <w:r>
        <w:t xml:space="preserve"> </w:t>
      </w:r>
      <w:r>
        <w:tab/>
        <w:t>NON-FUNCTIONAL REQUIREMENTS</w:t>
      </w:r>
      <w:r>
        <w:tab/>
        <w:t xml:space="preserve">          </w:t>
      </w:r>
      <w:r>
        <w:tab/>
        <w:t xml:space="preserve"> </w:t>
      </w:r>
      <w:r>
        <w:tab/>
      </w:r>
      <w:r>
        <w:tab/>
      </w:r>
      <w:r w:rsidRPr="009F7147">
        <w:rPr>
          <w:b/>
        </w:rPr>
        <w:t>1</w:t>
      </w:r>
      <w:r w:rsidR="00BF75DF" w:rsidRPr="009F7147">
        <w:rPr>
          <w:b/>
        </w:rPr>
        <w:t>6</w:t>
      </w:r>
      <w:r>
        <w:tab/>
        <w:t>4.</w:t>
      </w:r>
      <w:r w:rsidR="00BF75DF">
        <w:t>3</w:t>
      </w:r>
      <w:r>
        <w:tab/>
        <w:t>DESIGN CONSTRAINTS</w:t>
      </w:r>
      <w:r>
        <w:tab/>
      </w:r>
      <w:r>
        <w:tab/>
      </w:r>
      <w:r>
        <w:tab/>
      </w:r>
      <w:r>
        <w:tab/>
      </w:r>
      <w:r>
        <w:tab/>
      </w:r>
      <w:r>
        <w:tab/>
      </w:r>
      <w:r w:rsidRPr="009F7147">
        <w:rPr>
          <w:b/>
        </w:rPr>
        <w:t>1</w:t>
      </w:r>
      <w:r w:rsidR="00BF75DF" w:rsidRPr="009F7147">
        <w:rPr>
          <w:b/>
        </w:rPr>
        <w:t>8</w:t>
      </w:r>
    </w:p>
    <w:p w14:paraId="242E284B" w14:textId="36B5D83F" w:rsidR="00AD016C" w:rsidRDefault="00AD016C" w:rsidP="00AD016C">
      <w:pPr>
        <w:adjustRightInd w:val="0"/>
        <w:spacing w:line="360" w:lineRule="auto"/>
        <w:jc w:val="both"/>
        <w:rPr>
          <w:b/>
        </w:rPr>
      </w:pPr>
      <w:r>
        <w:tab/>
        <w:t>4.</w:t>
      </w:r>
      <w:r w:rsidR="00BF75DF">
        <w:t>4</w:t>
      </w:r>
      <w:r>
        <w:tab/>
        <w:t>CONCLUSION</w:t>
      </w:r>
      <w:r>
        <w:tab/>
      </w:r>
      <w:r>
        <w:tab/>
      </w:r>
      <w:r>
        <w:tab/>
      </w:r>
      <w:r>
        <w:tab/>
      </w:r>
      <w:r>
        <w:tab/>
      </w:r>
      <w:r>
        <w:tab/>
      </w:r>
      <w:r>
        <w:tab/>
      </w:r>
      <w:r>
        <w:tab/>
      </w:r>
      <w:r w:rsidRPr="009F7147">
        <w:rPr>
          <w:b/>
        </w:rPr>
        <w:t>1</w:t>
      </w:r>
      <w:r w:rsidR="00BF75DF" w:rsidRPr="009F7147">
        <w:rPr>
          <w:b/>
        </w:rPr>
        <w:t>8</w:t>
      </w:r>
    </w:p>
    <w:p w14:paraId="19CC8F6E" w14:textId="77777777" w:rsidR="00AD016C" w:rsidRDefault="00AD016C" w:rsidP="00AD016C">
      <w:pPr>
        <w:spacing w:line="360" w:lineRule="auto"/>
        <w:rPr>
          <w:b/>
        </w:rPr>
      </w:pPr>
    </w:p>
    <w:p w14:paraId="57A71BB1" w14:textId="22F2E070" w:rsidR="00AD016C" w:rsidRDefault="00AD016C" w:rsidP="00AD016C">
      <w:pPr>
        <w:spacing w:line="360" w:lineRule="auto"/>
        <w:rPr>
          <w:bCs/>
        </w:rPr>
      </w:pPr>
      <w:r>
        <w:rPr>
          <w:b/>
        </w:rPr>
        <w:t xml:space="preserve">5. </w:t>
      </w:r>
      <w:r>
        <w:rPr>
          <w:b/>
        </w:rPr>
        <w:tab/>
        <w:t>RISK ASSESSMENT</w:t>
      </w:r>
      <w:r>
        <w:rPr>
          <w:b/>
        </w:rPr>
        <w:tab/>
      </w:r>
      <w:r>
        <w:rPr>
          <w:b/>
        </w:rPr>
        <w:tab/>
      </w:r>
      <w:r>
        <w:rPr>
          <w:b/>
        </w:rPr>
        <w:tab/>
      </w:r>
      <w:r>
        <w:rPr>
          <w:b/>
        </w:rPr>
        <w:tab/>
      </w:r>
      <w:r>
        <w:rPr>
          <w:b/>
        </w:rPr>
        <w:tab/>
      </w:r>
      <w:r>
        <w:rPr>
          <w:b/>
        </w:rPr>
        <w:tab/>
      </w:r>
      <w:r>
        <w:rPr>
          <w:b/>
        </w:rPr>
        <w:tab/>
      </w:r>
      <w:r>
        <w:rPr>
          <w:b/>
        </w:rPr>
        <w:tab/>
      </w:r>
      <w:r w:rsidRPr="009F7147">
        <w:rPr>
          <w:b/>
          <w:bCs/>
        </w:rPr>
        <w:t>1</w:t>
      </w:r>
      <w:r w:rsidR="00BF75DF" w:rsidRPr="009F7147">
        <w:rPr>
          <w:b/>
          <w:bCs/>
        </w:rPr>
        <w:t>9</w:t>
      </w:r>
    </w:p>
    <w:p w14:paraId="40DE4000" w14:textId="48A536B0" w:rsidR="00AD016C" w:rsidRDefault="00AD016C" w:rsidP="00AD016C">
      <w:pPr>
        <w:adjustRightInd w:val="0"/>
        <w:spacing w:line="360" w:lineRule="auto"/>
        <w:jc w:val="both"/>
        <w:rPr>
          <w:bCs/>
        </w:rPr>
      </w:pPr>
      <w:r>
        <w:t xml:space="preserve">     </w:t>
      </w:r>
      <w:r>
        <w:tab/>
        <w:t xml:space="preserve">5.1 </w:t>
      </w:r>
      <w:r>
        <w:tab/>
        <w:t>PROJECT RISKS</w:t>
      </w:r>
      <w:r>
        <w:tab/>
        <w:t xml:space="preserve">          </w:t>
      </w:r>
      <w:r>
        <w:tab/>
        <w:t xml:space="preserve"> </w:t>
      </w:r>
      <w:r>
        <w:tab/>
      </w:r>
      <w:r>
        <w:tab/>
      </w:r>
      <w:r>
        <w:tab/>
      </w:r>
      <w:r>
        <w:tab/>
      </w:r>
      <w:r>
        <w:tab/>
      </w:r>
      <w:r w:rsidRPr="009F7147">
        <w:rPr>
          <w:b/>
        </w:rPr>
        <w:t>1</w:t>
      </w:r>
      <w:r w:rsidR="00BF75DF" w:rsidRPr="009F7147">
        <w:rPr>
          <w:b/>
        </w:rPr>
        <w:t>9</w:t>
      </w:r>
    </w:p>
    <w:p w14:paraId="294A0CA7" w14:textId="199DA623" w:rsidR="00AD016C" w:rsidRDefault="00AD016C" w:rsidP="00AD016C">
      <w:pPr>
        <w:spacing w:line="360" w:lineRule="auto"/>
        <w:rPr>
          <w:b/>
        </w:rPr>
      </w:pPr>
      <w:r>
        <w:t xml:space="preserve">     </w:t>
      </w:r>
      <w:r>
        <w:tab/>
        <w:t xml:space="preserve">5.2 </w:t>
      </w:r>
      <w:r>
        <w:tab/>
        <w:t>SECURITY AND COMPLIANCE RISKS</w:t>
      </w:r>
      <w:r>
        <w:tab/>
        <w:t xml:space="preserve">          </w:t>
      </w:r>
      <w:r>
        <w:tab/>
        <w:t xml:space="preserve"> </w:t>
      </w:r>
      <w:r>
        <w:tab/>
      </w:r>
      <w:r>
        <w:tab/>
      </w:r>
      <w:r w:rsidRPr="009F7147">
        <w:rPr>
          <w:b/>
        </w:rPr>
        <w:t>1</w:t>
      </w:r>
      <w:r w:rsidR="00BF75DF" w:rsidRPr="009F7147">
        <w:rPr>
          <w:b/>
        </w:rPr>
        <w:t>9</w:t>
      </w:r>
    </w:p>
    <w:p w14:paraId="18D4358B" w14:textId="4A110A59" w:rsidR="00AD016C" w:rsidRDefault="00AD016C" w:rsidP="00AD016C">
      <w:pPr>
        <w:spacing w:line="360" w:lineRule="auto"/>
      </w:pPr>
      <w:r>
        <w:t xml:space="preserve">     </w:t>
      </w:r>
      <w:r>
        <w:tab/>
        <w:t xml:space="preserve">5.3 </w:t>
      </w:r>
      <w:r>
        <w:tab/>
        <w:t>OPERATIONAL RISKS</w:t>
      </w:r>
      <w:r>
        <w:tab/>
        <w:t xml:space="preserve">          </w:t>
      </w:r>
      <w:r>
        <w:tab/>
        <w:t xml:space="preserve"> </w:t>
      </w:r>
      <w:r>
        <w:tab/>
      </w:r>
      <w:r>
        <w:tab/>
      </w:r>
      <w:r>
        <w:tab/>
      </w:r>
      <w:r>
        <w:tab/>
      </w:r>
      <w:r w:rsidR="00BF75DF" w:rsidRPr="009F7147">
        <w:rPr>
          <w:b/>
        </w:rPr>
        <w:t>20</w:t>
      </w:r>
    </w:p>
    <w:p w14:paraId="2016C4EE" w14:textId="73E00B7D" w:rsidR="00AD016C" w:rsidRDefault="00AD016C" w:rsidP="00AD016C">
      <w:pPr>
        <w:spacing w:line="360" w:lineRule="auto"/>
      </w:pPr>
      <w:r>
        <w:t xml:space="preserve">     </w:t>
      </w:r>
      <w:r>
        <w:tab/>
        <w:t xml:space="preserve">5.4 </w:t>
      </w:r>
      <w:r>
        <w:tab/>
        <w:t>EXTERNAL RISKS</w:t>
      </w:r>
      <w:r>
        <w:tab/>
        <w:t xml:space="preserve">          </w:t>
      </w:r>
      <w:r>
        <w:tab/>
        <w:t xml:space="preserve"> </w:t>
      </w:r>
      <w:r>
        <w:tab/>
      </w:r>
      <w:r>
        <w:tab/>
      </w:r>
      <w:r>
        <w:tab/>
      </w:r>
      <w:r>
        <w:tab/>
      </w:r>
      <w:r>
        <w:tab/>
      </w:r>
      <w:r w:rsidR="00BF75DF" w:rsidRPr="009F7147">
        <w:rPr>
          <w:b/>
        </w:rPr>
        <w:t>20</w:t>
      </w:r>
    </w:p>
    <w:p w14:paraId="248D911D" w14:textId="2B8BC235" w:rsidR="00AD016C" w:rsidRDefault="00AD016C" w:rsidP="00AD016C">
      <w:pPr>
        <w:spacing w:line="360" w:lineRule="auto"/>
      </w:pPr>
      <w:r>
        <w:t xml:space="preserve">     </w:t>
      </w:r>
      <w:r>
        <w:tab/>
        <w:t xml:space="preserve">5.5 </w:t>
      </w:r>
      <w:r>
        <w:tab/>
        <w:t>RISK MITIGATION STRATEGIES</w:t>
      </w:r>
      <w:r>
        <w:tab/>
        <w:t xml:space="preserve">          </w:t>
      </w:r>
      <w:r>
        <w:tab/>
        <w:t xml:space="preserve"> </w:t>
      </w:r>
      <w:r>
        <w:tab/>
      </w:r>
      <w:r>
        <w:tab/>
      </w:r>
      <w:r>
        <w:tab/>
      </w:r>
      <w:r w:rsidR="00BF75DF" w:rsidRPr="009F7147">
        <w:rPr>
          <w:b/>
        </w:rPr>
        <w:t>21</w:t>
      </w:r>
    </w:p>
    <w:p w14:paraId="34C34DA3" w14:textId="77777777" w:rsidR="00AD016C" w:rsidRDefault="00AD016C" w:rsidP="00AD016C">
      <w:pPr>
        <w:spacing w:line="360" w:lineRule="auto"/>
      </w:pPr>
    </w:p>
    <w:p w14:paraId="43862335" w14:textId="5A7B9B01" w:rsidR="00AD016C" w:rsidRPr="009F7147" w:rsidRDefault="00BF75DF" w:rsidP="00AD016C">
      <w:pPr>
        <w:spacing w:line="360" w:lineRule="auto"/>
        <w:rPr>
          <w:b/>
          <w:bCs/>
        </w:rPr>
      </w:pPr>
      <w:r>
        <w:rPr>
          <w:b/>
        </w:rPr>
        <w:t>6</w:t>
      </w:r>
      <w:r w:rsidR="00AD016C">
        <w:rPr>
          <w:b/>
        </w:rPr>
        <w:t xml:space="preserve">. </w:t>
      </w:r>
      <w:r w:rsidR="00AD016C">
        <w:rPr>
          <w:b/>
        </w:rPr>
        <w:tab/>
      </w:r>
      <w:r>
        <w:rPr>
          <w:b/>
        </w:rPr>
        <w:t>DATA FLOW DIAGRAM</w:t>
      </w:r>
      <w:r w:rsidR="00AD016C">
        <w:rPr>
          <w:b/>
        </w:rPr>
        <w:tab/>
      </w:r>
      <w:r w:rsidR="00AD016C">
        <w:rPr>
          <w:b/>
        </w:rPr>
        <w:tab/>
      </w:r>
      <w:r w:rsidR="00AD016C">
        <w:rPr>
          <w:b/>
        </w:rPr>
        <w:tab/>
      </w:r>
      <w:r w:rsidR="00AD016C">
        <w:rPr>
          <w:b/>
        </w:rPr>
        <w:tab/>
      </w:r>
      <w:r w:rsidR="00AD016C">
        <w:rPr>
          <w:b/>
        </w:rPr>
        <w:tab/>
      </w:r>
      <w:r w:rsidR="00AD016C">
        <w:rPr>
          <w:b/>
        </w:rPr>
        <w:tab/>
      </w:r>
      <w:r w:rsidR="00AD016C">
        <w:rPr>
          <w:b/>
        </w:rPr>
        <w:tab/>
      </w:r>
      <w:r w:rsidR="00AD016C" w:rsidRPr="009F7147">
        <w:rPr>
          <w:b/>
          <w:bCs/>
        </w:rPr>
        <w:t>2</w:t>
      </w:r>
      <w:r w:rsidR="00467EF5" w:rsidRPr="009F7147">
        <w:rPr>
          <w:b/>
          <w:bCs/>
        </w:rPr>
        <w:t>2</w:t>
      </w:r>
    </w:p>
    <w:p w14:paraId="0C017C8D" w14:textId="77777777" w:rsidR="00AD016C" w:rsidRDefault="00AD016C" w:rsidP="00AD016C">
      <w:pPr>
        <w:spacing w:line="360" w:lineRule="auto"/>
        <w:rPr>
          <w:b/>
        </w:rPr>
      </w:pPr>
    </w:p>
    <w:p w14:paraId="3013EDF6" w14:textId="520E6147" w:rsidR="00AD016C" w:rsidRDefault="00BF75DF" w:rsidP="00AD016C">
      <w:pPr>
        <w:spacing w:line="360" w:lineRule="auto"/>
        <w:rPr>
          <w:bCs/>
        </w:rPr>
      </w:pPr>
      <w:r>
        <w:rPr>
          <w:b/>
        </w:rPr>
        <w:t>7</w:t>
      </w:r>
      <w:r w:rsidR="00AD016C">
        <w:rPr>
          <w:b/>
        </w:rPr>
        <w:t xml:space="preserve">. </w:t>
      </w:r>
      <w:r w:rsidR="00AD016C">
        <w:rPr>
          <w:b/>
        </w:rPr>
        <w:tab/>
      </w:r>
      <w:r>
        <w:rPr>
          <w:b/>
        </w:rPr>
        <w:t>SOFTWARE FEATURES</w:t>
      </w:r>
      <w:r w:rsidR="00AD016C">
        <w:rPr>
          <w:b/>
        </w:rPr>
        <w:tab/>
      </w:r>
      <w:r w:rsidR="00AD016C">
        <w:rPr>
          <w:b/>
        </w:rPr>
        <w:tab/>
      </w:r>
      <w:r w:rsidR="00AD016C">
        <w:rPr>
          <w:b/>
        </w:rPr>
        <w:tab/>
      </w:r>
      <w:r w:rsidR="00AD016C">
        <w:rPr>
          <w:b/>
        </w:rPr>
        <w:tab/>
      </w:r>
      <w:r w:rsidR="00AD016C">
        <w:rPr>
          <w:b/>
        </w:rPr>
        <w:tab/>
      </w:r>
      <w:r w:rsidR="00AD016C">
        <w:rPr>
          <w:b/>
        </w:rPr>
        <w:tab/>
      </w:r>
      <w:r w:rsidR="00AD016C">
        <w:rPr>
          <w:b/>
        </w:rPr>
        <w:tab/>
      </w:r>
      <w:r w:rsidR="00AD016C" w:rsidRPr="009F7147">
        <w:rPr>
          <w:b/>
          <w:bCs/>
        </w:rPr>
        <w:t>2</w:t>
      </w:r>
      <w:r w:rsidR="00467EF5" w:rsidRPr="009F7147">
        <w:rPr>
          <w:b/>
          <w:bCs/>
        </w:rPr>
        <w:t>3</w:t>
      </w:r>
    </w:p>
    <w:p w14:paraId="061B1463" w14:textId="77777777" w:rsidR="00BF75DF" w:rsidRDefault="00BF75DF" w:rsidP="00AD016C">
      <w:pPr>
        <w:spacing w:line="360" w:lineRule="auto"/>
        <w:rPr>
          <w:bCs/>
        </w:rPr>
      </w:pPr>
    </w:p>
    <w:p w14:paraId="3FD175D8" w14:textId="2CC433C6" w:rsidR="00BF75DF" w:rsidRPr="00BF75DF" w:rsidRDefault="00BF75DF" w:rsidP="00AD016C">
      <w:pPr>
        <w:spacing w:line="360" w:lineRule="auto"/>
        <w:rPr>
          <w:bCs/>
        </w:rPr>
      </w:pPr>
      <w:r>
        <w:rPr>
          <w:b/>
          <w:bCs/>
        </w:rPr>
        <w:t xml:space="preserve">8. </w:t>
      </w:r>
      <w:r>
        <w:rPr>
          <w:b/>
          <w:bCs/>
        </w:rPr>
        <w:tab/>
        <w:t>TESTING AND EVALUATION</w:t>
      </w:r>
      <w:r>
        <w:rPr>
          <w:b/>
          <w:bCs/>
        </w:rPr>
        <w:tab/>
      </w:r>
      <w:r>
        <w:rPr>
          <w:b/>
          <w:bCs/>
        </w:rPr>
        <w:tab/>
      </w:r>
      <w:r>
        <w:rPr>
          <w:b/>
          <w:bCs/>
        </w:rPr>
        <w:tab/>
      </w:r>
      <w:r>
        <w:rPr>
          <w:b/>
          <w:bCs/>
        </w:rPr>
        <w:tab/>
      </w:r>
      <w:r>
        <w:rPr>
          <w:b/>
          <w:bCs/>
        </w:rPr>
        <w:tab/>
      </w:r>
      <w:r>
        <w:rPr>
          <w:b/>
          <w:bCs/>
        </w:rPr>
        <w:tab/>
      </w:r>
      <w:r w:rsidRPr="009F7147">
        <w:rPr>
          <w:b/>
          <w:bCs/>
        </w:rPr>
        <w:t>2</w:t>
      </w:r>
      <w:r w:rsidR="00467EF5" w:rsidRPr="009F7147">
        <w:rPr>
          <w:b/>
          <w:bCs/>
        </w:rPr>
        <w:t>5</w:t>
      </w:r>
    </w:p>
    <w:p w14:paraId="1397FF4B" w14:textId="77777777" w:rsidR="00AD016C" w:rsidRDefault="00AD016C" w:rsidP="00AD016C">
      <w:pPr>
        <w:spacing w:line="360" w:lineRule="auto"/>
        <w:rPr>
          <w:bCs/>
        </w:rPr>
      </w:pPr>
    </w:p>
    <w:p w14:paraId="49299419" w14:textId="179BF961" w:rsidR="00AD016C" w:rsidRDefault="00BF75DF" w:rsidP="00AD016C">
      <w:pPr>
        <w:widowControl/>
        <w:numPr>
          <w:ilvl w:val="0"/>
          <w:numId w:val="35"/>
        </w:numPr>
        <w:autoSpaceDE/>
        <w:autoSpaceDN/>
        <w:spacing w:line="360" w:lineRule="auto"/>
        <w:rPr>
          <w:bCs/>
        </w:rPr>
      </w:pPr>
      <w:r>
        <w:rPr>
          <w:b/>
        </w:rPr>
        <w:t xml:space="preserve">PROJECT </w:t>
      </w:r>
      <w:r w:rsidR="00AD016C">
        <w:rPr>
          <w:b/>
        </w:rPr>
        <w:t>SNAPSHOTS</w:t>
      </w:r>
      <w:r w:rsidR="00AD016C">
        <w:rPr>
          <w:bCs/>
        </w:rPr>
        <w:tab/>
      </w:r>
      <w:r w:rsidR="00AD016C">
        <w:rPr>
          <w:bCs/>
        </w:rPr>
        <w:tab/>
      </w:r>
      <w:r w:rsidR="00AD016C">
        <w:rPr>
          <w:bCs/>
        </w:rPr>
        <w:tab/>
      </w:r>
      <w:r w:rsidR="00AD016C">
        <w:rPr>
          <w:bCs/>
        </w:rPr>
        <w:tab/>
      </w:r>
      <w:r w:rsidR="00AD016C">
        <w:rPr>
          <w:bCs/>
        </w:rPr>
        <w:tab/>
      </w:r>
      <w:r w:rsidR="00AD016C">
        <w:rPr>
          <w:bCs/>
        </w:rPr>
        <w:tab/>
      </w:r>
      <w:r w:rsidR="00AD016C">
        <w:rPr>
          <w:bCs/>
        </w:rPr>
        <w:tab/>
      </w:r>
      <w:r w:rsidR="005E5B9E" w:rsidRPr="009F7147">
        <w:rPr>
          <w:b/>
          <w:bCs/>
        </w:rPr>
        <w:t>27</w:t>
      </w:r>
    </w:p>
    <w:p w14:paraId="5B23513B" w14:textId="3832FDF4" w:rsidR="00AD016C" w:rsidRDefault="005E5B9E" w:rsidP="00AD016C">
      <w:pPr>
        <w:widowControl/>
        <w:numPr>
          <w:ilvl w:val="1"/>
          <w:numId w:val="35"/>
        </w:numPr>
        <w:autoSpaceDE/>
        <w:autoSpaceDN/>
        <w:spacing w:line="360" w:lineRule="auto"/>
        <w:rPr>
          <w:bCs/>
        </w:rPr>
      </w:pPr>
      <w:r>
        <w:rPr>
          <w:bCs/>
        </w:rPr>
        <w:t>MAIN MENU</w:t>
      </w:r>
      <w:r w:rsidR="00AD016C">
        <w:rPr>
          <w:bCs/>
        </w:rPr>
        <w:tab/>
      </w:r>
      <w:r w:rsidR="00AD016C">
        <w:rPr>
          <w:bCs/>
        </w:rPr>
        <w:tab/>
      </w:r>
      <w:r w:rsidR="00AD016C">
        <w:rPr>
          <w:bCs/>
        </w:rPr>
        <w:tab/>
      </w:r>
      <w:r w:rsidR="00AD016C">
        <w:rPr>
          <w:bCs/>
        </w:rPr>
        <w:tab/>
      </w:r>
      <w:r w:rsidR="00AD016C">
        <w:rPr>
          <w:bCs/>
        </w:rPr>
        <w:tab/>
      </w:r>
      <w:r w:rsidR="00AD016C">
        <w:rPr>
          <w:bCs/>
        </w:rPr>
        <w:tab/>
      </w:r>
      <w:r w:rsidR="00AD016C">
        <w:rPr>
          <w:bCs/>
        </w:rPr>
        <w:tab/>
      </w:r>
      <w:r w:rsidR="00AD016C">
        <w:rPr>
          <w:bCs/>
        </w:rPr>
        <w:tab/>
      </w:r>
      <w:r w:rsidRPr="009F7147">
        <w:rPr>
          <w:b/>
          <w:bCs/>
        </w:rPr>
        <w:t>27</w:t>
      </w:r>
    </w:p>
    <w:p w14:paraId="74F02F94" w14:textId="7B639B06" w:rsidR="00AD016C" w:rsidRDefault="005E5B9E" w:rsidP="00AD016C">
      <w:pPr>
        <w:widowControl/>
        <w:numPr>
          <w:ilvl w:val="1"/>
          <w:numId w:val="35"/>
        </w:numPr>
        <w:autoSpaceDE/>
        <w:autoSpaceDN/>
        <w:spacing w:line="360" w:lineRule="auto"/>
        <w:rPr>
          <w:bCs/>
        </w:rPr>
      </w:pPr>
      <w:r>
        <w:rPr>
          <w:bCs/>
        </w:rPr>
        <w:t>IDENTIFY HASH PAGE</w:t>
      </w:r>
      <w:r w:rsidR="00AD016C">
        <w:rPr>
          <w:bCs/>
        </w:rPr>
        <w:tab/>
      </w:r>
      <w:r w:rsidR="00AD016C">
        <w:rPr>
          <w:bCs/>
        </w:rPr>
        <w:tab/>
      </w:r>
      <w:r w:rsidR="00AD016C">
        <w:rPr>
          <w:bCs/>
        </w:rPr>
        <w:tab/>
      </w:r>
      <w:r w:rsidR="00AD016C">
        <w:rPr>
          <w:bCs/>
        </w:rPr>
        <w:tab/>
      </w:r>
      <w:r w:rsidR="00AD016C">
        <w:rPr>
          <w:bCs/>
        </w:rPr>
        <w:tab/>
      </w:r>
      <w:r w:rsidR="00AD016C">
        <w:rPr>
          <w:bCs/>
        </w:rPr>
        <w:tab/>
      </w:r>
      <w:r w:rsidR="00AD016C">
        <w:rPr>
          <w:bCs/>
        </w:rPr>
        <w:tab/>
      </w:r>
      <w:r w:rsidRPr="009F7147">
        <w:rPr>
          <w:b/>
          <w:bCs/>
        </w:rPr>
        <w:t>28</w:t>
      </w:r>
    </w:p>
    <w:p w14:paraId="15660BC7" w14:textId="6BDE06FD" w:rsidR="005E5B9E" w:rsidRDefault="005E5B9E" w:rsidP="00AD016C">
      <w:pPr>
        <w:widowControl/>
        <w:numPr>
          <w:ilvl w:val="1"/>
          <w:numId w:val="35"/>
        </w:numPr>
        <w:autoSpaceDE/>
        <w:autoSpaceDN/>
        <w:spacing w:line="360" w:lineRule="auto"/>
        <w:rPr>
          <w:bCs/>
        </w:rPr>
      </w:pPr>
      <w:r>
        <w:rPr>
          <w:bCs/>
        </w:rPr>
        <w:t>CREATE HASH PAGE</w:t>
      </w:r>
      <w:r>
        <w:rPr>
          <w:bCs/>
        </w:rPr>
        <w:tab/>
      </w:r>
      <w:r>
        <w:rPr>
          <w:bCs/>
        </w:rPr>
        <w:tab/>
      </w:r>
      <w:r>
        <w:rPr>
          <w:bCs/>
        </w:rPr>
        <w:tab/>
      </w:r>
      <w:r>
        <w:rPr>
          <w:bCs/>
        </w:rPr>
        <w:tab/>
      </w:r>
      <w:r>
        <w:rPr>
          <w:bCs/>
        </w:rPr>
        <w:tab/>
      </w:r>
      <w:r>
        <w:rPr>
          <w:bCs/>
        </w:rPr>
        <w:tab/>
      </w:r>
      <w:r>
        <w:rPr>
          <w:bCs/>
        </w:rPr>
        <w:tab/>
      </w:r>
      <w:r w:rsidRPr="009F7147">
        <w:rPr>
          <w:b/>
          <w:bCs/>
        </w:rPr>
        <w:t>29</w:t>
      </w:r>
    </w:p>
    <w:p w14:paraId="3D5E373A" w14:textId="1B656B07" w:rsidR="00AD016C" w:rsidRPr="009F7147" w:rsidRDefault="005E5B9E" w:rsidP="00AD016C">
      <w:pPr>
        <w:widowControl/>
        <w:numPr>
          <w:ilvl w:val="1"/>
          <w:numId w:val="35"/>
        </w:numPr>
        <w:autoSpaceDE/>
        <w:autoSpaceDN/>
        <w:spacing w:line="360" w:lineRule="auto"/>
        <w:rPr>
          <w:b/>
          <w:bCs/>
        </w:rPr>
      </w:pPr>
      <w:r>
        <w:rPr>
          <w:bCs/>
        </w:rPr>
        <w:t>ENCRYPT FILE/FOLDER PAGE</w:t>
      </w:r>
      <w:r w:rsidR="00AD016C">
        <w:rPr>
          <w:bCs/>
        </w:rPr>
        <w:tab/>
      </w:r>
      <w:r w:rsidR="00AD016C">
        <w:rPr>
          <w:bCs/>
        </w:rPr>
        <w:tab/>
      </w:r>
      <w:r w:rsidR="00AD016C">
        <w:rPr>
          <w:bCs/>
        </w:rPr>
        <w:tab/>
      </w:r>
      <w:r w:rsidR="00AD016C">
        <w:rPr>
          <w:bCs/>
        </w:rPr>
        <w:tab/>
      </w:r>
      <w:r w:rsidR="00AD016C">
        <w:rPr>
          <w:bCs/>
        </w:rPr>
        <w:tab/>
      </w:r>
      <w:r w:rsidR="00AD016C">
        <w:rPr>
          <w:bCs/>
        </w:rPr>
        <w:tab/>
      </w:r>
      <w:r w:rsidRPr="009F7147">
        <w:rPr>
          <w:b/>
          <w:bCs/>
        </w:rPr>
        <w:t>30</w:t>
      </w:r>
    </w:p>
    <w:p w14:paraId="65FDE92D" w14:textId="04ADC407" w:rsidR="00467EF5" w:rsidRDefault="005E5B9E" w:rsidP="00467EF5">
      <w:pPr>
        <w:widowControl/>
        <w:numPr>
          <w:ilvl w:val="1"/>
          <w:numId w:val="35"/>
        </w:numPr>
        <w:autoSpaceDE/>
        <w:autoSpaceDN/>
        <w:spacing w:line="360" w:lineRule="auto"/>
        <w:rPr>
          <w:bCs/>
        </w:rPr>
      </w:pPr>
      <w:r>
        <w:rPr>
          <w:bCs/>
        </w:rPr>
        <w:t>TEST FILE BEFORE ENCRYPTION</w:t>
      </w:r>
      <w:r w:rsidR="00467EF5">
        <w:rPr>
          <w:bCs/>
        </w:rPr>
        <w:tab/>
      </w:r>
      <w:r w:rsidR="00467EF5">
        <w:rPr>
          <w:bCs/>
        </w:rPr>
        <w:tab/>
      </w:r>
      <w:r w:rsidR="00467EF5">
        <w:rPr>
          <w:bCs/>
        </w:rPr>
        <w:tab/>
      </w:r>
      <w:r w:rsidR="00467EF5">
        <w:rPr>
          <w:bCs/>
        </w:rPr>
        <w:tab/>
      </w:r>
      <w:r w:rsidR="00467EF5">
        <w:rPr>
          <w:bCs/>
        </w:rPr>
        <w:tab/>
      </w:r>
      <w:r w:rsidR="00467EF5" w:rsidRPr="009F7147">
        <w:rPr>
          <w:b/>
          <w:bCs/>
        </w:rPr>
        <w:t>3</w:t>
      </w:r>
      <w:r w:rsidRPr="009F7147">
        <w:rPr>
          <w:b/>
          <w:bCs/>
        </w:rPr>
        <w:t>1</w:t>
      </w:r>
    </w:p>
    <w:p w14:paraId="58E74B7F" w14:textId="4F7F1F9F" w:rsidR="00467EF5" w:rsidRDefault="005E5B9E" w:rsidP="00467EF5">
      <w:pPr>
        <w:widowControl/>
        <w:numPr>
          <w:ilvl w:val="1"/>
          <w:numId w:val="35"/>
        </w:numPr>
        <w:autoSpaceDE/>
        <w:autoSpaceDN/>
        <w:spacing w:line="360" w:lineRule="auto"/>
        <w:rPr>
          <w:bCs/>
        </w:rPr>
      </w:pPr>
      <w:r>
        <w:rPr>
          <w:bCs/>
        </w:rPr>
        <w:t>TEST FILE AFTER ENCRYPTION</w:t>
      </w:r>
      <w:r w:rsidR="00467EF5">
        <w:rPr>
          <w:bCs/>
        </w:rPr>
        <w:tab/>
      </w:r>
      <w:r w:rsidR="00467EF5">
        <w:rPr>
          <w:bCs/>
        </w:rPr>
        <w:tab/>
      </w:r>
      <w:r w:rsidR="00467EF5">
        <w:rPr>
          <w:bCs/>
        </w:rPr>
        <w:tab/>
      </w:r>
      <w:r w:rsidR="00467EF5">
        <w:rPr>
          <w:bCs/>
        </w:rPr>
        <w:tab/>
      </w:r>
      <w:r w:rsidR="00467EF5">
        <w:rPr>
          <w:bCs/>
        </w:rPr>
        <w:tab/>
      </w:r>
      <w:r w:rsidR="00467EF5">
        <w:rPr>
          <w:bCs/>
        </w:rPr>
        <w:tab/>
      </w:r>
      <w:r w:rsidR="00467EF5" w:rsidRPr="009F7147">
        <w:rPr>
          <w:b/>
          <w:bCs/>
        </w:rPr>
        <w:t>3</w:t>
      </w:r>
      <w:r w:rsidRPr="009F7147">
        <w:rPr>
          <w:b/>
          <w:bCs/>
        </w:rPr>
        <w:t>2</w:t>
      </w:r>
    </w:p>
    <w:p w14:paraId="3C483369" w14:textId="26422C24" w:rsidR="00467EF5" w:rsidRDefault="005E5B9E" w:rsidP="00467EF5">
      <w:pPr>
        <w:widowControl/>
        <w:numPr>
          <w:ilvl w:val="1"/>
          <w:numId w:val="35"/>
        </w:numPr>
        <w:autoSpaceDE/>
        <w:autoSpaceDN/>
        <w:spacing w:line="360" w:lineRule="auto"/>
        <w:rPr>
          <w:bCs/>
        </w:rPr>
      </w:pPr>
      <w:r>
        <w:rPr>
          <w:bCs/>
        </w:rPr>
        <w:t>DECRYPT FILE/FOLDER PAGE</w:t>
      </w:r>
      <w:r w:rsidR="00467EF5">
        <w:rPr>
          <w:bCs/>
        </w:rPr>
        <w:tab/>
      </w:r>
      <w:r w:rsidR="00467EF5">
        <w:rPr>
          <w:bCs/>
        </w:rPr>
        <w:tab/>
      </w:r>
      <w:r w:rsidR="00467EF5">
        <w:rPr>
          <w:bCs/>
        </w:rPr>
        <w:tab/>
      </w:r>
      <w:r w:rsidR="00467EF5">
        <w:rPr>
          <w:bCs/>
        </w:rPr>
        <w:tab/>
      </w:r>
      <w:r w:rsidR="00467EF5">
        <w:rPr>
          <w:bCs/>
        </w:rPr>
        <w:tab/>
      </w:r>
      <w:r w:rsidR="00467EF5">
        <w:rPr>
          <w:bCs/>
        </w:rPr>
        <w:tab/>
      </w:r>
      <w:r w:rsidR="00467EF5" w:rsidRPr="009F7147">
        <w:rPr>
          <w:b/>
          <w:bCs/>
        </w:rPr>
        <w:t>3</w:t>
      </w:r>
      <w:r w:rsidRPr="009F7147">
        <w:rPr>
          <w:b/>
          <w:bCs/>
        </w:rPr>
        <w:t>3</w:t>
      </w:r>
    </w:p>
    <w:p w14:paraId="17D8948B" w14:textId="2891BF6D" w:rsidR="00467EF5" w:rsidRDefault="005E5B9E" w:rsidP="00467EF5">
      <w:pPr>
        <w:widowControl/>
        <w:numPr>
          <w:ilvl w:val="1"/>
          <w:numId w:val="35"/>
        </w:numPr>
        <w:autoSpaceDE/>
        <w:autoSpaceDN/>
        <w:spacing w:line="360" w:lineRule="auto"/>
        <w:rPr>
          <w:bCs/>
        </w:rPr>
      </w:pPr>
      <w:r>
        <w:rPr>
          <w:bCs/>
        </w:rPr>
        <w:t>FILE BEFORE DECRYPTION</w:t>
      </w:r>
      <w:r w:rsidR="00467EF5">
        <w:rPr>
          <w:bCs/>
        </w:rPr>
        <w:tab/>
      </w:r>
      <w:r w:rsidR="00467EF5">
        <w:rPr>
          <w:bCs/>
        </w:rPr>
        <w:tab/>
      </w:r>
      <w:r w:rsidR="00467EF5">
        <w:rPr>
          <w:bCs/>
        </w:rPr>
        <w:tab/>
      </w:r>
      <w:r w:rsidR="00467EF5">
        <w:rPr>
          <w:bCs/>
        </w:rPr>
        <w:tab/>
      </w:r>
      <w:r w:rsidR="00467EF5">
        <w:rPr>
          <w:bCs/>
        </w:rPr>
        <w:tab/>
      </w:r>
      <w:r w:rsidR="00467EF5">
        <w:rPr>
          <w:bCs/>
        </w:rPr>
        <w:tab/>
      </w:r>
      <w:r w:rsidR="00467EF5" w:rsidRPr="009F7147">
        <w:rPr>
          <w:b/>
          <w:bCs/>
        </w:rPr>
        <w:t>3</w:t>
      </w:r>
      <w:r w:rsidRPr="009F7147">
        <w:rPr>
          <w:b/>
          <w:bCs/>
        </w:rPr>
        <w:t>4</w:t>
      </w:r>
    </w:p>
    <w:p w14:paraId="6AC767FE" w14:textId="0EBAA911" w:rsidR="00467EF5" w:rsidRDefault="005E5B9E" w:rsidP="00467EF5">
      <w:pPr>
        <w:widowControl/>
        <w:numPr>
          <w:ilvl w:val="1"/>
          <w:numId w:val="35"/>
        </w:numPr>
        <w:autoSpaceDE/>
        <w:autoSpaceDN/>
        <w:spacing w:line="360" w:lineRule="auto"/>
        <w:rPr>
          <w:bCs/>
        </w:rPr>
      </w:pPr>
      <w:r>
        <w:rPr>
          <w:bCs/>
        </w:rPr>
        <w:t>FILE AFTER DECRYPTION</w:t>
      </w:r>
      <w:r w:rsidR="00467EF5">
        <w:rPr>
          <w:bCs/>
        </w:rPr>
        <w:tab/>
      </w:r>
      <w:r w:rsidR="00467EF5">
        <w:rPr>
          <w:bCs/>
        </w:rPr>
        <w:tab/>
      </w:r>
      <w:r w:rsidR="00467EF5">
        <w:rPr>
          <w:bCs/>
        </w:rPr>
        <w:tab/>
      </w:r>
      <w:r w:rsidR="00467EF5">
        <w:rPr>
          <w:bCs/>
        </w:rPr>
        <w:tab/>
      </w:r>
      <w:r w:rsidR="00467EF5">
        <w:rPr>
          <w:bCs/>
        </w:rPr>
        <w:tab/>
      </w:r>
      <w:r w:rsidR="00467EF5">
        <w:rPr>
          <w:bCs/>
        </w:rPr>
        <w:tab/>
      </w:r>
      <w:r w:rsidR="00467EF5" w:rsidRPr="009F7147">
        <w:rPr>
          <w:b/>
          <w:bCs/>
        </w:rPr>
        <w:t>3</w:t>
      </w:r>
      <w:r w:rsidRPr="009F7147">
        <w:rPr>
          <w:b/>
          <w:bCs/>
        </w:rPr>
        <w:t>5</w:t>
      </w:r>
    </w:p>
    <w:p w14:paraId="64AD435B" w14:textId="1CB100DC" w:rsidR="00467EF5" w:rsidRPr="00467EF5" w:rsidRDefault="005E5B9E" w:rsidP="00467EF5">
      <w:pPr>
        <w:widowControl/>
        <w:numPr>
          <w:ilvl w:val="1"/>
          <w:numId w:val="35"/>
        </w:numPr>
        <w:autoSpaceDE/>
        <w:autoSpaceDN/>
        <w:spacing w:line="360" w:lineRule="auto"/>
        <w:rPr>
          <w:bCs/>
        </w:rPr>
      </w:pPr>
      <w:r>
        <w:rPr>
          <w:bCs/>
        </w:rPr>
        <w:t>EXIT OPTION</w:t>
      </w:r>
      <w:r>
        <w:rPr>
          <w:bCs/>
        </w:rPr>
        <w:tab/>
      </w:r>
      <w:r w:rsidR="00467EF5">
        <w:rPr>
          <w:bCs/>
        </w:rPr>
        <w:tab/>
      </w:r>
      <w:r w:rsidR="00467EF5">
        <w:rPr>
          <w:bCs/>
        </w:rPr>
        <w:tab/>
      </w:r>
      <w:r w:rsidR="00467EF5">
        <w:rPr>
          <w:bCs/>
        </w:rPr>
        <w:tab/>
      </w:r>
      <w:r w:rsidR="00467EF5">
        <w:rPr>
          <w:bCs/>
        </w:rPr>
        <w:tab/>
      </w:r>
      <w:r w:rsidR="00467EF5">
        <w:rPr>
          <w:bCs/>
        </w:rPr>
        <w:tab/>
      </w:r>
      <w:r w:rsidR="00467EF5">
        <w:rPr>
          <w:bCs/>
        </w:rPr>
        <w:tab/>
      </w:r>
      <w:r w:rsidR="00467EF5">
        <w:rPr>
          <w:bCs/>
        </w:rPr>
        <w:tab/>
      </w:r>
      <w:r w:rsidR="00467EF5" w:rsidRPr="009F7147">
        <w:rPr>
          <w:b/>
          <w:bCs/>
        </w:rPr>
        <w:t>3</w:t>
      </w:r>
      <w:r w:rsidRPr="009F7147">
        <w:rPr>
          <w:b/>
          <w:bCs/>
        </w:rPr>
        <w:t>6</w:t>
      </w:r>
    </w:p>
    <w:p w14:paraId="62798CA7" w14:textId="77777777" w:rsidR="00AD016C" w:rsidRDefault="00AD016C" w:rsidP="00AD016C">
      <w:pPr>
        <w:spacing w:line="360" w:lineRule="auto"/>
        <w:rPr>
          <w:bCs/>
        </w:rPr>
      </w:pPr>
    </w:p>
    <w:p w14:paraId="6C15C1AD" w14:textId="37C32E7D" w:rsidR="00AD016C" w:rsidRDefault="00AD016C" w:rsidP="00AD016C">
      <w:pPr>
        <w:widowControl/>
        <w:numPr>
          <w:ilvl w:val="0"/>
          <w:numId w:val="35"/>
        </w:numPr>
        <w:autoSpaceDE/>
        <w:autoSpaceDN/>
        <w:spacing w:line="360" w:lineRule="auto"/>
        <w:rPr>
          <w:b/>
        </w:rPr>
      </w:pPr>
      <w:r>
        <w:rPr>
          <w:b/>
        </w:rPr>
        <w:t>LIMITATIONS</w:t>
      </w:r>
      <w:r>
        <w:rPr>
          <w:b/>
        </w:rPr>
        <w:tab/>
      </w:r>
      <w:r>
        <w:rPr>
          <w:b/>
        </w:rPr>
        <w:tab/>
      </w:r>
      <w:r>
        <w:rPr>
          <w:b/>
        </w:rPr>
        <w:tab/>
      </w:r>
      <w:r>
        <w:rPr>
          <w:b/>
        </w:rPr>
        <w:tab/>
      </w:r>
      <w:r>
        <w:rPr>
          <w:b/>
        </w:rPr>
        <w:tab/>
      </w:r>
      <w:r>
        <w:rPr>
          <w:b/>
        </w:rPr>
        <w:tab/>
      </w:r>
      <w:r>
        <w:rPr>
          <w:b/>
        </w:rPr>
        <w:tab/>
      </w:r>
      <w:r>
        <w:rPr>
          <w:b/>
        </w:rPr>
        <w:tab/>
      </w:r>
      <w:r w:rsidRPr="009F7147">
        <w:rPr>
          <w:b/>
          <w:bCs/>
        </w:rPr>
        <w:t>3</w:t>
      </w:r>
      <w:r w:rsidR="005E5B9E" w:rsidRPr="009F7147">
        <w:rPr>
          <w:b/>
          <w:bCs/>
        </w:rPr>
        <w:t>7</w:t>
      </w:r>
    </w:p>
    <w:p w14:paraId="3F0C59E1" w14:textId="77777777" w:rsidR="00AD016C" w:rsidRDefault="00AD016C" w:rsidP="00AD016C">
      <w:pPr>
        <w:spacing w:line="360" w:lineRule="auto"/>
        <w:rPr>
          <w:bCs/>
        </w:rPr>
      </w:pPr>
    </w:p>
    <w:p w14:paraId="340EA3BE" w14:textId="0FAF7FF2" w:rsidR="00AD016C" w:rsidRPr="005E5B9E" w:rsidRDefault="00AD016C" w:rsidP="005E5B9E">
      <w:pPr>
        <w:widowControl/>
        <w:numPr>
          <w:ilvl w:val="0"/>
          <w:numId w:val="35"/>
        </w:numPr>
        <w:autoSpaceDE/>
        <w:autoSpaceDN/>
        <w:spacing w:line="360" w:lineRule="auto"/>
        <w:rPr>
          <w:bCs/>
        </w:rPr>
      </w:pPr>
      <w:r>
        <w:rPr>
          <w:b/>
        </w:rPr>
        <w:t>FUTURE SCOPE</w:t>
      </w:r>
      <w:r>
        <w:rPr>
          <w:bCs/>
        </w:rPr>
        <w:tab/>
      </w:r>
      <w:r>
        <w:rPr>
          <w:bCs/>
        </w:rPr>
        <w:tab/>
      </w:r>
      <w:r>
        <w:rPr>
          <w:bCs/>
        </w:rPr>
        <w:tab/>
      </w:r>
      <w:r>
        <w:rPr>
          <w:bCs/>
        </w:rPr>
        <w:tab/>
      </w:r>
      <w:r>
        <w:rPr>
          <w:bCs/>
        </w:rPr>
        <w:tab/>
      </w:r>
      <w:r>
        <w:rPr>
          <w:bCs/>
        </w:rPr>
        <w:tab/>
      </w:r>
      <w:r>
        <w:rPr>
          <w:bCs/>
        </w:rPr>
        <w:tab/>
      </w:r>
      <w:r>
        <w:rPr>
          <w:bCs/>
        </w:rPr>
        <w:tab/>
      </w:r>
      <w:r w:rsidR="005E5B9E" w:rsidRPr="009F7147">
        <w:rPr>
          <w:b/>
          <w:bCs/>
        </w:rPr>
        <w:t>40</w:t>
      </w:r>
    </w:p>
    <w:p w14:paraId="30AC782E" w14:textId="77777777" w:rsidR="00AD016C" w:rsidRDefault="00AD016C" w:rsidP="00AD016C">
      <w:pPr>
        <w:spacing w:line="360" w:lineRule="auto"/>
        <w:rPr>
          <w:bCs/>
        </w:rPr>
      </w:pPr>
    </w:p>
    <w:p w14:paraId="638B537A" w14:textId="63E0B734" w:rsidR="00AD016C" w:rsidRDefault="00AD016C" w:rsidP="00AD016C">
      <w:pPr>
        <w:spacing w:line="360" w:lineRule="auto"/>
        <w:rPr>
          <w:b/>
        </w:rPr>
      </w:pPr>
      <w:r>
        <w:rPr>
          <w:b/>
        </w:rPr>
        <w:tab/>
        <w:t>CONCLUSION</w:t>
      </w:r>
      <w:r>
        <w:rPr>
          <w:b/>
        </w:rPr>
        <w:tab/>
      </w:r>
      <w:r>
        <w:rPr>
          <w:b/>
        </w:rPr>
        <w:tab/>
      </w:r>
      <w:r>
        <w:rPr>
          <w:b/>
        </w:rPr>
        <w:tab/>
      </w:r>
      <w:r>
        <w:rPr>
          <w:b/>
        </w:rPr>
        <w:tab/>
      </w:r>
      <w:r>
        <w:rPr>
          <w:b/>
        </w:rPr>
        <w:tab/>
      </w:r>
      <w:r>
        <w:rPr>
          <w:b/>
        </w:rPr>
        <w:tab/>
      </w:r>
      <w:r>
        <w:rPr>
          <w:b/>
        </w:rPr>
        <w:tab/>
      </w:r>
      <w:r>
        <w:rPr>
          <w:b/>
        </w:rPr>
        <w:tab/>
        <w:t>4</w:t>
      </w:r>
      <w:r w:rsidR="005E5B9E">
        <w:rPr>
          <w:b/>
        </w:rPr>
        <w:t>3</w:t>
      </w:r>
    </w:p>
    <w:p w14:paraId="730E5632" w14:textId="61792D57" w:rsidR="00AD016C" w:rsidRDefault="00AD016C" w:rsidP="00AD016C">
      <w:pPr>
        <w:spacing w:line="360" w:lineRule="auto"/>
        <w:rPr>
          <w:b/>
        </w:rPr>
      </w:pPr>
      <w:r>
        <w:rPr>
          <w:b/>
        </w:rPr>
        <w:t xml:space="preserve"> </w:t>
      </w:r>
      <w:r>
        <w:rPr>
          <w:b/>
        </w:rPr>
        <w:tab/>
        <w:t>REFERENCES</w:t>
      </w:r>
      <w:r>
        <w:rPr>
          <w:b/>
        </w:rPr>
        <w:tab/>
      </w:r>
      <w:r>
        <w:rPr>
          <w:b/>
        </w:rPr>
        <w:tab/>
      </w:r>
      <w:r>
        <w:rPr>
          <w:b/>
        </w:rPr>
        <w:tab/>
      </w:r>
      <w:r>
        <w:rPr>
          <w:b/>
        </w:rPr>
        <w:tab/>
      </w:r>
      <w:r>
        <w:rPr>
          <w:b/>
        </w:rPr>
        <w:tab/>
      </w:r>
      <w:r>
        <w:rPr>
          <w:b/>
        </w:rPr>
        <w:tab/>
      </w:r>
      <w:r>
        <w:rPr>
          <w:b/>
        </w:rPr>
        <w:tab/>
      </w:r>
      <w:r>
        <w:rPr>
          <w:b/>
        </w:rPr>
        <w:tab/>
        <w:t>4</w:t>
      </w:r>
      <w:r w:rsidR="005E5B9E">
        <w:rPr>
          <w:b/>
        </w:rPr>
        <w:t>4</w:t>
      </w:r>
    </w:p>
    <w:p w14:paraId="080DA511" w14:textId="2707A194" w:rsidR="00AD016C" w:rsidRDefault="00AD016C" w:rsidP="00AD016C">
      <w:pPr>
        <w:spacing w:line="360" w:lineRule="auto"/>
        <w:rPr>
          <w:b/>
        </w:rPr>
      </w:pPr>
      <w:r>
        <w:rPr>
          <w:b/>
        </w:rPr>
        <w:tab/>
      </w:r>
      <w:r w:rsidR="005E5B9E">
        <w:rPr>
          <w:b/>
        </w:rPr>
        <w:t xml:space="preserve">PUBLISHED </w:t>
      </w:r>
      <w:r>
        <w:rPr>
          <w:b/>
        </w:rPr>
        <w:t>RESEARCH PAPER</w:t>
      </w:r>
      <w:r>
        <w:rPr>
          <w:b/>
        </w:rPr>
        <w:tab/>
      </w:r>
      <w:r>
        <w:rPr>
          <w:b/>
        </w:rPr>
        <w:tab/>
      </w:r>
      <w:r>
        <w:rPr>
          <w:b/>
        </w:rPr>
        <w:tab/>
      </w:r>
      <w:r>
        <w:rPr>
          <w:b/>
        </w:rPr>
        <w:tab/>
      </w:r>
      <w:r>
        <w:rPr>
          <w:b/>
        </w:rPr>
        <w:tab/>
      </w:r>
      <w:r>
        <w:rPr>
          <w:b/>
        </w:rPr>
        <w:tab/>
        <w:t>4</w:t>
      </w:r>
      <w:r w:rsidR="00E9769E">
        <w:rPr>
          <w:b/>
        </w:rPr>
        <w:t>9</w:t>
      </w:r>
    </w:p>
    <w:p w14:paraId="4B548638" w14:textId="11BA7CDF" w:rsidR="000F4F7B" w:rsidRPr="00AD6D4C" w:rsidRDefault="005E5B9E" w:rsidP="00AD6D4C">
      <w:pPr>
        <w:spacing w:line="360" w:lineRule="auto"/>
        <w:rPr>
          <w:b/>
        </w:rPr>
        <w:sectPr w:rsidR="000F4F7B" w:rsidRPr="00AD6D4C" w:rsidSect="00687AF4">
          <w:footerReference w:type="default" r:id="rId8"/>
          <w:pgSz w:w="11910" w:h="16840"/>
          <w:pgMar w:top="1440" w:right="1440" w:bottom="1440" w:left="1800" w:header="720" w:footer="720" w:gutter="0"/>
          <w:pgNumType w:fmt="upperRoman"/>
          <w:cols w:space="720"/>
        </w:sectPr>
      </w:pPr>
      <w:r>
        <w:rPr>
          <w:b/>
          <w:bCs/>
        </w:rPr>
        <w:tab/>
        <w:t>PUBLICATION CERTIFICATE</w:t>
      </w:r>
      <w:r>
        <w:rPr>
          <w:b/>
          <w:bCs/>
        </w:rPr>
        <w:tab/>
      </w:r>
      <w:r>
        <w:rPr>
          <w:b/>
          <w:bCs/>
        </w:rPr>
        <w:tab/>
      </w:r>
      <w:r>
        <w:rPr>
          <w:b/>
          <w:bCs/>
        </w:rPr>
        <w:tab/>
      </w:r>
      <w:r>
        <w:rPr>
          <w:b/>
          <w:bCs/>
        </w:rPr>
        <w:tab/>
      </w:r>
      <w:r>
        <w:rPr>
          <w:b/>
          <w:bCs/>
        </w:rPr>
        <w:tab/>
      </w:r>
      <w:r>
        <w:rPr>
          <w:b/>
          <w:bCs/>
        </w:rPr>
        <w:tab/>
        <w:t>5</w:t>
      </w:r>
      <w:r w:rsidR="00C57BDA">
        <w:rPr>
          <w:b/>
          <w:bCs/>
        </w:rPr>
        <w:t>5</w:t>
      </w:r>
    </w:p>
    <w:p w14:paraId="380E6249" w14:textId="5745A875" w:rsidR="00AD6D4C" w:rsidRDefault="00AD6D4C" w:rsidP="00AD6D4C">
      <w:pPr>
        <w:pStyle w:val="Heading1"/>
      </w:pPr>
      <w:r>
        <w:lastRenderedPageBreak/>
        <w:t>LIST OF FIGURES</w:t>
      </w:r>
    </w:p>
    <w:p w14:paraId="1ADD5D9E" w14:textId="77777777" w:rsidR="00AD6D4C" w:rsidRDefault="00AD6D4C" w:rsidP="00AD6D4C">
      <w:pPr>
        <w:spacing w:line="360" w:lineRule="auto"/>
        <w:rPr>
          <w:b/>
        </w:rPr>
      </w:pPr>
    </w:p>
    <w:p w14:paraId="37DD91CF" w14:textId="77777777" w:rsidR="00591933" w:rsidRDefault="00AD6D4C" w:rsidP="00591933">
      <w:pPr>
        <w:spacing w:line="360" w:lineRule="auto"/>
      </w:pPr>
      <w:r>
        <w:rPr>
          <w:b/>
        </w:rPr>
        <w:t>CHAPTER NO.            TITLE</w:t>
      </w:r>
      <w:r>
        <w:rPr>
          <w:b/>
        </w:rPr>
        <w:tab/>
      </w:r>
      <w:r>
        <w:rPr>
          <w:b/>
        </w:rPr>
        <w:tab/>
      </w:r>
      <w:r>
        <w:rPr>
          <w:b/>
        </w:rPr>
        <w:tab/>
      </w:r>
      <w:r>
        <w:rPr>
          <w:b/>
        </w:rPr>
        <w:tab/>
      </w:r>
      <w:r>
        <w:rPr>
          <w:b/>
        </w:rPr>
        <w:tab/>
      </w:r>
      <w:r>
        <w:rPr>
          <w:b/>
        </w:rPr>
        <w:tab/>
        <w:t>PAGE NO.</w:t>
      </w:r>
    </w:p>
    <w:p w14:paraId="788D29C4" w14:textId="7FA97482" w:rsidR="00E35EE5" w:rsidRDefault="00E35EE5" w:rsidP="00E35EE5">
      <w:pPr>
        <w:pStyle w:val="ListParagraph"/>
        <w:numPr>
          <w:ilvl w:val="0"/>
          <w:numId w:val="39"/>
        </w:numPr>
        <w:spacing w:line="360" w:lineRule="auto"/>
      </w:pPr>
      <w:r>
        <w:tab/>
      </w:r>
      <w:r w:rsidR="00AD6D4C">
        <w:tab/>
      </w:r>
      <w:r>
        <w:tab/>
      </w:r>
      <w:r w:rsidR="00591933">
        <w:t>Fig 3.1. Waterfall Model</w:t>
      </w:r>
      <w:r w:rsidR="00591933">
        <w:tab/>
      </w:r>
      <w:r w:rsidR="00AD6D4C">
        <w:tab/>
      </w:r>
      <w:r w:rsidR="00AD6D4C">
        <w:tab/>
      </w:r>
      <w:r w:rsidR="00AD6D4C">
        <w:tab/>
      </w:r>
      <w:r w:rsidR="00591933" w:rsidRPr="000C7E6A">
        <w:rPr>
          <w:b/>
        </w:rPr>
        <w:t>9</w:t>
      </w:r>
    </w:p>
    <w:p w14:paraId="23C37CB4" w14:textId="45140E0A" w:rsidR="00AD6D4C" w:rsidRDefault="00E35EE5" w:rsidP="00E35EE5">
      <w:pPr>
        <w:pStyle w:val="ListParagraph"/>
        <w:spacing w:line="360" w:lineRule="auto"/>
        <w:ind w:left="0" w:firstLine="0"/>
      </w:pPr>
      <w:r>
        <w:t>3</w:t>
      </w:r>
      <w:r>
        <w:tab/>
      </w:r>
      <w:r w:rsidR="00AD6D4C">
        <w:tab/>
      </w:r>
      <w:r w:rsidR="00AD6D4C">
        <w:tab/>
      </w:r>
      <w:r w:rsidR="00591933">
        <w:t xml:space="preserve">Fig 3.2. </w:t>
      </w:r>
      <w:r>
        <w:t>RAD Model</w:t>
      </w:r>
      <w:r w:rsidR="00AD6D4C">
        <w:tab/>
      </w:r>
      <w:r w:rsidR="00AD6D4C">
        <w:tab/>
      </w:r>
      <w:r w:rsidR="00AD6D4C">
        <w:tab/>
      </w:r>
      <w:r w:rsidR="00AD6D4C">
        <w:tab/>
      </w:r>
      <w:r w:rsidR="00AD6D4C">
        <w:tab/>
      </w:r>
      <w:r w:rsidRPr="000C7E6A">
        <w:rPr>
          <w:b/>
        </w:rPr>
        <w:t>10</w:t>
      </w:r>
    </w:p>
    <w:p w14:paraId="1D93CE39" w14:textId="0EE5D64B" w:rsidR="00AD6D4C" w:rsidRDefault="00E35EE5" w:rsidP="000658D4">
      <w:pPr>
        <w:widowControl/>
        <w:adjustRightInd w:val="0"/>
        <w:spacing w:line="360" w:lineRule="auto"/>
        <w:ind w:left="720" w:hanging="720"/>
        <w:jc w:val="both"/>
      </w:pPr>
      <w:r>
        <w:t>3</w:t>
      </w:r>
      <w:r w:rsidR="00AD6D4C">
        <w:tab/>
      </w:r>
      <w:r w:rsidR="00AD6D4C">
        <w:tab/>
      </w:r>
      <w:r w:rsidR="000658D4">
        <w:tab/>
      </w:r>
      <w:r w:rsidRPr="00E35EE5">
        <w:t>Fig 3.3. Spiral Model</w:t>
      </w:r>
      <w:r w:rsidR="00AD6D4C">
        <w:tab/>
      </w:r>
      <w:r w:rsidR="00AD6D4C">
        <w:tab/>
      </w:r>
      <w:r w:rsidR="00AD6D4C">
        <w:tab/>
      </w:r>
      <w:r w:rsidR="00862210">
        <w:tab/>
      </w:r>
      <w:r>
        <w:tab/>
      </w:r>
      <w:r w:rsidRPr="000C7E6A">
        <w:rPr>
          <w:b/>
        </w:rPr>
        <w:t>11</w:t>
      </w:r>
    </w:p>
    <w:p w14:paraId="35D1A51D" w14:textId="387B02F3" w:rsidR="00554342" w:rsidRDefault="00554342" w:rsidP="000658D4">
      <w:pPr>
        <w:adjustRightInd w:val="0"/>
        <w:spacing w:line="360" w:lineRule="auto"/>
        <w:jc w:val="both"/>
      </w:pPr>
      <w:r>
        <w:t>3</w:t>
      </w:r>
      <w:r>
        <w:tab/>
      </w:r>
      <w:r>
        <w:tab/>
      </w:r>
      <w:r>
        <w:tab/>
      </w:r>
      <w:r w:rsidRPr="00E35EE5">
        <w:t>Fig 3.</w:t>
      </w:r>
      <w:r>
        <w:t>4</w:t>
      </w:r>
      <w:r w:rsidRPr="00E35EE5">
        <w:t xml:space="preserve">. </w:t>
      </w:r>
      <w:r>
        <w:t>Incremental</w:t>
      </w:r>
      <w:r w:rsidRPr="00E35EE5">
        <w:t xml:space="preserve"> Model</w:t>
      </w:r>
      <w:r>
        <w:tab/>
      </w:r>
      <w:r>
        <w:tab/>
      </w:r>
      <w:r>
        <w:tab/>
      </w:r>
      <w:r>
        <w:tab/>
      </w:r>
      <w:r w:rsidR="00E3073F" w:rsidRPr="000C7E6A">
        <w:rPr>
          <w:b/>
        </w:rPr>
        <w:t>11</w:t>
      </w:r>
    </w:p>
    <w:p w14:paraId="42FA87A7" w14:textId="220B799D" w:rsidR="00554342" w:rsidRDefault="00554342" w:rsidP="000658D4">
      <w:pPr>
        <w:adjustRightInd w:val="0"/>
        <w:spacing w:line="360" w:lineRule="auto"/>
        <w:jc w:val="both"/>
      </w:pPr>
      <w:r>
        <w:t>3</w:t>
      </w:r>
      <w:r>
        <w:tab/>
      </w:r>
      <w:r>
        <w:tab/>
      </w:r>
      <w:r>
        <w:tab/>
      </w:r>
      <w:r w:rsidRPr="00E35EE5">
        <w:t>Fig 3.</w:t>
      </w:r>
      <w:r>
        <w:t>5</w:t>
      </w:r>
      <w:r w:rsidRPr="00E35EE5">
        <w:t xml:space="preserve">. </w:t>
      </w:r>
      <w:r w:rsidR="002A2158">
        <w:t>Prototype</w:t>
      </w:r>
      <w:r w:rsidRPr="00E35EE5">
        <w:t xml:space="preserve"> Model</w:t>
      </w:r>
      <w:r w:rsidR="002A2158">
        <w:t xml:space="preserve"> (a)</w:t>
      </w:r>
      <w:r>
        <w:tab/>
      </w:r>
      <w:r>
        <w:tab/>
      </w:r>
      <w:r>
        <w:tab/>
      </w:r>
      <w:r>
        <w:tab/>
      </w:r>
      <w:r w:rsidR="00E3073F" w:rsidRPr="000C7E6A">
        <w:rPr>
          <w:b/>
        </w:rPr>
        <w:t>12</w:t>
      </w:r>
    </w:p>
    <w:p w14:paraId="40CDD0A0" w14:textId="07CFDF80" w:rsidR="00554342" w:rsidRDefault="00554342" w:rsidP="000658D4">
      <w:pPr>
        <w:adjustRightInd w:val="0"/>
        <w:spacing w:line="360" w:lineRule="auto"/>
        <w:jc w:val="both"/>
      </w:pPr>
      <w:r>
        <w:t>3</w:t>
      </w:r>
      <w:r>
        <w:tab/>
      </w:r>
      <w:r>
        <w:tab/>
      </w:r>
      <w:r>
        <w:tab/>
      </w:r>
      <w:r w:rsidRPr="00E35EE5">
        <w:t>Fig 3.</w:t>
      </w:r>
      <w:r w:rsidR="00E3073F">
        <w:t>6</w:t>
      </w:r>
      <w:r w:rsidRPr="00E35EE5">
        <w:t xml:space="preserve">. </w:t>
      </w:r>
      <w:r w:rsidR="00E3073F">
        <w:t>Prototype</w:t>
      </w:r>
      <w:r w:rsidRPr="00E35EE5">
        <w:t xml:space="preserve"> Model</w:t>
      </w:r>
      <w:r w:rsidR="00E3073F">
        <w:t xml:space="preserve"> (b)</w:t>
      </w:r>
      <w:r>
        <w:tab/>
      </w:r>
      <w:r>
        <w:tab/>
      </w:r>
      <w:r>
        <w:tab/>
      </w:r>
      <w:r>
        <w:tab/>
      </w:r>
      <w:r w:rsidR="00E3073F" w:rsidRPr="000C7E6A">
        <w:rPr>
          <w:b/>
        </w:rPr>
        <w:t>13</w:t>
      </w:r>
    </w:p>
    <w:p w14:paraId="795F9A53" w14:textId="3F26286C" w:rsidR="00E3073F" w:rsidRDefault="00E3073F" w:rsidP="000658D4">
      <w:pPr>
        <w:adjustRightInd w:val="0"/>
        <w:spacing w:line="360" w:lineRule="auto"/>
        <w:jc w:val="both"/>
      </w:pPr>
      <w:r>
        <w:t>3</w:t>
      </w:r>
      <w:r>
        <w:tab/>
      </w:r>
      <w:r>
        <w:tab/>
      </w:r>
      <w:r>
        <w:tab/>
      </w:r>
      <w:r w:rsidRPr="00E35EE5">
        <w:t>Fig 3.</w:t>
      </w:r>
      <w:r w:rsidR="00920519">
        <w:t>7</w:t>
      </w:r>
      <w:r w:rsidRPr="00E35EE5">
        <w:t xml:space="preserve">. </w:t>
      </w:r>
      <w:r>
        <w:t>Prototype</w:t>
      </w:r>
      <w:r w:rsidRPr="00E35EE5">
        <w:t xml:space="preserve"> Model</w:t>
      </w:r>
      <w:r>
        <w:t xml:space="preserve"> (</w:t>
      </w:r>
      <w:r>
        <w:t>c</w:t>
      </w:r>
      <w:r>
        <w:t>)</w:t>
      </w:r>
      <w:r>
        <w:tab/>
      </w:r>
      <w:r>
        <w:tab/>
      </w:r>
      <w:r>
        <w:tab/>
      </w:r>
      <w:r>
        <w:tab/>
      </w:r>
      <w:r w:rsidRPr="000C7E6A">
        <w:rPr>
          <w:b/>
        </w:rPr>
        <w:t>13</w:t>
      </w:r>
    </w:p>
    <w:p w14:paraId="2851F128" w14:textId="42AF3E1A" w:rsidR="005D74DC" w:rsidRDefault="005D74DC" w:rsidP="000658D4">
      <w:pPr>
        <w:adjustRightInd w:val="0"/>
        <w:spacing w:line="360" w:lineRule="auto"/>
        <w:jc w:val="both"/>
      </w:pPr>
      <w:r>
        <w:t>6</w:t>
      </w:r>
      <w:r>
        <w:tab/>
      </w:r>
      <w:r>
        <w:tab/>
      </w:r>
      <w:r>
        <w:tab/>
        <w:t>Fig 6.1. Data Flow Diagram</w:t>
      </w:r>
      <w:r>
        <w:tab/>
      </w:r>
      <w:r>
        <w:tab/>
      </w:r>
      <w:r>
        <w:tab/>
      </w:r>
      <w:r>
        <w:tab/>
      </w:r>
      <w:r w:rsidRPr="000C7E6A">
        <w:rPr>
          <w:b/>
        </w:rPr>
        <w:t>21</w:t>
      </w:r>
    </w:p>
    <w:p w14:paraId="61F09A18" w14:textId="40D866FC" w:rsidR="00554342" w:rsidRDefault="005D74DC" w:rsidP="000658D4">
      <w:pPr>
        <w:adjustRightInd w:val="0"/>
        <w:spacing w:line="360" w:lineRule="auto"/>
        <w:jc w:val="both"/>
      </w:pPr>
      <w:r>
        <w:t>9</w:t>
      </w:r>
      <w:r w:rsidR="00554342">
        <w:tab/>
      </w:r>
      <w:r w:rsidR="00554342">
        <w:tab/>
      </w:r>
      <w:r w:rsidR="00554342">
        <w:tab/>
      </w:r>
      <w:r w:rsidR="00554342" w:rsidRPr="00E35EE5">
        <w:t xml:space="preserve">Fig </w:t>
      </w:r>
      <w:r>
        <w:t>9</w:t>
      </w:r>
      <w:r w:rsidR="00554342" w:rsidRPr="00E35EE5">
        <w:t>.</w:t>
      </w:r>
      <w:r>
        <w:t>1</w:t>
      </w:r>
      <w:r w:rsidR="00554342" w:rsidRPr="00E35EE5">
        <w:t xml:space="preserve">. </w:t>
      </w:r>
      <w:r>
        <w:t>Main Menu</w:t>
      </w:r>
      <w:r>
        <w:tab/>
      </w:r>
      <w:r w:rsidR="00554342">
        <w:tab/>
      </w:r>
      <w:r w:rsidR="00554342">
        <w:tab/>
      </w:r>
      <w:r w:rsidR="00554342">
        <w:tab/>
      </w:r>
      <w:r w:rsidR="00554342">
        <w:tab/>
      </w:r>
      <w:r w:rsidRPr="000C7E6A">
        <w:rPr>
          <w:b/>
        </w:rPr>
        <w:t>26</w:t>
      </w:r>
    </w:p>
    <w:p w14:paraId="529DB8C3" w14:textId="29B68E06" w:rsidR="006023D1" w:rsidRDefault="00DF0E35" w:rsidP="00DF0E35">
      <w:pPr>
        <w:adjustRightInd w:val="0"/>
        <w:spacing w:line="360" w:lineRule="auto"/>
        <w:jc w:val="both"/>
      </w:pPr>
      <w:r>
        <w:t>9</w:t>
      </w:r>
      <w:r>
        <w:tab/>
      </w:r>
      <w:r>
        <w:tab/>
      </w:r>
      <w:r>
        <w:tab/>
      </w:r>
      <w:r w:rsidRPr="00E35EE5">
        <w:t xml:space="preserve">Fig </w:t>
      </w:r>
      <w:r>
        <w:t>9</w:t>
      </w:r>
      <w:r w:rsidRPr="00E35EE5">
        <w:t>.</w:t>
      </w:r>
      <w:r>
        <w:t>2</w:t>
      </w:r>
      <w:r w:rsidRPr="00E35EE5">
        <w:t xml:space="preserve">. </w:t>
      </w:r>
      <w:r>
        <w:t>Identify Hash</w:t>
      </w:r>
      <w:r>
        <w:t xml:space="preserve"> Menu</w:t>
      </w:r>
      <w:r>
        <w:tab/>
      </w:r>
      <w:r>
        <w:tab/>
      </w:r>
      <w:r>
        <w:tab/>
      </w:r>
      <w:r>
        <w:tab/>
      </w:r>
      <w:r w:rsidRPr="000C7E6A">
        <w:rPr>
          <w:b/>
        </w:rPr>
        <w:t>2</w:t>
      </w:r>
      <w:r w:rsidRPr="000C7E6A">
        <w:rPr>
          <w:b/>
        </w:rPr>
        <w:t>7</w:t>
      </w:r>
    </w:p>
    <w:p w14:paraId="2B8C41CA" w14:textId="1E827961" w:rsidR="00DF0E35" w:rsidRDefault="00DF0E35" w:rsidP="00DF0E35">
      <w:pPr>
        <w:adjustRightInd w:val="0"/>
        <w:spacing w:line="360" w:lineRule="auto"/>
        <w:jc w:val="both"/>
      </w:pPr>
      <w:r>
        <w:t>9</w:t>
      </w:r>
      <w:r>
        <w:tab/>
      </w:r>
      <w:r>
        <w:tab/>
      </w:r>
      <w:r>
        <w:tab/>
      </w:r>
      <w:r w:rsidRPr="00E35EE5">
        <w:t xml:space="preserve">Fig </w:t>
      </w:r>
      <w:r>
        <w:t>9</w:t>
      </w:r>
      <w:r w:rsidRPr="00E35EE5">
        <w:t>.</w:t>
      </w:r>
      <w:r>
        <w:t>3</w:t>
      </w:r>
      <w:r w:rsidRPr="00E35EE5">
        <w:t xml:space="preserve">. </w:t>
      </w:r>
      <w:r>
        <w:t>Create Hash Page</w:t>
      </w:r>
      <w:r>
        <w:tab/>
      </w:r>
      <w:r>
        <w:tab/>
      </w:r>
      <w:r>
        <w:tab/>
      </w:r>
      <w:r>
        <w:tab/>
      </w:r>
      <w:r w:rsidRPr="000C7E6A">
        <w:rPr>
          <w:b/>
        </w:rPr>
        <w:t>2</w:t>
      </w:r>
      <w:r w:rsidRPr="000C7E6A">
        <w:rPr>
          <w:b/>
        </w:rPr>
        <w:t>8</w:t>
      </w:r>
    </w:p>
    <w:p w14:paraId="44FBBC6D" w14:textId="37572D2B" w:rsidR="00DF0E35" w:rsidRDefault="00DF0E35" w:rsidP="00DF0E35">
      <w:pPr>
        <w:adjustRightInd w:val="0"/>
        <w:spacing w:line="360" w:lineRule="auto"/>
        <w:jc w:val="both"/>
      </w:pPr>
      <w:r>
        <w:t>9</w:t>
      </w:r>
      <w:r>
        <w:tab/>
      </w:r>
      <w:r>
        <w:tab/>
      </w:r>
      <w:r>
        <w:tab/>
      </w:r>
      <w:r w:rsidRPr="00E35EE5">
        <w:t xml:space="preserve">Fig </w:t>
      </w:r>
      <w:r>
        <w:t>9</w:t>
      </w:r>
      <w:r w:rsidRPr="00E35EE5">
        <w:t>.</w:t>
      </w:r>
      <w:r>
        <w:t>4</w:t>
      </w:r>
      <w:r w:rsidRPr="00E35EE5">
        <w:t xml:space="preserve">. </w:t>
      </w:r>
      <w:r w:rsidRPr="00DF0E35">
        <w:t>Encrypt File/Folder Page</w:t>
      </w:r>
      <w:r>
        <w:tab/>
      </w:r>
      <w:r>
        <w:tab/>
      </w:r>
      <w:r>
        <w:tab/>
      </w:r>
      <w:r w:rsidRPr="000C7E6A">
        <w:rPr>
          <w:b/>
        </w:rPr>
        <w:t>2</w:t>
      </w:r>
      <w:r w:rsidRPr="000C7E6A">
        <w:rPr>
          <w:b/>
        </w:rPr>
        <w:t>9</w:t>
      </w:r>
    </w:p>
    <w:p w14:paraId="3EF4DB86" w14:textId="0A8EC968" w:rsidR="00DF0E35" w:rsidRDefault="00DF0E35" w:rsidP="00DF0E35">
      <w:pPr>
        <w:adjustRightInd w:val="0"/>
        <w:spacing w:line="360" w:lineRule="auto"/>
        <w:jc w:val="both"/>
      </w:pPr>
      <w:r>
        <w:t>9</w:t>
      </w:r>
      <w:r>
        <w:tab/>
      </w:r>
      <w:r>
        <w:tab/>
      </w:r>
      <w:r>
        <w:tab/>
      </w:r>
      <w:r w:rsidRPr="00E35EE5">
        <w:t xml:space="preserve">Fig </w:t>
      </w:r>
      <w:r>
        <w:t>9</w:t>
      </w:r>
      <w:r w:rsidRPr="00E35EE5">
        <w:t>.</w:t>
      </w:r>
      <w:r w:rsidR="007E0D2D">
        <w:t>5</w:t>
      </w:r>
      <w:r w:rsidRPr="00E35EE5">
        <w:t xml:space="preserve">. </w:t>
      </w:r>
      <w:r>
        <w:t>Test File before Encryption</w:t>
      </w:r>
      <w:r>
        <w:tab/>
      </w:r>
      <w:r>
        <w:tab/>
      </w:r>
      <w:r>
        <w:tab/>
      </w:r>
      <w:r w:rsidRPr="000C7E6A">
        <w:rPr>
          <w:b/>
        </w:rPr>
        <w:t>30</w:t>
      </w:r>
    </w:p>
    <w:p w14:paraId="54491135" w14:textId="080F59F6" w:rsidR="007E0D2D" w:rsidRDefault="007E0D2D" w:rsidP="007E0D2D">
      <w:pPr>
        <w:adjustRightInd w:val="0"/>
        <w:spacing w:line="360" w:lineRule="auto"/>
        <w:jc w:val="both"/>
      </w:pPr>
      <w:r>
        <w:t>9</w:t>
      </w:r>
      <w:r>
        <w:tab/>
      </w:r>
      <w:r>
        <w:tab/>
      </w:r>
      <w:r>
        <w:tab/>
      </w:r>
      <w:r w:rsidRPr="00E35EE5">
        <w:t xml:space="preserve">Fig </w:t>
      </w:r>
      <w:r>
        <w:t>9</w:t>
      </w:r>
      <w:r w:rsidRPr="00E35EE5">
        <w:t>.</w:t>
      </w:r>
      <w:r>
        <w:t>6</w:t>
      </w:r>
      <w:r w:rsidRPr="00E35EE5">
        <w:t xml:space="preserve">. </w:t>
      </w:r>
      <w:r>
        <w:t xml:space="preserve">Test File </w:t>
      </w:r>
      <w:r>
        <w:t>after</w:t>
      </w:r>
      <w:r>
        <w:t xml:space="preserve"> Encryption</w:t>
      </w:r>
      <w:r>
        <w:tab/>
      </w:r>
      <w:r>
        <w:tab/>
      </w:r>
      <w:r>
        <w:tab/>
      </w:r>
      <w:r w:rsidRPr="000C7E6A">
        <w:rPr>
          <w:b/>
        </w:rPr>
        <w:t>3</w:t>
      </w:r>
      <w:r w:rsidRPr="000C7E6A">
        <w:rPr>
          <w:b/>
        </w:rPr>
        <w:t>1</w:t>
      </w:r>
    </w:p>
    <w:p w14:paraId="2CC1D07A" w14:textId="0D34E84C" w:rsidR="007E0D2D" w:rsidRDefault="007E0D2D" w:rsidP="007E0D2D">
      <w:pPr>
        <w:adjustRightInd w:val="0"/>
        <w:spacing w:line="360" w:lineRule="auto"/>
        <w:jc w:val="both"/>
      </w:pPr>
      <w:r>
        <w:t>9</w:t>
      </w:r>
      <w:r>
        <w:tab/>
      </w:r>
      <w:r>
        <w:tab/>
      </w:r>
      <w:r>
        <w:tab/>
      </w:r>
      <w:r w:rsidRPr="00E35EE5">
        <w:t xml:space="preserve">Fig </w:t>
      </w:r>
      <w:r>
        <w:t>9</w:t>
      </w:r>
      <w:r w:rsidRPr="00E35EE5">
        <w:t>.</w:t>
      </w:r>
      <w:r>
        <w:t>7</w:t>
      </w:r>
      <w:r w:rsidRPr="00E35EE5">
        <w:t xml:space="preserve">. </w:t>
      </w:r>
      <w:r w:rsidRPr="007E0D2D">
        <w:t>Encrypt File/Folder Page</w:t>
      </w:r>
      <w:r>
        <w:tab/>
      </w:r>
      <w:r>
        <w:tab/>
      </w:r>
      <w:r>
        <w:tab/>
      </w:r>
      <w:r w:rsidRPr="000C7E6A">
        <w:rPr>
          <w:b/>
        </w:rPr>
        <w:t>3</w:t>
      </w:r>
      <w:r w:rsidR="006154AE" w:rsidRPr="000C7E6A">
        <w:rPr>
          <w:b/>
        </w:rPr>
        <w:t>2</w:t>
      </w:r>
    </w:p>
    <w:p w14:paraId="6C6A8FF7" w14:textId="353803E3" w:rsidR="007E0D2D" w:rsidRDefault="007E0D2D" w:rsidP="007E0D2D">
      <w:pPr>
        <w:adjustRightInd w:val="0"/>
        <w:spacing w:line="360" w:lineRule="auto"/>
        <w:jc w:val="both"/>
      </w:pPr>
      <w:r>
        <w:t>9</w:t>
      </w:r>
      <w:r>
        <w:tab/>
      </w:r>
      <w:r>
        <w:tab/>
      </w:r>
      <w:r>
        <w:tab/>
      </w:r>
      <w:r w:rsidRPr="00E35EE5">
        <w:t xml:space="preserve">Fig </w:t>
      </w:r>
      <w:r>
        <w:t>9</w:t>
      </w:r>
      <w:r w:rsidRPr="00E35EE5">
        <w:t>.</w:t>
      </w:r>
      <w:r w:rsidR="00975E3B">
        <w:t>8</w:t>
      </w:r>
      <w:r w:rsidRPr="00E35EE5">
        <w:t xml:space="preserve">. </w:t>
      </w:r>
      <w:r>
        <w:t xml:space="preserve">File before </w:t>
      </w:r>
      <w:r w:rsidR="001336DC">
        <w:t>De</w:t>
      </w:r>
      <w:r>
        <w:t>cryption</w:t>
      </w:r>
      <w:r>
        <w:tab/>
      </w:r>
      <w:r w:rsidR="001336DC">
        <w:tab/>
      </w:r>
      <w:r>
        <w:tab/>
      </w:r>
      <w:r>
        <w:tab/>
      </w:r>
      <w:r w:rsidRPr="000C7E6A">
        <w:rPr>
          <w:b/>
        </w:rPr>
        <w:t>3</w:t>
      </w:r>
      <w:r w:rsidR="00E05211" w:rsidRPr="000C7E6A">
        <w:rPr>
          <w:b/>
        </w:rPr>
        <w:t>3</w:t>
      </w:r>
    </w:p>
    <w:p w14:paraId="35A69E68" w14:textId="75D9323D" w:rsidR="00F561E8" w:rsidRDefault="00F561E8" w:rsidP="00F561E8">
      <w:pPr>
        <w:adjustRightInd w:val="0"/>
        <w:spacing w:line="360" w:lineRule="auto"/>
        <w:jc w:val="both"/>
      </w:pPr>
      <w:r w:rsidRPr="00F561E8">
        <w:t>9</w:t>
      </w:r>
      <w:r w:rsidRPr="00F561E8">
        <w:tab/>
      </w:r>
      <w:r w:rsidRPr="00F561E8">
        <w:tab/>
      </w:r>
      <w:r w:rsidRPr="00F561E8">
        <w:tab/>
        <w:t>Fig 9.</w:t>
      </w:r>
      <w:r>
        <w:t>9</w:t>
      </w:r>
      <w:r w:rsidRPr="00F561E8">
        <w:t xml:space="preserve">. File </w:t>
      </w:r>
      <w:r>
        <w:t>After</w:t>
      </w:r>
      <w:r w:rsidRPr="00F561E8">
        <w:t xml:space="preserve"> Encryption</w:t>
      </w:r>
      <w:r w:rsidRPr="00F561E8">
        <w:tab/>
      </w:r>
      <w:r w:rsidRPr="00F561E8">
        <w:tab/>
      </w:r>
      <w:r>
        <w:tab/>
      </w:r>
      <w:r w:rsidRPr="00F561E8">
        <w:tab/>
      </w:r>
      <w:r w:rsidRPr="00F561E8">
        <w:rPr>
          <w:b/>
        </w:rPr>
        <w:t>3</w:t>
      </w:r>
      <w:r w:rsidRPr="000C7E6A">
        <w:rPr>
          <w:b/>
        </w:rPr>
        <w:t>4</w:t>
      </w:r>
    </w:p>
    <w:p w14:paraId="7F4CEB88" w14:textId="1FCA0169" w:rsidR="00803855" w:rsidRPr="00803855" w:rsidRDefault="00803855" w:rsidP="00803855">
      <w:pPr>
        <w:adjustRightInd w:val="0"/>
        <w:spacing w:line="360" w:lineRule="auto"/>
        <w:jc w:val="both"/>
      </w:pPr>
      <w:r w:rsidRPr="00803855">
        <w:t>9</w:t>
      </w:r>
      <w:r w:rsidRPr="00803855">
        <w:tab/>
      </w:r>
      <w:r w:rsidRPr="00803855">
        <w:tab/>
      </w:r>
      <w:r w:rsidRPr="00803855">
        <w:tab/>
        <w:t>Fig 9.</w:t>
      </w:r>
      <w:r w:rsidR="003D0DAE">
        <w:t>10</w:t>
      </w:r>
      <w:r w:rsidRPr="00803855">
        <w:t xml:space="preserve">. </w:t>
      </w:r>
      <w:r w:rsidR="003D0DAE">
        <w:t>Last option Exit</w:t>
      </w:r>
      <w:r w:rsidR="003D0DAE">
        <w:tab/>
      </w:r>
      <w:r w:rsidRPr="00803855">
        <w:tab/>
      </w:r>
      <w:r w:rsidRPr="00803855">
        <w:tab/>
      </w:r>
      <w:r w:rsidRPr="00803855">
        <w:tab/>
      </w:r>
      <w:r w:rsidRPr="00803855">
        <w:rPr>
          <w:b/>
        </w:rPr>
        <w:t>3</w:t>
      </w:r>
      <w:r w:rsidR="00465278" w:rsidRPr="000C7E6A">
        <w:rPr>
          <w:b/>
        </w:rPr>
        <w:t>5</w:t>
      </w:r>
    </w:p>
    <w:p w14:paraId="177D7813" w14:textId="77777777" w:rsidR="00803855" w:rsidRPr="00F561E8" w:rsidRDefault="00803855" w:rsidP="00F561E8">
      <w:pPr>
        <w:adjustRightInd w:val="0"/>
        <w:spacing w:line="360" w:lineRule="auto"/>
        <w:jc w:val="both"/>
      </w:pPr>
    </w:p>
    <w:p w14:paraId="2A24353E" w14:textId="77777777" w:rsidR="00F561E8" w:rsidRDefault="00F561E8" w:rsidP="007E0D2D">
      <w:pPr>
        <w:adjustRightInd w:val="0"/>
        <w:spacing w:line="360" w:lineRule="auto"/>
        <w:jc w:val="both"/>
      </w:pPr>
    </w:p>
    <w:p w14:paraId="737754DC" w14:textId="77777777" w:rsidR="007E0D2D" w:rsidRDefault="007E0D2D" w:rsidP="00DF0E35">
      <w:pPr>
        <w:adjustRightInd w:val="0"/>
        <w:spacing w:line="360" w:lineRule="auto"/>
        <w:jc w:val="both"/>
      </w:pPr>
    </w:p>
    <w:p w14:paraId="168C9DBE" w14:textId="77777777" w:rsidR="00DF0E35" w:rsidRPr="00DF0E35" w:rsidRDefault="00DF0E35" w:rsidP="00DF0E35">
      <w:pPr>
        <w:adjustRightInd w:val="0"/>
        <w:spacing w:line="360" w:lineRule="auto"/>
        <w:jc w:val="both"/>
      </w:pPr>
    </w:p>
    <w:p w14:paraId="28E850D0" w14:textId="705D6138" w:rsidR="006023D1" w:rsidRDefault="006023D1" w:rsidP="006023D1">
      <w:pPr>
        <w:pStyle w:val="Heading1"/>
      </w:pPr>
      <w:r>
        <w:rPr>
          <w:b w:val="0"/>
        </w:rPr>
        <w:br w:type="page"/>
      </w:r>
      <w:r>
        <w:rPr>
          <w:b w:val="0"/>
          <w:noProof/>
        </w:rPr>
        <w:lastRenderedPageBreak/>
        <w:drawing>
          <wp:anchor distT="0" distB="0" distL="114300" distR="114300" simplePos="0" relativeHeight="251671040" behindDoc="1" locked="0" layoutInCell="1" allowOverlap="1" wp14:anchorId="1CCB1B94" wp14:editId="735C80BC">
            <wp:simplePos x="0" y="0"/>
            <wp:positionH relativeFrom="column">
              <wp:posOffset>-238125</wp:posOffset>
            </wp:positionH>
            <wp:positionV relativeFrom="paragraph">
              <wp:posOffset>-9525</wp:posOffset>
            </wp:positionV>
            <wp:extent cx="5867400" cy="8282940"/>
            <wp:effectExtent l="0" t="0" r="0" b="3810"/>
            <wp:wrapNone/>
            <wp:docPr id="133078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7400" cy="828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F4E">
        <w:t>PLAGIARISM REPORT</w:t>
      </w:r>
    </w:p>
    <w:p w14:paraId="7C8A64C7" w14:textId="7CFAB420" w:rsidR="00FC1F4E" w:rsidRDefault="00FC1F4E" w:rsidP="00AD6D4C">
      <w:pPr>
        <w:pStyle w:val="BodyText"/>
        <w:tabs>
          <w:tab w:val="left" w:pos="8010"/>
        </w:tabs>
        <w:spacing w:before="335" w:line="362" w:lineRule="auto"/>
        <w:jc w:val="both"/>
        <w:rPr>
          <w:b/>
          <w:sz w:val="32"/>
          <w:szCs w:val="32"/>
        </w:rPr>
      </w:pPr>
    </w:p>
    <w:p w14:paraId="38DD34EC" w14:textId="77777777" w:rsidR="00FC1F4E" w:rsidRDefault="00FC1F4E">
      <w:pPr>
        <w:widowControl/>
        <w:autoSpaceDE/>
        <w:autoSpaceDN/>
        <w:rPr>
          <w:b/>
          <w:sz w:val="32"/>
          <w:szCs w:val="32"/>
        </w:rPr>
      </w:pPr>
      <w:r>
        <w:rPr>
          <w:b/>
          <w:sz w:val="32"/>
          <w:szCs w:val="32"/>
        </w:rPr>
        <w:br w:type="page"/>
      </w:r>
    </w:p>
    <w:p w14:paraId="70C97E2F" w14:textId="4F2C6771" w:rsidR="00AD6D4C" w:rsidRDefault="00FC1F4E" w:rsidP="00AD6D4C">
      <w:pPr>
        <w:pStyle w:val="BodyText"/>
        <w:tabs>
          <w:tab w:val="left" w:pos="8010"/>
        </w:tabs>
        <w:spacing w:before="335" w:line="362" w:lineRule="auto"/>
        <w:jc w:val="both"/>
        <w:rPr>
          <w:b/>
          <w:sz w:val="32"/>
          <w:szCs w:val="32"/>
        </w:rPr>
      </w:pPr>
      <w:r>
        <w:rPr>
          <w:b/>
          <w:noProof/>
          <w:sz w:val="32"/>
          <w:szCs w:val="32"/>
        </w:rPr>
        <w:lastRenderedPageBreak/>
        <w:drawing>
          <wp:inline distT="0" distB="0" distL="0" distR="0" wp14:anchorId="09238948" wp14:editId="75892700">
            <wp:extent cx="5505450" cy="7772400"/>
            <wp:effectExtent l="0" t="0" r="0" b="0"/>
            <wp:docPr id="477989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5450" cy="7772400"/>
                    </a:xfrm>
                    <a:prstGeom prst="rect">
                      <a:avLst/>
                    </a:prstGeom>
                    <a:noFill/>
                    <a:ln>
                      <a:noFill/>
                    </a:ln>
                  </pic:spPr>
                </pic:pic>
              </a:graphicData>
            </a:graphic>
          </wp:inline>
        </w:drawing>
      </w:r>
    </w:p>
    <w:sectPr w:rsidR="00AD6D4C" w:rsidSect="006B42AD">
      <w:footerReference w:type="default" r:id="rId11"/>
      <w:pgSz w:w="11910" w:h="16840"/>
      <w:pgMar w:top="1440" w:right="1440" w:bottom="1440" w:left="1800"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6CC86" w14:textId="77777777" w:rsidR="00291189" w:rsidRDefault="00291189">
      <w:r>
        <w:separator/>
      </w:r>
    </w:p>
  </w:endnote>
  <w:endnote w:type="continuationSeparator" w:id="0">
    <w:p w14:paraId="3E25B0BB" w14:textId="77777777" w:rsidR="00291189" w:rsidRDefault="00291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3050E" w14:textId="77777777" w:rsidR="00D76658" w:rsidRDefault="00000000">
    <w:pPr>
      <w:pStyle w:val="Footer"/>
    </w:pPr>
    <w:r>
      <w:rPr>
        <w:noProof/>
      </w:rPr>
      <mc:AlternateContent>
        <mc:Choice Requires="wps">
          <w:drawing>
            <wp:anchor distT="0" distB="0" distL="114300" distR="114300" simplePos="0" relativeHeight="251636736" behindDoc="0" locked="0" layoutInCell="1" allowOverlap="1" wp14:anchorId="784A42CB" wp14:editId="3CF13BC2">
              <wp:simplePos x="0" y="0"/>
              <wp:positionH relativeFrom="margin">
                <wp:align>center</wp:align>
              </wp:positionH>
              <wp:positionV relativeFrom="paragraph">
                <wp:posOffset>1270</wp:posOffset>
              </wp:positionV>
              <wp:extent cx="182880" cy="1828800"/>
              <wp:effectExtent l="0" t="0" r="7620" b="14605"/>
              <wp:wrapNone/>
              <wp:docPr id="10" name="Text Box 10"/>
              <wp:cNvGraphicFramePr/>
              <a:graphic xmlns:a="http://schemas.openxmlformats.org/drawingml/2006/main">
                <a:graphicData uri="http://schemas.microsoft.com/office/word/2010/wordprocessingShape">
                  <wps:wsp>
                    <wps:cNvSpPr txBox="1"/>
                    <wps:spPr>
                      <a:xfrm>
                        <a:off x="0" y="0"/>
                        <a:ext cx="1828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6270EB" w14:textId="77777777" w:rsidR="00D76658"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84A42CB" id="_x0000_t202" coordsize="21600,21600" o:spt="202" path="m,l,21600r21600,l21600,xe">
              <v:stroke joinstyle="miter"/>
              <v:path gradientshapeok="t" o:connecttype="rect"/>
            </v:shapetype>
            <v:shape id="Text Box 10" o:spid="_x0000_s1026" type="#_x0000_t202" style="position:absolute;margin-left:0;margin-top:.1pt;width:14.4pt;height:2in;z-index:251636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" filled="f" stroked="f" strokeweight=".5pt">
              <v:textbox style="mso-fit-shape-to-text:t" inset="0,0,0,0">
                <w:txbxContent>
                  <w:p w14:paraId="506270EB" w14:textId="77777777" w:rsidR="00D76658"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6E08D"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4384" behindDoc="0" locked="0" layoutInCell="1" allowOverlap="1" wp14:anchorId="237F6B14" wp14:editId="7A95FE61">
              <wp:simplePos x="0" y="0"/>
              <wp:positionH relativeFrom="margin">
                <wp:align>center</wp:align>
              </wp:positionH>
              <wp:positionV relativeFrom="paragraph">
                <wp:posOffset>0</wp:posOffset>
              </wp:positionV>
              <wp:extent cx="274320" cy="1828800"/>
              <wp:effectExtent l="0" t="0" r="11430" b="14605"/>
              <wp:wrapNone/>
              <wp:docPr id="36" name="Text Box 36"/>
              <wp:cNvGraphicFramePr/>
              <a:graphic xmlns:a="http://schemas.openxmlformats.org/drawingml/2006/main">
                <a:graphicData uri="http://schemas.microsoft.com/office/word/2010/wordprocessingShape">
                  <wps:wsp>
                    <wps:cNvSpPr txBox="1"/>
                    <wps:spPr>
                      <a:xfrm>
                        <a:off x="0" y="0"/>
                        <a:ext cx="27432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C5B1D2" w14:textId="77777777" w:rsidR="00D76658" w:rsidRDefault="00000000">
                          <w:pPr>
                            <w:pStyle w:val="Footer"/>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37F6B14" id="_x0000_t202" coordsize="21600,21600" o:spt="202" path="m,l,21600r21600,l21600,xe">
              <v:stroke joinstyle="miter"/>
              <v:path gradientshapeok="t" o:connecttype="rect"/>
            </v:shapetype>
            <v:shape id="Text Box 36" o:spid="_x0000_s1027" type="#_x0000_t202" style="position:absolute;margin-left:0;margin-top:0;width:21.6pt;height:2in;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" filled="f" stroked="f" strokeweight=".5pt">
              <v:textbox style="mso-fit-shape-to-text:t" inset="0,0,0,0">
                <w:txbxContent>
                  <w:p w14:paraId="24C5B1D2" w14:textId="77777777" w:rsidR="00D76658" w:rsidRDefault="00000000">
                    <w:pPr>
                      <w:pStyle w:val="Footer"/>
                    </w:pPr>
                    <w:r>
                      <w:fldChar w:fldCharType="begin"/>
                    </w:r>
                    <w:r>
                      <w:instrText xml:space="preserve"> PAGE  \* MERGEFORMAT </w:instrText>
                    </w:r>
                    <w:r>
                      <w:fldChar w:fldCharType="separate"/>
                    </w:r>
                    <w:r>
                      <w:t>39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6CE25" w14:textId="77777777" w:rsidR="00291189" w:rsidRDefault="00291189">
      <w:r>
        <w:separator/>
      </w:r>
    </w:p>
  </w:footnote>
  <w:footnote w:type="continuationSeparator" w:id="0">
    <w:p w14:paraId="684AC565" w14:textId="77777777" w:rsidR="00291189" w:rsidRDefault="002911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numFmt w:val="bullet"/>
      <w:lvlText w:val="•"/>
      <w:lvlJc w:val="left"/>
      <w:pPr>
        <w:ind w:left="1399" w:hanging="180"/>
      </w:pPr>
      <w:rPr>
        <w:rFonts w:ascii="Times New Roman" w:eastAsia="Times New Roman" w:hAnsi="Times New Roman" w:cs="Times New Roman" w:hint="default"/>
        <w:b w:val="0"/>
        <w:bCs w:val="0"/>
        <w:i w:val="0"/>
        <w:iCs w:val="0"/>
        <w:spacing w:val="0"/>
        <w:w w:val="95"/>
        <w:sz w:val="21"/>
        <w:szCs w:val="21"/>
        <w:lang w:val="en-US" w:eastAsia="en-US" w:bidi="ar-SA"/>
      </w:rPr>
    </w:lvl>
    <w:lvl w:ilvl="1">
      <w:numFmt w:val="bullet"/>
      <w:lvlText w:val="•"/>
      <w:lvlJc w:val="left"/>
      <w:pPr>
        <w:ind w:left="2310" w:hanging="180"/>
      </w:pPr>
      <w:rPr>
        <w:rFonts w:hint="default"/>
        <w:lang w:val="en-US" w:eastAsia="en-US" w:bidi="ar-SA"/>
      </w:rPr>
    </w:lvl>
    <w:lvl w:ilvl="2">
      <w:numFmt w:val="bullet"/>
      <w:lvlText w:val="•"/>
      <w:lvlJc w:val="left"/>
      <w:pPr>
        <w:ind w:left="3220" w:hanging="180"/>
      </w:pPr>
      <w:rPr>
        <w:rFonts w:hint="default"/>
        <w:lang w:val="en-US" w:eastAsia="en-US" w:bidi="ar-SA"/>
      </w:rPr>
    </w:lvl>
    <w:lvl w:ilvl="3">
      <w:numFmt w:val="bullet"/>
      <w:lvlText w:val="•"/>
      <w:lvlJc w:val="left"/>
      <w:pPr>
        <w:ind w:left="4130" w:hanging="180"/>
      </w:pPr>
      <w:rPr>
        <w:rFonts w:hint="default"/>
        <w:lang w:val="en-US" w:eastAsia="en-US" w:bidi="ar-SA"/>
      </w:rPr>
    </w:lvl>
    <w:lvl w:ilvl="4">
      <w:numFmt w:val="bullet"/>
      <w:lvlText w:val="•"/>
      <w:lvlJc w:val="left"/>
      <w:pPr>
        <w:ind w:left="5040" w:hanging="180"/>
      </w:pPr>
      <w:rPr>
        <w:rFonts w:hint="default"/>
        <w:lang w:val="en-US" w:eastAsia="en-US" w:bidi="ar-SA"/>
      </w:rPr>
    </w:lvl>
    <w:lvl w:ilvl="5">
      <w:numFmt w:val="bullet"/>
      <w:lvlText w:val="•"/>
      <w:lvlJc w:val="left"/>
      <w:pPr>
        <w:ind w:left="5950" w:hanging="180"/>
      </w:pPr>
      <w:rPr>
        <w:rFonts w:hint="default"/>
        <w:lang w:val="en-US" w:eastAsia="en-US" w:bidi="ar-SA"/>
      </w:rPr>
    </w:lvl>
    <w:lvl w:ilvl="6">
      <w:numFmt w:val="bullet"/>
      <w:lvlText w:val="•"/>
      <w:lvlJc w:val="left"/>
      <w:pPr>
        <w:ind w:left="6860" w:hanging="180"/>
      </w:pPr>
      <w:rPr>
        <w:rFonts w:hint="default"/>
        <w:lang w:val="en-US" w:eastAsia="en-US" w:bidi="ar-SA"/>
      </w:rPr>
    </w:lvl>
    <w:lvl w:ilvl="7">
      <w:numFmt w:val="bullet"/>
      <w:lvlText w:val="•"/>
      <w:lvlJc w:val="left"/>
      <w:pPr>
        <w:ind w:left="777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 w15:restartNumberingAfterBreak="0">
    <w:nsid w:val="B5E306ED"/>
    <w:multiLevelType w:val="multilevel"/>
    <w:tmpl w:val="B5E306ED"/>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198" w:hanging="360"/>
      </w:pPr>
      <w:rPr>
        <w:rFonts w:hint="default"/>
        <w:lang w:val="en-US" w:eastAsia="en-US" w:bidi="ar-SA"/>
      </w:rPr>
    </w:lvl>
    <w:lvl w:ilvl="2">
      <w:numFmt w:val="bullet"/>
      <w:lvlText w:val="•"/>
      <w:lvlJc w:val="left"/>
      <w:pPr>
        <w:ind w:left="3017" w:hanging="360"/>
      </w:pPr>
      <w:rPr>
        <w:rFonts w:hint="default"/>
        <w:lang w:val="en-US" w:eastAsia="en-US" w:bidi="ar-SA"/>
      </w:rPr>
    </w:lvl>
    <w:lvl w:ilvl="3">
      <w:numFmt w:val="bullet"/>
      <w:lvlText w:val="•"/>
      <w:lvlJc w:val="left"/>
      <w:pPr>
        <w:ind w:left="3836" w:hanging="360"/>
      </w:pPr>
      <w:rPr>
        <w:rFonts w:hint="default"/>
        <w:lang w:val="en-US" w:eastAsia="en-US" w:bidi="ar-SA"/>
      </w:rPr>
    </w:lvl>
    <w:lvl w:ilvl="4">
      <w:numFmt w:val="bullet"/>
      <w:lvlText w:val="•"/>
      <w:lvlJc w:val="left"/>
      <w:pPr>
        <w:ind w:left="4655" w:hanging="360"/>
      </w:pPr>
      <w:rPr>
        <w:rFonts w:hint="default"/>
        <w:lang w:val="en-US" w:eastAsia="en-US" w:bidi="ar-SA"/>
      </w:rPr>
    </w:lvl>
    <w:lvl w:ilvl="5">
      <w:numFmt w:val="bullet"/>
      <w:lvlText w:val="•"/>
      <w:lvlJc w:val="left"/>
      <w:pPr>
        <w:ind w:left="5474" w:hanging="360"/>
      </w:pPr>
      <w:rPr>
        <w:rFonts w:hint="default"/>
        <w:lang w:val="en-US" w:eastAsia="en-US" w:bidi="ar-SA"/>
      </w:rPr>
    </w:lvl>
    <w:lvl w:ilvl="6">
      <w:numFmt w:val="bullet"/>
      <w:lvlText w:val="•"/>
      <w:lvlJc w:val="left"/>
      <w:pPr>
        <w:ind w:left="6293" w:hanging="360"/>
      </w:pPr>
      <w:rPr>
        <w:rFonts w:hint="default"/>
        <w:lang w:val="en-US" w:eastAsia="en-US" w:bidi="ar-SA"/>
      </w:rPr>
    </w:lvl>
    <w:lvl w:ilvl="7">
      <w:numFmt w:val="bullet"/>
      <w:lvlText w:val="•"/>
      <w:lvlJc w:val="left"/>
      <w:pPr>
        <w:ind w:left="7112" w:hanging="360"/>
      </w:pPr>
      <w:rPr>
        <w:rFonts w:hint="default"/>
        <w:lang w:val="en-US" w:eastAsia="en-US" w:bidi="ar-SA"/>
      </w:rPr>
    </w:lvl>
    <w:lvl w:ilvl="8">
      <w:numFmt w:val="bullet"/>
      <w:lvlText w:val="•"/>
      <w:lvlJc w:val="left"/>
      <w:pPr>
        <w:ind w:left="7931" w:hanging="360"/>
      </w:pPr>
      <w:rPr>
        <w:rFonts w:hint="default"/>
        <w:lang w:val="en-US" w:eastAsia="en-US" w:bidi="ar-SA"/>
      </w:rPr>
    </w:lvl>
  </w:abstractNum>
  <w:abstractNum w:abstractNumId="2" w15:restartNumberingAfterBreak="0">
    <w:nsid w:val="BF205925"/>
    <w:multiLevelType w:val="multilevel"/>
    <w:tmpl w:val="BF205925"/>
    <w:lvl w:ilvl="0">
      <w:start w:val="3"/>
      <w:numFmt w:val="decimal"/>
      <w:lvlText w:val="%1"/>
      <w:lvlJc w:val="left"/>
      <w:pPr>
        <w:ind w:left="1078" w:hanging="423"/>
      </w:pPr>
      <w:rPr>
        <w:rFonts w:hint="default"/>
        <w:lang w:val="en-US" w:eastAsia="en-US" w:bidi="ar-SA"/>
      </w:rPr>
    </w:lvl>
    <w:lvl w:ilvl="1">
      <w:start w:val="1"/>
      <w:numFmt w:val="decimal"/>
      <w:lvlText w:val="%1.%2"/>
      <w:lvlJc w:val="left"/>
      <w:pPr>
        <w:ind w:left="1078"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289"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27" w:hanging="360"/>
      </w:pPr>
      <w:rPr>
        <w:rFonts w:hint="default"/>
        <w:lang w:val="en-US" w:eastAsia="en-US" w:bidi="ar-SA"/>
      </w:rPr>
    </w:lvl>
    <w:lvl w:ilvl="5">
      <w:numFmt w:val="bullet"/>
      <w:lvlText w:val="•"/>
      <w:lvlJc w:val="left"/>
      <w:pPr>
        <w:ind w:left="4450" w:hanging="360"/>
      </w:pPr>
      <w:rPr>
        <w:rFonts w:hint="default"/>
        <w:lang w:val="en-US" w:eastAsia="en-US" w:bidi="ar-SA"/>
      </w:rPr>
    </w:lvl>
    <w:lvl w:ilvl="6">
      <w:numFmt w:val="bullet"/>
      <w:lvlText w:val="•"/>
      <w:lvlJc w:val="left"/>
      <w:pPr>
        <w:ind w:left="5474" w:hanging="360"/>
      </w:pPr>
      <w:rPr>
        <w:rFonts w:hint="default"/>
        <w:lang w:val="en-US" w:eastAsia="en-US" w:bidi="ar-SA"/>
      </w:rPr>
    </w:lvl>
    <w:lvl w:ilvl="7">
      <w:numFmt w:val="bullet"/>
      <w:lvlText w:val="•"/>
      <w:lvlJc w:val="left"/>
      <w:pPr>
        <w:ind w:left="6498" w:hanging="360"/>
      </w:pPr>
      <w:rPr>
        <w:rFonts w:hint="default"/>
        <w:lang w:val="en-US" w:eastAsia="en-US" w:bidi="ar-SA"/>
      </w:rPr>
    </w:lvl>
    <w:lvl w:ilvl="8">
      <w:numFmt w:val="bullet"/>
      <w:lvlText w:val="•"/>
      <w:lvlJc w:val="left"/>
      <w:pPr>
        <w:ind w:left="7521" w:hanging="360"/>
      </w:pPr>
      <w:rPr>
        <w:rFonts w:hint="default"/>
        <w:lang w:val="en-US" w:eastAsia="en-US" w:bidi="ar-SA"/>
      </w:rPr>
    </w:lvl>
  </w:abstractNum>
  <w:abstractNum w:abstractNumId="3" w15:restartNumberingAfterBreak="0">
    <w:nsid w:val="C31A16EE"/>
    <w:multiLevelType w:val="multilevel"/>
    <w:tmpl w:val="C31A16EE"/>
    <w:lvl w:ilvl="0">
      <w:start w:val="9"/>
      <w:numFmt w:val="decimal"/>
      <w:lvlText w:val="%1."/>
      <w:lvlJc w:val="left"/>
      <w:rPr>
        <w:rFonts w:hint="default"/>
        <w:b/>
        <w:bCs/>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4" w15:restartNumberingAfterBreak="0">
    <w:nsid w:val="C8879AEF"/>
    <w:multiLevelType w:val="multilevel"/>
    <w:tmpl w:val="C8879AEF"/>
    <w:lvl w:ilvl="0">
      <w:start w:val="9"/>
      <w:numFmt w:val="decimal"/>
      <w:lvlText w:val="%1"/>
      <w:lvlJc w:val="left"/>
      <w:pPr>
        <w:ind w:left="981" w:hanging="420"/>
      </w:pPr>
      <w:rPr>
        <w:rFonts w:hint="default"/>
        <w:lang w:val="en-US" w:eastAsia="en-US" w:bidi="ar-SA"/>
      </w:rPr>
    </w:lvl>
    <w:lvl w:ilvl="1">
      <w:start w:val="1"/>
      <w:numFmt w:val="decimal"/>
      <w:lvlText w:val="%1.%2"/>
      <w:lvlJc w:val="left"/>
      <w:pPr>
        <w:ind w:left="981" w:hanging="420"/>
      </w:pPr>
      <w:rPr>
        <w:rFonts w:hint="default"/>
        <w:spacing w:val="-1"/>
        <w:w w:val="100"/>
        <w:lang w:val="en-US" w:eastAsia="en-US" w:bidi="ar-SA"/>
      </w:rPr>
    </w:lvl>
    <w:lvl w:ilvl="2">
      <w:start w:val="1"/>
      <w:numFmt w:val="decimal"/>
      <w:lvlText w:val="%3."/>
      <w:lvlJc w:val="left"/>
      <w:pPr>
        <w:ind w:left="1312"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3">
      <w:numFmt w:val="bullet"/>
      <w:lvlText w:val="•"/>
      <w:lvlJc w:val="left"/>
      <w:pPr>
        <w:ind w:left="3360" w:hanging="240"/>
      </w:pPr>
      <w:rPr>
        <w:rFonts w:hint="default"/>
        <w:lang w:val="en-US" w:eastAsia="en-US" w:bidi="ar-SA"/>
      </w:rPr>
    </w:lvl>
    <w:lvl w:ilvl="4">
      <w:numFmt w:val="bullet"/>
      <w:lvlText w:val="•"/>
      <w:lvlJc w:val="left"/>
      <w:pPr>
        <w:ind w:left="4380" w:hanging="240"/>
      </w:pPr>
      <w:rPr>
        <w:rFonts w:hint="default"/>
        <w:lang w:val="en-US" w:eastAsia="en-US" w:bidi="ar-SA"/>
      </w:rPr>
    </w:lvl>
    <w:lvl w:ilvl="5">
      <w:numFmt w:val="bullet"/>
      <w:lvlText w:val="•"/>
      <w:lvlJc w:val="left"/>
      <w:pPr>
        <w:ind w:left="5400" w:hanging="240"/>
      </w:pPr>
      <w:rPr>
        <w:rFonts w:hint="default"/>
        <w:lang w:val="en-US" w:eastAsia="en-US" w:bidi="ar-SA"/>
      </w:rPr>
    </w:lvl>
    <w:lvl w:ilvl="6">
      <w:numFmt w:val="bullet"/>
      <w:lvlText w:val="•"/>
      <w:lvlJc w:val="left"/>
      <w:pPr>
        <w:ind w:left="6420" w:hanging="240"/>
      </w:pPr>
      <w:rPr>
        <w:rFonts w:hint="default"/>
        <w:lang w:val="en-US" w:eastAsia="en-US" w:bidi="ar-SA"/>
      </w:rPr>
    </w:lvl>
    <w:lvl w:ilvl="7">
      <w:numFmt w:val="bullet"/>
      <w:lvlText w:val="•"/>
      <w:lvlJc w:val="left"/>
      <w:pPr>
        <w:ind w:left="7440" w:hanging="240"/>
      </w:pPr>
      <w:rPr>
        <w:rFonts w:hint="default"/>
        <w:lang w:val="en-US" w:eastAsia="en-US" w:bidi="ar-SA"/>
      </w:rPr>
    </w:lvl>
    <w:lvl w:ilvl="8">
      <w:numFmt w:val="bullet"/>
      <w:lvlText w:val="•"/>
      <w:lvlJc w:val="left"/>
      <w:pPr>
        <w:ind w:left="8460" w:hanging="240"/>
      </w:pPr>
      <w:rPr>
        <w:rFonts w:hint="default"/>
        <w:lang w:val="en-US" w:eastAsia="en-US" w:bidi="ar-SA"/>
      </w:rPr>
    </w:lvl>
  </w:abstractNum>
  <w:abstractNum w:abstractNumId="5" w15:restartNumberingAfterBreak="0">
    <w:nsid w:val="CF092B84"/>
    <w:multiLevelType w:val="multilevel"/>
    <w:tmpl w:val="CF092B84"/>
    <w:lvl w:ilvl="0">
      <w:start w:val="1"/>
      <w:numFmt w:val="decimal"/>
      <w:lvlText w:val="%1."/>
      <w:lvlJc w:val="left"/>
      <w:pPr>
        <w:ind w:left="895" w:hanging="240"/>
      </w:pPr>
      <w:rPr>
        <w:rFonts w:hint="default"/>
        <w:spacing w:val="0"/>
        <w:w w:val="100"/>
        <w:lang w:val="en-US" w:eastAsia="en-US" w:bidi="ar-SA"/>
      </w:rPr>
    </w:lvl>
    <w:lvl w:ilvl="1">
      <w:numFmt w:val="bullet"/>
      <w:lvlText w:val="•"/>
      <w:lvlJc w:val="left"/>
      <w:pPr>
        <w:ind w:left="1766" w:hanging="240"/>
      </w:pPr>
      <w:rPr>
        <w:rFonts w:hint="default"/>
        <w:lang w:val="en-US" w:eastAsia="en-US" w:bidi="ar-SA"/>
      </w:rPr>
    </w:lvl>
    <w:lvl w:ilvl="2">
      <w:numFmt w:val="bullet"/>
      <w:lvlText w:val="•"/>
      <w:lvlJc w:val="left"/>
      <w:pPr>
        <w:ind w:left="2633" w:hanging="240"/>
      </w:pPr>
      <w:rPr>
        <w:rFonts w:hint="default"/>
        <w:lang w:val="en-US" w:eastAsia="en-US" w:bidi="ar-SA"/>
      </w:rPr>
    </w:lvl>
    <w:lvl w:ilvl="3">
      <w:numFmt w:val="bullet"/>
      <w:lvlText w:val="•"/>
      <w:lvlJc w:val="left"/>
      <w:pPr>
        <w:ind w:left="3500" w:hanging="240"/>
      </w:pPr>
      <w:rPr>
        <w:rFonts w:hint="default"/>
        <w:lang w:val="en-US" w:eastAsia="en-US" w:bidi="ar-SA"/>
      </w:rPr>
    </w:lvl>
    <w:lvl w:ilvl="4">
      <w:numFmt w:val="bullet"/>
      <w:lvlText w:val="•"/>
      <w:lvlJc w:val="left"/>
      <w:pPr>
        <w:ind w:left="4367" w:hanging="240"/>
      </w:pPr>
      <w:rPr>
        <w:rFonts w:hint="default"/>
        <w:lang w:val="en-US" w:eastAsia="en-US" w:bidi="ar-SA"/>
      </w:rPr>
    </w:lvl>
    <w:lvl w:ilvl="5">
      <w:numFmt w:val="bullet"/>
      <w:lvlText w:val="•"/>
      <w:lvlJc w:val="left"/>
      <w:pPr>
        <w:ind w:left="5234" w:hanging="240"/>
      </w:pPr>
      <w:rPr>
        <w:rFonts w:hint="default"/>
        <w:lang w:val="en-US" w:eastAsia="en-US" w:bidi="ar-SA"/>
      </w:rPr>
    </w:lvl>
    <w:lvl w:ilvl="6">
      <w:numFmt w:val="bullet"/>
      <w:lvlText w:val="•"/>
      <w:lvlJc w:val="left"/>
      <w:pPr>
        <w:ind w:left="6101" w:hanging="240"/>
      </w:pPr>
      <w:rPr>
        <w:rFonts w:hint="default"/>
        <w:lang w:val="en-US" w:eastAsia="en-US" w:bidi="ar-SA"/>
      </w:rPr>
    </w:lvl>
    <w:lvl w:ilvl="7">
      <w:numFmt w:val="bullet"/>
      <w:lvlText w:val="•"/>
      <w:lvlJc w:val="left"/>
      <w:pPr>
        <w:ind w:left="6968" w:hanging="240"/>
      </w:pPr>
      <w:rPr>
        <w:rFonts w:hint="default"/>
        <w:lang w:val="en-US" w:eastAsia="en-US" w:bidi="ar-SA"/>
      </w:rPr>
    </w:lvl>
    <w:lvl w:ilvl="8">
      <w:numFmt w:val="bullet"/>
      <w:lvlText w:val="•"/>
      <w:lvlJc w:val="left"/>
      <w:pPr>
        <w:ind w:left="7835" w:hanging="240"/>
      </w:pPr>
      <w:rPr>
        <w:rFonts w:hint="default"/>
        <w:lang w:val="en-US" w:eastAsia="en-US" w:bidi="ar-SA"/>
      </w:rPr>
    </w:lvl>
  </w:abstractNum>
  <w:abstractNum w:abstractNumId="6" w15:restartNumberingAfterBreak="0">
    <w:nsid w:val="D6958308"/>
    <w:multiLevelType w:val="multilevel"/>
    <w:tmpl w:val="D6958308"/>
    <w:lvl w:ilvl="0">
      <w:start w:val="1"/>
      <w:numFmt w:val="decimal"/>
      <w:suff w:val="space"/>
      <w:lvlText w:val="%1"/>
      <w:lvlJc w:val="left"/>
      <w:pPr>
        <w:ind w:left="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7" w15:restartNumberingAfterBreak="0">
    <w:nsid w:val="DCBA6B53"/>
    <w:multiLevelType w:val="multilevel"/>
    <w:tmpl w:val="DCBA6B53"/>
    <w:lvl w:ilvl="0">
      <w:start w:val="1"/>
      <w:numFmt w:val="decimal"/>
      <w:lvlText w:val="[%1]"/>
      <w:lvlJc w:val="left"/>
      <w:pPr>
        <w:ind w:left="2025"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868" w:hanging="363"/>
      </w:pPr>
      <w:rPr>
        <w:rFonts w:hint="default"/>
        <w:lang w:val="en-US" w:eastAsia="en-US" w:bidi="ar-SA"/>
      </w:rPr>
    </w:lvl>
    <w:lvl w:ilvl="2">
      <w:numFmt w:val="bullet"/>
      <w:lvlText w:val="•"/>
      <w:lvlJc w:val="left"/>
      <w:pPr>
        <w:ind w:left="3716" w:hanging="363"/>
      </w:pPr>
      <w:rPr>
        <w:rFonts w:hint="default"/>
        <w:lang w:val="en-US" w:eastAsia="en-US" w:bidi="ar-SA"/>
      </w:rPr>
    </w:lvl>
    <w:lvl w:ilvl="3">
      <w:numFmt w:val="bullet"/>
      <w:lvlText w:val="•"/>
      <w:lvlJc w:val="left"/>
      <w:pPr>
        <w:ind w:left="4564" w:hanging="363"/>
      </w:pPr>
      <w:rPr>
        <w:rFonts w:hint="default"/>
        <w:lang w:val="en-US" w:eastAsia="en-US" w:bidi="ar-SA"/>
      </w:rPr>
    </w:lvl>
    <w:lvl w:ilvl="4">
      <w:numFmt w:val="bullet"/>
      <w:lvlText w:val="•"/>
      <w:lvlJc w:val="left"/>
      <w:pPr>
        <w:ind w:left="5412" w:hanging="363"/>
      </w:pPr>
      <w:rPr>
        <w:rFonts w:hint="default"/>
        <w:lang w:val="en-US" w:eastAsia="en-US" w:bidi="ar-SA"/>
      </w:rPr>
    </w:lvl>
    <w:lvl w:ilvl="5">
      <w:numFmt w:val="bullet"/>
      <w:lvlText w:val="•"/>
      <w:lvlJc w:val="left"/>
      <w:pPr>
        <w:ind w:left="6260" w:hanging="363"/>
      </w:pPr>
      <w:rPr>
        <w:rFonts w:hint="default"/>
        <w:lang w:val="en-US" w:eastAsia="en-US" w:bidi="ar-SA"/>
      </w:rPr>
    </w:lvl>
    <w:lvl w:ilvl="6">
      <w:numFmt w:val="bullet"/>
      <w:lvlText w:val="•"/>
      <w:lvlJc w:val="left"/>
      <w:pPr>
        <w:ind w:left="7108" w:hanging="363"/>
      </w:pPr>
      <w:rPr>
        <w:rFonts w:hint="default"/>
        <w:lang w:val="en-US" w:eastAsia="en-US" w:bidi="ar-SA"/>
      </w:rPr>
    </w:lvl>
    <w:lvl w:ilvl="7">
      <w:numFmt w:val="bullet"/>
      <w:lvlText w:val="•"/>
      <w:lvlJc w:val="left"/>
      <w:pPr>
        <w:ind w:left="7956" w:hanging="363"/>
      </w:pPr>
      <w:rPr>
        <w:rFonts w:hint="default"/>
        <w:lang w:val="en-US" w:eastAsia="en-US" w:bidi="ar-SA"/>
      </w:rPr>
    </w:lvl>
    <w:lvl w:ilvl="8">
      <w:numFmt w:val="bullet"/>
      <w:lvlText w:val="•"/>
      <w:lvlJc w:val="left"/>
      <w:pPr>
        <w:ind w:left="8804" w:hanging="363"/>
      </w:pPr>
      <w:rPr>
        <w:rFonts w:hint="default"/>
        <w:lang w:val="en-US" w:eastAsia="en-US" w:bidi="ar-SA"/>
      </w:rPr>
    </w:lvl>
  </w:abstractNum>
  <w:abstractNum w:abstractNumId="8" w15:restartNumberingAfterBreak="0">
    <w:nsid w:val="F4B5D9F5"/>
    <w:multiLevelType w:val="multilevel"/>
    <w:tmpl w:val="F4B5D9F5"/>
    <w:lvl w:ilvl="0">
      <w:start w:val="2"/>
      <w:numFmt w:val="decimal"/>
      <w:lvlText w:val="%1."/>
      <w:lvlJc w:val="left"/>
      <w:pPr>
        <w:ind w:left="1310" w:hanging="23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9" w15:restartNumberingAfterBreak="0">
    <w:nsid w:val="0053208E"/>
    <w:multiLevelType w:val="multilevel"/>
    <w:tmpl w:val="0053208E"/>
    <w:lvl w:ilvl="0">
      <w:start w:val="1"/>
      <w:numFmt w:val="decimal"/>
      <w:lvlText w:val="%1"/>
      <w:lvlJc w:val="left"/>
      <w:pPr>
        <w:ind w:left="1078" w:hanging="423"/>
      </w:pPr>
      <w:rPr>
        <w:rFonts w:hint="default"/>
        <w:lang w:val="en-US" w:eastAsia="en-US" w:bidi="ar-SA"/>
      </w:rPr>
    </w:lvl>
    <w:lvl w:ilvl="1">
      <w:start w:val="1"/>
      <w:numFmt w:val="decimal"/>
      <w:lvlText w:val="%1.%2"/>
      <w:lvlJc w:val="left"/>
      <w:pPr>
        <w:ind w:left="1078"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59" w:hanging="543"/>
      </w:pPr>
      <w:rPr>
        <w:rFonts w:hint="default"/>
        <w:lang w:val="en-US" w:eastAsia="en-US" w:bidi="ar-SA"/>
      </w:rPr>
    </w:lvl>
    <w:lvl w:ilvl="4">
      <w:numFmt w:val="bullet"/>
      <w:lvlText w:val="•"/>
      <w:lvlJc w:val="left"/>
      <w:pPr>
        <w:ind w:left="3989" w:hanging="543"/>
      </w:pPr>
      <w:rPr>
        <w:rFonts w:hint="default"/>
        <w:lang w:val="en-US" w:eastAsia="en-US" w:bidi="ar-SA"/>
      </w:rPr>
    </w:lvl>
    <w:lvl w:ilvl="5">
      <w:numFmt w:val="bullet"/>
      <w:lvlText w:val="•"/>
      <w:lvlJc w:val="left"/>
      <w:pPr>
        <w:ind w:left="4919" w:hanging="543"/>
      </w:pPr>
      <w:rPr>
        <w:rFonts w:hint="default"/>
        <w:lang w:val="en-US" w:eastAsia="en-US" w:bidi="ar-SA"/>
      </w:rPr>
    </w:lvl>
    <w:lvl w:ilvl="6">
      <w:numFmt w:val="bullet"/>
      <w:lvlText w:val="•"/>
      <w:lvlJc w:val="left"/>
      <w:pPr>
        <w:ind w:left="5849" w:hanging="543"/>
      </w:pPr>
      <w:rPr>
        <w:rFonts w:hint="default"/>
        <w:lang w:val="en-US" w:eastAsia="en-US" w:bidi="ar-SA"/>
      </w:rPr>
    </w:lvl>
    <w:lvl w:ilvl="7">
      <w:numFmt w:val="bullet"/>
      <w:lvlText w:val="•"/>
      <w:lvlJc w:val="left"/>
      <w:pPr>
        <w:ind w:left="6779" w:hanging="543"/>
      </w:pPr>
      <w:rPr>
        <w:rFonts w:hint="default"/>
        <w:lang w:val="en-US" w:eastAsia="en-US" w:bidi="ar-SA"/>
      </w:rPr>
    </w:lvl>
    <w:lvl w:ilvl="8">
      <w:numFmt w:val="bullet"/>
      <w:lvlText w:val="•"/>
      <w:lvlJc w:val="left"/>
      <w:pPr>
        <w:ind w:left="7709" w:hanging="543"/>
      </w:pPr>
      <w:rPr>
        <w:rFonts w:hint="default"/>
        <w:lang w:val="en-US" w:eastAsia="en-US" w:bidi="ar-SA"/>
      </w:rPr>
    </w:lvl>
  </w:abstractNum>
  <w:abstractNum w:abstractNumId="10" w15:restartNumberingAfterBreak="0">
    <w:nsid w:val="022451FF"/>
    <w:multiLevelType w:val="hybridMultilevel"/>
    <w:tmpl w:val="FB3495B4"/>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1" w15:restartNumberingAfterBreak="0">
    <w:nsid w:val="0248C179"/>
    <w:multiLevelType w:val="multilevel"/>
    <w:tmpl w:val="0248C179"/>
    <w:lvl w:ilvl="0">
      <w:start w:val="5"/>
      <w:numFmt w:val="decimal"/>
      <w:lvlText w:val="%1"/>
      <w:lvlJc w:val="left"/>
      <w:pPr>
        <w:ind w:left="1058" w:hanging="404"/>
      </w:pPr>
      <w:rPr>
        <w:rFonts w:hint="default"/>
        <w:lang w:val="en-US" w:eastAsia="en-US" w:bidi="ar-SA"/>
      </w:rPr>
    </w:lvl>
    <w:lvl w:ilvl="1">
      <w:start w:val="1"/>
      <w:numFmt w:val="decimal"/>
      <w:lvlText w:val="%1.%2"/>
      <w:lvlJc w:val="left"/>
      <w:pPr>
        <w:ind w:left="1058" w:hanging="404"/>
      </w:pPr>
      <w:rPr>
        <w:rFonts w:ascii="Times New Roman" w:eastAsia="Times New Roman" w:hAnsi="Times New Roman" w:cs="Times New Roman" w:hint="default"/>
        <w:b/>
        <w:bCs/>
        <w:i w:val="0"/>
        <w:iCs w:val="0"/>
        <w:spacing w:val="-5"/>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66" w:hanging="543"/>
      </w:pPr>
      <w:rPr>
        <w:rFonts w:hint="default"/>
        <w:lang w:val="en-US" w:eastAsia="en-US" w:bidi="ar-SA"/>
      </w:rPr>
    </w:lvl>
    <w:lvl w:ilvl="4">
      <w:numFmt w:val="bullet"/>
      <w:lvlText w:val="•"/>
      <w:lvlJc w:val="left"/>
      <w:pPr>
        <w:ind w:left="4300" w:hanging="543"/>
      </w:pPr>
      <w:rPr>
        <w:rFonts w:hint="default"/>
        <w:lang w:val="en-US" w:eastAsia="en-US" w:bidi="ar-SA"/>
      </w:rPr>
    </w:lvl>
    <w:lvl w:ilvl="5">
      <w:numFmt w:val="bullet"/>
      <w:lvlText w:val="•"/>
      <w:lvlJc w:val="left"/>
      <w:pPr>
        <w:ind w:left="5333" w:hanging="543"/>
      </w:pPr>
      <w:rPr>
        <w:rFonts w:hint="default"/>
        <w:lang w:val="en-US" w:eastAsia="en-US" w:bidi="ar-SA"/>
      </w:rPr>
    </w:lvl>
    <w:lvl w:ilvl="6">
      <w:numFmt w:val="bullet"/>
      <w:lvlText w:val="•"/>
      <w:lvlJc w:val="left"/>
      <w:pPr>
        <w:ind w:left="6366" w:hanging="543"/>
      </w:pPr>
      <w:rPr>
        <w:rFonts w:hint="default"/>
        <w:lang w:val="en-US" w:eastAsia="en-US" w:bidi="ar-SA"/>
      </w:rPr>
    </w:lvl>
    <w:lvl w:ilvl="7">
      <w:numFmt w:val="bullet"/>
      <w:lvlText w:val="•"/>
      <w:lvlJc w:val="left"/>
      <w:pPr>
        <w:ind w:left="7400" w:hanging="543"/>
      </w:pPr>
      <w:rPr>
        <w:rFonts w:hint="default"/>
        <w:lang w:val="en-US" w:eastAsia="en-US" w:bidi="ar-SA"/>
      </w:rPr>
    </w:lvl>
    <w:lvl w:ilvl="8">
      <w:numFmt w:val="bullet"/>
      <w:lvlText w:val="•"/>
      <w:lvlJc w:val="left"/>
      <w:pPr>
        <w:ind w:left="8433" w:hanging="543"/>
      </w:pPr>
      <w:rPr>
        <w:rFonts w:hint="default"/>
        <w:lang w:val="en-US" w:eastAsia="en-US" w:bidi="ar-SA"/>
      </w:rPr>
    </w:lvl>
  </w:abstractNum>
  <w:abstractNum w:abstractNumId="12" w15:restartNumberingAfterBreak="0">
    <w:nsid w:val="03D62ECE"/>
    <w:multiLevelType w:val="multilevel"/>
    <w:tmpl w:val="03D62ECE"/>
    <w:lvl w:ilvl="0">
      <w:start w:val="4"/>
      <w:numFmt w:val="decimal"/>
      <w:lvlText w:val="%1"/>
      <w:lvlJc w:val="left"/>
      <w:pPr>
        <w:ind w:left="1197" w:hanging="542"/>
      </w:pPr>
      <w:rPr>
        <w:rFonts w:hint="default"/>
        <w:lang w:val="en-US" w:eastAsia="en-US" w:bidi="ar-SA"/>
      </w:rPr>
    </w:lvl>
    <w:lvl w:ilvl="1">
      <w:start w:val="1"/>
      <w:numFmt w:val="decimal"/>
      <w:lvlText w:val="%1.%2"/>
      <w:lvlJc w:val="left"/>
      <w:pPr>
        <w:ind w:left="1197" w:hanging="542"/>
      </w:pPr>
      <w:rPr>
        <w:rFonts w:hint="default"/>
        <w:lang w:val="en-US" w:eastAsia="en-US" w:bidi="ar-SA"/>
      </w:rPr>
    </w:lvl>
    <w:lvl w:ilvl="2">
      <w:start w:val="1"/>
      <w:numFmt w:val="decimal"/>
      <w:lvlText w:val="%1.%2.%3"/>
      <w:lvlJc w:val="left"/>
      <w:pPr>
        <w:ind w:left="1197"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90" w:hanging="542"/>
      </w:pPr>
      <w:rPr>
        <w:rFonts w:hint="default"/>
        <w:lang w:val="en-US" w:eastAsia="en-US" w:bidi="ar-SA"/>
      </w:rPr>
    </w:lvl>
    <w:lvl w:ilvl="4">
      <w:numFmt w:val="bullet"/>
      <w:lvlText w:val="•"/>
      <w:lvlJc w:val="left"/>
      <w:pPr>
        <w:ind w:left="4920" w:hanging="542"/>
      </w:pPr>
      <w:rPr>
        <w:rFonts w:hint="default"/>
        <w:lang w:val="en-US" w:eastAsia="en-US" w:bidi="ar-SA"/>
      </w:rPr>
    </w:lvl>
    <w:lvl w:ilvl="5">
      <w:numFmt w:val="bullet"/>
      <w:lvlText w:val="•"/>
      <w:lvlJc w:val="left"/>
      <w:pPr>
        <w:ind w:left="5850" w:hanging="542"/>
      </w:pPr>
      <w:rPr>
        <w:rFonts w:hint="default"/>
        <w:lang w:val="en-US" w:eastAsia="en-US" w:bidi="ar-SA"/>
      </w:rPr>
    </w:lvl>
    <w:lvl w:ilvl="6">
      <w:numFmt w:val="bullet"/>
      <w:lvlText w:val="•"/>
      <w:lvlJc w:val="left"/>
      <w:pPr>
        <w:ind w:left="6780" w:hanging="542"/>
      </w:pPr>
      <w:rPr>
        <w:rFonts w:hint="default"/>
        <w:lang w:val="en-US" w:eastAsia="en-US" w:bidi="ar-SA"/>
      </w:rPr>
    </w:lvl>
    <w:lvl w:ilvl="7">
      <w:numFmt w:val="bullet"/>
      <w:lvlText w:val="•"/>
      <w:lvlJc w:val="left"/>
      <w:pPr>
        <w:ind w:left="7710" w:hanging="542"/>
      </w:pPr>
      <w:rPr>
        <w:rFonts w:hint="default"/>
        <w:lang w:val="en-US" w:eastAsia="en-US" w:bidi="ar-SA"/>
      </w:rPr>
    </w:lvl>
    <w:lvl w:ilvl="8">
      <w:numFmt w:val="bullet"/>
      <w:lvlText w:val="•"/>
      <w:lvlJc w:val="left"/>
      <w:pPr>
        <w:ind w:left="8640" w:hanging="542"/>
      </w:pPr>
      <w:rPr>
        <w:rFonts w:hint="default"/>
        <w:lang w:val="en-US" w:eastAsia="en-US" w:bidi="ar-SA"/>
      </w:rPr>
    </w:lvl>
  </w:abstractNum>
  <w:abstractNum w:abstractNumId="13" w15:restartNumberingAfterBreak="0">
    <w:nsid w:val="0D1A48EE"/>
    <w:multiLevelType w:val="hybridMultilevel"/>
    <w:tmpl w:val="196C917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4" w15:restartNumberingAfterBreak="0">
    <w:nsid w:val="116926CA"/>
    <w:multiLevelType w:val="hybridMultilevel"/>
    <w:tmpl w:val="9BE62EEE"/>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5" w15:restartNumberingAfterBreak="0">
    <w:nsid w:val="14715AD0"/>
    <w:multiLevelType w:val="hybridMultilevel"/>
    <w:tmpl w:val="4E16F5A2"/>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6" w15:restartNumberingAfterBreak="0">
    <w:nsid w:val="15DC5351"/>
    <w:multiLevelType w:val="hybridMultilevel"/>
    <w:tmpl w:val="8B9EAC62"/>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7" w15:restartNumberingAfterBreak="0">
    <w:nsid w:val="166E1C53"/>
    <w:multiLevelType w:val="hybridMultilevel"/>
    <w:tmpl w:val="23AE102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8" w15:restartNumberingAfterBreak="0">
    <w:nsid w:val="1C563E0E"/>
    <w:multiLevelType w:val="hybridMultilevel"/>
    <w:tmpl w:val="E952700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9" w15:restartNumberingAfterBreak="0">
    <w:nsid w:val="224A1B84"/>
    <w:multiLevelType w:val="hybridMultilevel"/>
    <w:tmpl w:val="AF7CADE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0" w15:restartNumberingAfterBreak="0">
    <w:nsid w:val="2470EC97"/>
    <w:multiLevelType w:val="multilevel"/>
    <w:tmpl w:val="2470EC97"/>
    <w:lvl w:ilvl="0">
      <w:start w:val="4"/>
      <w:numFmt w:val="decimal"/>
      <w:lvlText w:val="%1."/>
      <w:lvlJc w:val="left"/>
      <w:pPr>
        <w:ind w:left="131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00" w:hanging="140"/>
      </w:pPr>
      <w:rPr>
        <w:rFonts w:hint="default"/>
        <w:lang w:val="en-US" w:eastAsia="en-US" w:bidi="ar-SA"/>
      </w:rPr>
    </w:lvl>
    <w:lvl w:ilvl="3">
      <w:numFmt w:val="bullet"/>
      <w:lvlText w:val="•"/>
      <w:lvlJc w:val="left"/>
      <w:pPr>
        <w:ind w:left="1560" w:hanging="140"/>
      </w:pPr>
      <w:rPr>
        <w:rFonts w:hint="default"/>
        <w:lang w:val="en-US" w:eastAsia="en-US" w:bidi="ar-SA"/>
      </w:rPr>
    </w:lvl>
    <w:lvl w:ilvl="4">
      <w:numFmt w:val="bullet"/>
      <w:lvlText w:val="•"/>
      <w:lvlJc w:val="left"/>
      <w:pPr>
        <w:ind w:left="2837" w:hanging="140"/>
      </w:pPr>
      <w:rPr>
        <w:rFonts w:hint="default"/>
        <w:lang w:val="en-US" w:eastAsia="en-US" w:bidi="ar-SA"/>
      </w:rPr>
    </w:lvl>
    <w:lvl w:ilvl="5">
      <w:numFmt w:val="bullet"/>
      <w:lvlText w:val="•"/>
      <w:lvlJc w:val="left"/>
      <w:pPr>
        <w:ind w:left="4114" w:hanging="140"/>
      </w:pPr>
      <w:rPr>
        <w:rFonts w:hint="default"/>
        <w:lang w:val="en-US" w:eastAsia="en-US" w:bidi="ar-SA"/>
      </w:rPr>
    </w:lvl>
    <w:lvl w:ilvl="6">
      <w:numFmt w:val="bullet"/>
      <w:lvlText w:val="•"/>
      <w:lvlJc w:val="left"/>
      <w:pPr>
        <w:ind w:left="5391" w:hanging="140"/>
      </w:pPr>
      <w:rPr>
        <w:rFonts w:hint="default"/>
        <w:lang w:val="en-US" w:eastAsia="en-US" w:bidi="ar-SA"/>
      </w:rPr>
    </w:lvl>
    <w:lvl w:ilvl="7">
      <w:numFmt w:val="bullet"/>
      <w:lvlText w:val="•"/>
      <w:lvlJc w:val="left"/>
      <w:pPr>
        <w:ind w:left="6668" w:hanging="140"/>
      </w:pPr>
      <w:rPr>
        <w:rFonts w:hint="default"/>
        <w:lang w:val="en-US" w:eastAsia="en-US" w:bidi="ar-SA"/>
      </w:rPr>
    </w:lvl>
    <w:lvl w:ilvl="8">
      <w:numFmt w:val="bullet"/>
      <w:lvlText w:val="•"/>
      <w:lvlJc w:val="left"/>
      <w:pPr>
        <w:ind w:left="7945" w:hanging="140"/>
      </w:pPr>
      <w:rPr>
        <w:rFonts w:hint="default"/>
        <w:lang w:val="en-US" w:eastAsia="en-US" w:bidi="ar-SA"/>
      </w:rPr>
    </w:lvl>
  </w:abstractNum>
  <w:abstractNum w:abstractNumId="21" w15:restartNumberingAfterBreak="0">
    <w:nsid w:val="25B654F3"/>
    <w:multiLevelType w:val="multilevel"/>
    <w:tmpl w:val="25B654F3"/>
    <w:lvl w:ilvl="0">
      <w:start w:val="4"/>
      <w:numFmt w:val="decimal"/>
      <w:lvlText w:val="%1"/>
      <w:lvlJc w:val="left"/>
      <w:pPr>
        <w:ind w:left="1077" w:hanging="423"/>
      </w:pPr>
      <w:rPr>
        <w:rFonts w:hint="default"/>
        <w:lang w:val="en-US" w:eastAsia="en-US" w:bidi="ar-SA"/>
      </w:rPr>
    </w:lvl>
    <w:lvl w:ilvl="1">
      <w:start w:val="2"/>
      <w:numFmt w:val="decimal"/>
      <w:lvlText w:val="%1.%2"/>
      <w:lvlJc w:val="left"/>
      <w:pPr>
        <w:ind w:left="1077"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88" w:hanging="533"/>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682" w:hanging="360"/>
      </w:pPr>
      <w:rPr>
        <w:rFonts w:hint="default"/>
        <w:lang w:val="en-US" w:eastAsia="en-US" w:bidi="ar-SA"/>
      </w:rPr>
    </w:lvl>
    <w:lvl w:ilvl="5">
      <w:numFmt w:val="bullet"/>
      <w:lvlText w:val="•"/>
      <w:lvlJc w:val="left"/>
      <w:pPr>
        <w:ind w:left="3985" w:hanging="360"/>
      </w:pPr>
      <w:rPr>
        <w:rFonts w:hint="default"/>
        <w:lang w:val="en-US" w:eastAsia="en-US" w:bidi="ar-SA"/>
      </w:rPr>
    </w:lvl>
    <w:lvl w:ilvl="6">
      <w:numFmt w:val="bullet"/>
      <w:lvlText w:val="•"/>
      <w:lvlJc w:val="left"/>
      <w:pPr>
        <w:ind w:left="5288" w:hanging="360"/>
      </w:pPr>
      <w:rPr>
        <w:rFonts w:hint="default"/>
        <w:lang w:val="en-US" w:eastAsia="en-US" w:bidi="ar-SA"/>
      </w:rPr>
    </w:lvl>
    <w:lvl w:ilvl="7">
      <w:numFmt w:val="bullet"/>
      <w:lvlText w:val="•"/>
      <w:lvlJc w:val="left"/>
      <w:pPr>
        <w:ind w:left="6591" w:hanging="360"/>
      </w:pPr>
      <w:rPr>
        <w:rFonts w:hint="default"/>
        <w:lang w:val="en-US" w:eastAsia="en-US" w:bidi="ar-SA"/>
      </w:rPr>
    </w:lvl>
    <w:lvl w:ilvl="8">
      <w:numFmt w:val="bullet"/>
      <w:lvlText w:val="•"/>
      <w:lvlJc w:val="left"/>
      <w:pPr>
        <w:ind w:left="7894" w:hanging="360"/>
      </w:pPr>
      <w:rPr>
        <w:rFonts w:hint="default"/>
        <w:lang w:val="en-US" w:eastAsia="en-US" w:bidi="ar-SA"/>
      </w:rPr>
    </w:lvl>
  </w:abstractNum>
  <w:abstractNum w:abstractNumId="22" w15:restartNumberingAfterBreak="0">
    <w:nsid w:val="28644A1E"/>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23" w15:restartNumberingAfterBreak="0">
    <w:nsid w:val="2A8F537B"/>
    <w:multiLevelType w:val="multilevel"/>
    <w:tmpl w:val="2A8F537B"/>
    <w:lvl w:ilvl="0">
      <w:start w:val="1"/>
      <w:numFmt w:val="decimal"/>
      <w:lvlText w:val="%1."/>
      <w:lvlJc w:val="left"/>
      <w:pPr>
        <w:ind w:left="921" w:hanging="243"/>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numFmt w:val="bullet"/>
      <w:lvlText w:val="-"/>
      <w:lvlJc w:val="left"/>
      <w:pPr>
        <w:ind w:left="1099" w:hanging="19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97"/>
      </w:pPr>
      <w:rPr>
        <w:rFonts w:hint="default"/>
        <w:lang w:val="en-US" w:eastAsia="en-US" w:bidi="ar-SA"/>
      </w:rPr>
    </w:lvl>
    <w:lvl w:ilvl="3">
      <w:numFmt w:val="bullet"/>
      <w:lvlText w:val="•"/>
      <w:lvlJc w:val="left"/>
      <w:pPr>
        <w:ind w:left="2275" w:hanging="197"/>
      </w:pPr>
      <w:rPr>
        <w:rFonts w:hint="default"/>
        <w:lang w:val="en-US" w:eastAsia="en-US" w:bidi="ar-SA"/>
      </w:rPr>
    </w:lvl>
    <w:lvl w:ilvl="4">
      <w:numFmt w:val="bullet"/>
      <w:lvlText w:val="•"/>
      <w:lvlJc w:val="left"/>
      <w:pPr>
        <w:ind w:left="3450" w:hanging="197"/>
      </w:pPr>
      <w:rPr>
        <w:rFonts w:hint="default"/>
        <w:lang w:val="en-US" w:eastAsia="en-US" w:bidi="ar-SA"/>
      </w:rPr>
    </w:lvl>
    <w:lvl w:ilvl="5">
      <w:numFmt w:val="bullet"/>
      <w:lvlText w:val="•"/>
      <w:lvlJc w:val="left"/>
      <w:pPr>
        <w:ind w:left="4625" w:hanging="197"/>
      </w:pPr>
      <w:rPr>
        <w:rFonts w:hint="default"/>
        <w:lang w:val="en-US" w:eastAsia="en-US" w:bidi="ar-SA"/>
      </w:rPr>
    </w:lvl>
    <w:lvl w:ilvl="6">
      <w:numFmt w:val="bullet"/>
      <w:lvlText w:val="•"/>
      <w:lvlJc w:val="left"/>
      <w:pPr>
        <w:ind w:left="5800" w:hanging="197"/>
      </w:pPr>
      <w:rPr>
        <w:rFonts w:hint="default"/>
        <w:lang w:val="en-US" w:eastAsia="en-US" w:bidi="ar-SA"/>
      </w:rPr>
    </w:lvl>
    <w:lvl w:ilvl="7">
      <w:numFmt w:val="bullet"/>
      <w:lvlText w:val="•"/>
      <w:lvlJc w:val="left"/>
      <w:pPr>
        <w:ind w:left="6975" w:hanging="197"/>
      </w:pPr>
      <w:rPr>
        <w:rFonts w:hint="default"/>
        <w:lang w:val="en-US" w:eastAsia="en-US" w:bidi="ar-SA"/>
      </w:rPr>
    </w:lvl>
    <w:lvl w:ilvl="8">
      <w:numFmt w:val="bullet"/>
      <w:lvlText w:val="•"/>
      <w:lvlJc w:val="left"/>
      <w:pPr>
        <w:ind w:left="8150" w:hanging="197"/>
      </w:pPr>
      <w:rPr>
        <w:rFonts w:hint="default"/>
        <w:lang w:val="en-US" w:eastAsia="en-US" w:bidi="ar-SA"/>
      </w:rPr>
    </w:lvl>
  </w:abstractNum>
  <w:abstractNum w:abstractNumId="24" w15:restartNumberingAfterBreak="0">
    <w:nsid w:val="37C77F68"/>
    <w:multiLevelType w:val="hybridMultilevel"/>
    <w:tmpl w:val="ADD8DF18"/>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5" w15:restartNumberingAfterBreak="0">
    <w:nsid w:val="401E7ADC"/>
    <w:multiLevelType w:val="hybridMultilevel"/>
    <w:tmpl w:val="7FECDE24"/>
    <w:lvl w:ilvl="0" w:tplc="5DF27874">
      <w:start w:val="9"/>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9BA303A"/>
    <w:multiLevelType w:val="hybridMultilevel"/>
    <w:tmpl w:val="9EEA1B0E"/>
    <w:lvl w:ilvl="0" w:tplc="40090001">
      <w:start w:val="1"/>
      <w:numFmt w:val="bullet"/>
      <w:lvlText w:val=""/>
      <w:lvlJc w:val="left"/>
      <w:pPr>
        <w:ind w:left="1376" w:hanging="360"/>
      </w:pPr>
      <w:rPr>
        <w:rFonts w:ascii="Symbol" w:hAnsi="Symbol"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27" w15:restartNumberingAfterBreak="0">
    <w:nsid w:val="4D4DC07F"/>
    <w:multiLevelType w:val="multilevel"/>
    <w:tmpl w:val="4D4DC07F"/>
    <w:lvl w:ilvl="0">
      <w:start w:val="1"/>
      <w:numFmt w:val="decimal"/>
      <w:lvlText w:val="%1."/>
      <w:lvlJc w:val="left"/>
      <w:pPr>
        <w:ind w:left="1372" w:hanging="30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28" w15:restartNumberingAfterBreak="0">
    <w:nsid w:val="4DB73075"/>
    <w:multiLevelType w:val="hybridMultilevel"/>
    <w:tmpl w:val="375419A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9"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30" w15:restartNumberingAfterBreak="0">
    <w:nsid w:val="52AA7B10"/>
    <w:multiLevelType w:val="hybridMultilevel"/>
    <w:tmpl w:val="D384E8DC"/>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31" w15:restartNumberingAfterBreak="0">
    <w:nsid w:val="59ADCABA"/>
    <w:multiLevelType w:val="multilevel"/>
    <w:tmpl w:val="59ADCABA"/>
    <w:lvl w:ilvl="0">
      <w:start w:val="2"/>
      <w:numFmt w:val="decimal"/>
      <w:lvlText w:val="%1"/>
      <w:lvlJc w:val="left"/>
      <w:pPr>
        <w:ind w:left="656" w:hanging="495"/>
      </w:pPr>
      <w:rPr>
        <w:rFonts w:hint="default"/>
        <w:lang w:val="en-US" w:eastAsia="en-US" w:bidi="ar-SA"/>
      </w:rPr>
    </w:lvl>
    <w:lvl w:ilvl="1">
      <w:start w:val="1"/>
      <w:numFmt w:val="decimal"/>
      <w:lvlText w:val="%1.%2."/>
      <w:lvlJc w:val="left"/>
      <w:pPr>
        <w:ind w:left="656" w:hanging="495"/>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656" w:hanging="419"/>
      </w:pPr>
      <w:rPr>
        <w:rFonts w:ascii="Times New Roman" w:eastAsia="Times New Roman" w:hAnsi="Times New Roman" w:cs="Times New Roman" w:hint="default"/>
        <w:spacing w:val="0"/>
        <w:w w:val="137"/>
        <w:lang w:val="en-US" w:eastAsia="en-US" w:bidi="ar-SA"/>
      </w:rPr>
    </w:lvl>
    <w:lvl w:ilvl="3">
      <w:numFmt w:val="bullet"/>
      <w:lvlText w:val="•"/>
      <w:lvlJc w:val="left"/>
      <w:pPr>
        <w:ind w:left="3332" w:hanging="419"/>
      </w:pPr>
      <w:rPr>
        <w:rFonts w:hint="default"/>
        <w:lang w:val="en-US" w:eastAsia="en-US" w:bidi="ar-SA"/>
      </w:rPr>
    </w:lvl>
    <w:lvl w:ilvl="4">
      <w:numFmt w:val="bullet"/>
      <w:lvlText w:val="•"/>
      <w:lvlJc w:val="left"/>
      <w:pPr>
        <w:ind w:left="4223" w:hanging="419"/>
      </w:pPr>
      <w:rPr>
        <w:rFonts w:hint="default"/>
        <w:lang w:val="en-US" w:eastAsia="en-US" w:bidi="ar-SA"/>
      </w:rPr>
    </w:lvl>
    <w:lvl w:ilvl="5">
      <w:numFmt w:val="bullet"/>
      <w:lvlText w:val="•"/>
      <w:lvlJc w:val="left"/>
      <w:pPr>
        <w:ind w:left="5114" w:hanging="419"/>
      </w:pPr>
      <w:rPr>
        <w:rFonts w:hint="default"/>
        <w:lang w:val="en-US" w:eastAsia="en-US" w:bidi="ar-SA"/>
      </w:rPr>
    </w:lvl>
    <w:lvl w:ilvl="6">
      <w:numFmt w:val="bullet"/>
      <w:lvlText w:val="•"/>
      <w:lvlJc w:val="left"/>
      <w:pPr>
        <w:ind w:left="6005" w:hanging="419"/>
      </w:pPr>
      <w:rPr>
        <w:rFonts w:hint="default"/>
        <w:lang w:val="en-US" w:eastAsia="en-US" w:bidi="ar-SA"/>
      </w:rPr>
    </w:lvl>
    <w:lvl w:ilvl="7">
      <w:numFmt w:val="bullet"/>
      <w:lvlText w:val="•"/>
      <w:lvlJc w:val="left"/>
      <w:pPr>
        <w:ind w:left="6896" w:hanging="419"/>
      </w:pPr>
      <w:rPr>
        <w:rFonts w:hint="default"/>
        <w:lang w:val="en-US" w:eastAsia="en-US" w:bidi="ar-SA"/>
      </w:rPr>
    </w:lvl>
    <w:lvl w:ilvl="8">
      <w:numFmt w:val="bullet"/>
      <w:lvlText w:val="•"/>
      <w:lvlJc w:val="left"/>
      <w:pPr>
        <w:ind w:left="7787" w:hanging="419"/>
      </w:pPr>
      <w:rPr>
        <w:rFonts w:hint="default"/>
        <w:lang w:val="en-US" w:eastAsia="en-US" w:bidi="ar-SA"/>
      </w:rPr>
    </w:lvl>
  </w:abstractNum>
  <w:abstractNum w:abstractNumId="32" w15:restartNumberingAfterBreak="0">
    <w:nsid w:val="5A241D34"/>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33" w15:restartNumberingAfterBreak="0">
    <w:nsid w:val="60B551E0"/>
    <w:multiLevelType w:val="hybridMultilevel"/>
    <w:tmpl w:val="785CCE8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34" w15:restartNumberingAfterBreak="0">
    <w:nsid w:val="6BA16002"/>
    <w:multiLevelType w:val="hybridMultilevel"/>
    <w:tmpl w:val="8E6E933A"/>
    <w:lvl w:ilvl="0" w:tplc="9D460C6A">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6F764230"/>
    <w:multiLevelType w:val="hybridMultilevel"/>
    <w:tmpl w:val="7D221BB2"/>
    <w:lvl w:ilvl="0" w:tplc="CBDAF0E8">
      <w:start w:val="9"/>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2183CF9"/>
    <w:multiLevelType w:val="multilevel"/>
    <w:tmpl w:val="72183CF9"/>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292" w:hanging="360"/>
      </w:pPr>
      <w:rPr>
        <w:rFonts w:hint="default"/>
        <w:lang w:val="en-US" w:eastAsia="en-US" w:bidi="ar-SA"/>
      </w:rPr>
    </w:lvl>
    <w:lvl w:ilvl="2">
      <w:numFmt w:val="bullet"/>
      <w:lvlText w:val="•"/>
      <w:lvlJc w:val="left"/>
      <w:pPr>
        <w:ind w:left="320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028"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764" w:hanging="360"/>
      </w:pPr>
      <w:rPr>
        <w:rFonts w:hint="default"/>
        <w:lang w:val="en-US" w:eastAsia="en-US" w:bidi="ar-SA"/>
      </w:rPr>
    </w:lvl>
    <w:lvl w:ilvl="8">
      <w:numFmt w:val="bullet"/>
      <w:lvlText w:val="•"/>
      <w:lvlJc w:val="left"/>
      <w:pPr>
        <w:ind w:left="8676" w:hanging="360"/>
      </w:pPr>
      <w:rPr>
        <w:rFonts w:hint="default"/>
        <w:lang w:val="en-US" w:eastAsia="en-US" w:bidi="ar-SA"/>
      </w:rPr>
    </w:lvl>
  </w:abstractNum>
  <w:abstractNum w:abstractNumId="37" w15:restartNumberingAfterBreak="0">
    <w:nsid w:val="73BA714C"/>
    <w:multiLevelType w:val="multilevel"/>
    <w:tmpl w:val="D6958308"/>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38" w15:restartNumberingAfterBreak="0">
    <w:nsid w:val="7DBD7CF1"/>
    <w:multiLevelType w:val="hybridMultilevel"/>
    <w:tmpl w:val="ED0A28F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num w:numId="1" w16cid:durableId="1791783047">
    <w:abstractNumId w:val="9"/>
  </w:num>
  <w:num w:numId="2" w16cid:durableId="1848523172">
    <w:abstractNumId w:val="5"/>
  </w:num>
  <w:num w:numId="3" w16cid:durableId="1040394184">
    <w:abstractNumId w:val="31"/>
  </w:num>
  <w:num w:numId="4" w16cid:durableId="1052079520">
    <w:abstractNumId w:val="2"/>
  </w:num>
  <w:num w:numId="5" w16cid:durableId="2120180701">
    <w:abstractNumId w:val="1"/>
  </w:num>
  <w:num w:numId="6" w16cid:durableId="264192696">
    <w:abstractNumId w:val="12"/>
  </w:num>
  <w:num w:numId="7" w16cid:durableId="2133013986">
    <w:abstractNumId w:val="21"/>
  </w:num>
  <w:num w:numId="8" w16cid:durableId="397482564">
    <w:abstractNumId w:val="36"/>
  </w:num>
  <w:num w:numId="9" w16cid:durableId="1366562168">
    <w:abstractNumId w:val="11"/>
  </w:num>
  <w:num w:numId="10" w16cid:durableId="529270733">
    <w:abstractNumId w:val="0"/>
  </w:num>
  <w:num w:numId="11" w16cid:durableId="1401057059">
    <w:abstractNumId w:val="23"/>
  </w:num>
  <w:num w:numId="12" w16cid:durableId="134369978">
    <w:abstractNumId w:val="32"/>
  </w:num>
  <w:num w:numId="13" w16cid:durableId="1834643631">
    <w:abstractNumId w:val="4"/>
  </w:num>
  <w:num w:numId="14" w16cid:durableId="618413548">
    <w:abstractNumId w:val="27"/>
  </w:num>
  <w:num w:numId="15" w16cid:durableId="360204523">
    <w:abstractNumId w:val="8"/>
  </w:num>
  <w:num w:numId="16" w16cid:durableId="1128277470">
    <w:abstractNumId w:val="20"/>
  </w:num>
  <w:num w:numId="17" w16cid:durableId="807666244">
    <w:abstractNumId w:val="7"/>
  </w:num>
  <w:num w:numId="18" w16cid:durableId="1420523489">
    <w:abstractNumId w:val="26"/>
  </w:num>
  <w:num w:numId="19" w16cid:durableId="608271237">
    <w:abstractNumId w:val="16"/>
  </w:num>
  <w:num w:numId="20" w16cid:durableId="573978423">
    <w:abstractNumId w:val="10"/>
  </w:num>
  <w:num w:numId="21" w16cid:durableId="477697319">
    <w:abstractNumId w:val="33"/>
  </w:num>
  <w:num w:numId="22" w16cid:durableId="66071411">
    <w:abstractNumId w:val="13"/>
  </w:num>
  <w:num w:numId="23" w16cid:durableId="883062894">
    <w:abstractNumId w:val="18"/>
  </w:num>
  <w:num w:numId="24" w16cid:durableId="2133665974">
    <w:abstractNumId w:val="38"/>
  </w:num>
  <w:num w:numId="25" w16cid:durableId="1625505919">
    <w:abstractNumId w:val="17"/>
  </w:num>
  <w:num w:numId="26" w16cid:durableId="1067876022">
    <w:abstractNumId w:val="30"/>
  </w:num>
  <w:num w:numId="27" w16cid:durableId="1460756478">
    <w:abstractNumId w:val="19"/>
  </w:num>
  <w:num w:numId="28" w16cid:durableId="1783069607">
    <w:abstractNumId w:val="15"/>
  </w:num>
  <w:num w:numId="29" w16cid:durableId="404185655">
    <w:abstractNumId w:val="28"/>
  </w:num>
  <w:num w:numId="30" w16cid:durableId="1325476363">
    <w:abstractNumId w:val="14"/>
  </w:num>
  <w:num w:numId="31" w16cid:durableId="509221447">
    <w:abstractNumId w:val="24"/>
  </w:num>
  <w:num w:numId="32" w16cid:durableId="327833832">
    <w:abstractNumId w:val="22"/>
  </w:num>
  <w:num w:numId="33" w16cid:durableId="1753896310">
    <w:abstractNumId w:val="29"/>
  </w:num>
  <w:num w:numId="34" w16cid:durableId="1215505302">
    <w:abstractNumId w:val="6"/>
  </w:num>
  <w:num w:numId="35" w16cid:durableId="1918056994">
    <w:abstractNumId w:val="3"/>
  </w:num>
  <w:num w:numId="36" w16cid:durableId="1270356797">
    <w:abstractNumId w:val="37"/>
  </w:num>
  <w:num w:numId="37" w16cid:durableId="697701948">
    <w:abstractNumId w:val="25"/>
  </w:num>
  <w:num w:numId="38" w16cid:durableId="739837834">
    <w:abstractNumId w:val="35"/>
  </w:num>
  <w:num w:numId="39" w16cid:durableId="104499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658"/>
    <w:rsid w:val="00006D7B"/>
    <w:rsid w:val="000231ED"/>
    <w:rsid w:val="000658D4"/>
    <w:rsid w:val="00086BB0"/>
    <w:rsid w:val="000C7E6A"/>
    <w:rsid w:val="000E72D8"/>
    <w:rsid w:val="000F4F7B"/>
    <w:rsid w:val="001336DC"/>
    <w:rsid w:val="001A3D04"/>
    <w:rsid w:val="001E2C05"/>
    <w:rsid w:val="002131E7"/>
    <w:rsid w:val="00216046"/>
    <w:rsid w:val="00224204"/>
    <w:rsid w:val="00234C9F"/>
    <w:rsid w:val="00240AB7"/>
    <w:rsid w:val="00290704"/>
    <w:rsid w:val="00291189"/>
    <w:rsid w:val="002A2158"/>
    <w:rsid w:val="002A26DB"/>
    <w:rsid w:val="002B1439"/>
    <w:rsid w:val="00316D41"/>
    <w:rsid w:val="003B37C1"/>
    <w:rsid w:val="003D0DAE"/>
    <w:rsid w:val="003D3E5C"/>
    <w:rsid w:val="0042725D"/>
    <w:rsid w:val="004321B1"/>
    <w:rsid w:val="00460C94"/>
    <w:rsid w:val="004636E6"/>
    <w:rsid w:val="00465278"/>
    <w:rsid w:val="00467EF5"/>
    <w:rsid w:val="004909C0"/>
    <w:rsid w:val="00496DDC"/>
    <w:rsid w:val="004A5CA9"/>
    <w:rsid w:val="004B48D8"/>
    <w:rsid w:val="004B7603"/>
    <w:rsid w:val="004C33AD"/>
    <w:rsid w:val="004E5801"/>
    <w:rsid w:val="004F5F24"/>
    <w:rsid w:val="00502B5D"/>
    <w:rsid w:val="0051098C"/>
    <w:rsid w:val="005109E5"/>
    <w:rsid w:val="00517395"/>
    <w:rsid w:val="00554342"/>
    <w:rsid w:val="00574993"/>
    <w:rsid w:val="00591933"/>
    <w:rsid w:val="005B24F8"/>
    <w:rsid w:val="005B6461"/>
    <w:rsid w:val="005C5FC4"/>
    <w:rsid w:val="005D6539"/>
    <w:rsid w:val="005D74DC"/>
    <w:rsid w:val="005E5B9E"/>
    <w:rsid w:val="006023D1"/>
    <w:rsid w:val="00607521"/>
    <w:rsid w:val="00610254"/>
    <w:rsid w:val="006154AE"/>
    <w:rsid w:val="00616E51"/>
    <w:rsid w:val="00655917"/>
    <w:rsid w:val="00687AF4"/>
    <w:rsid w:val="00694AFD"/>
    <w:rsid w:val="006B42AD"/>
    <w:rsid w:val="006B59D1"/>
    <w:rsid w:val="006C7A8B"/>
    <w:rsid w:val="006D76D4"/>
    <w:rsid w:val="006D77CD"/>
    <w:rsid w:val="006F0F01"/>
    <w:rsid w:val="006F49D4"/>
    <w:rsid w:val="0070388E"/>
    <w:rsid w:val="00722239"/>
    <w:rsid w:val="00740A07"/>
    <w:rsid w:val="00746BC3"/>
    <w:rsid w:val="0078603A"/>
    <w:rsid w:val="007900E3"/>
    <w:rsid w:val="007948DE"/>
    <w:rsid w:val="007E0D2D"/>
    <w:rsid w:val="007E6694"/>
    <w:rsid w:val="00803855"/>
    <w:rsid w:val="00845CD0"/>
    <w:rsid w:val="00853A8A"/>
    <w:rsid w:val="0085798B"/>
    <w:rsid w:val="00862210"/>
    <w:rsid w:val="00873C3A"/>
    <w:rsid w:val="0088259B"/>
    <w:rsid w:val="00896AD6"/>
    <w:rsid w:val="008A0D98"/>
    <w:rsid w:val="008A7A9E"/>
    <w:rsid w:val="008E27A4"/>
    <w:rsid w:val="0091116F"/>
    <w:rsid w:val="00915CE3"/>
    <w:rsid w:val="00920519"/>
    <w:rsid w:val="00975E3B"/>
    <w:rsid w:val="00982EA8"/>
    <w:rsid w:val="009C7052"/>
    <w:rsid w:val="009D487A"/>
    <w:rsid w:val="009F7147"/>
    <w:rsid w:val="00A0309C"/>
    <w:rsid w:val="00A14342"/>
    <w:rsid w:val="00A27F50"/>
    <w:rsid w:val="00A305B6"/>
    <w:rsid w:val="00A33F2F"/>
    <w:rsid w:val="00A81C26"/>
    <w:rsid w:val="00A86D55"/>
    <w:rsid w:val="00A95209"/>
    <w:rsid w:val="00AA13E3"/>
    <w:rsid w:val="00AB6E23"/>
    <w:rsid w:val="00AD016C"/>
    <w:rsid w:val="00AD6D4C"/>
    <w:rsid w:val="00AE313C"/>
    <w:rsid w:val="00B021D8"/>
    <w:rsid w:val="00B82684"/>
    <w:rsid w:val="00BA1D91"/>
    <w:rsid w:val="00BA4481"/>
    <w:rsid w:val="00BB4B07"/>
    <w:rsid w:val="00BC467F"/>
    <w:rsid w:val="00BD248E"/>
    <w:rsid w:val="00BF75DF"/>
    <w:rsid w:val="00C01DA7"/>
    <w:rsid w:val="00C3526A"/>
    <w:rsid w:val="00C547C3"/>
    <w:rsid w:val="00C57BDA"/>
    <w:rsid w:val="00C9699D"/>
    <w:rsid w:val="00CA6AEB"/>
    <w:rsid w:val="00CA731B"/>
    <w:rsid w:val="00CB0C6C"/>
    <w:rsid w:val="00CC6D56"/>
    <w:rsid w:val="00CD2D67"/>
    <w:rsid w:val="00D204E4"/>
    <w:rsid w:val="00D5120B"/>
    <w:rsid w:val="00D5703C"/>
    <w:rsid w:val="00D576C0"/>
    <w:rsid w:val="00D673B3"/>
    <w:rsid w:val="00D76658"/>
    <w:rsid w:val="00DA0A01"/>
    <w:rsid w:val="00DB0E57"/>
    <w:rsid w:val="00DC110F"/>
    <w:rsid w:val="00DC5AF1"/>
    <w:rsid w:val="00DD19A9"/>
    <w:rsid w:val="00DF0A52"/>
    <w:rsid w:val="00DF0E35"/>
    <w:rsid w:val="00E05211"/>
    <w:rsid w:val="00E3073F"/>
    <w:rsid w:val="00E35EE5"/>
    <w:rsid w:val="00E60FC8"/>
    <w:rsid w:val="00E87FC9"/>
    <w:rsid w:val="00E9769E"/>
    <w:rsid w:val="00EB4CD9"/>
    <w:rsid w:val="00EC2389"/>
    <w:rsid w:val="00ED577E"/>
    <w:rsid w:val="00EF01EA"/>
    <w:rsid w:val="00F05BE0"/>
    <w:rsid w:val="00F11717"/>
    <w:rsid w:val="00F17605"/>
    <w:rsid w:val="00F561E8"/>
    <w:rsid w:val="00F65E73"/>
    <w:rsid w:val="00F827FF"/>
    <w:rsid w:val="00F91D64"/>
    <w:rsid w:val="00FB4857"/>
    <w:rsid w:val="00FC1F4E"/>
    <w:rsid w:val="00FE3085"/>
    <w:rsid w:val="1D6B6C0E"/>
    <w:rsid w:val="53573AFC"/>
    <w:rsid w:val="579F6284"/>
    <w:rsid w:val="61352D3E"/>
    <w:rsid w:val="62777206"/>
    <w:rsid w:val="6D471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91EFECD"/>
  <w15:docId w15:val="{F766A6E6-1FF6-4277-B779-4F6005BF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AD6D4C"/>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1"/>
    <w:qFormat/>
    <w:pPr>
      <w:spacing w:before="59"/>
      <w:ind w:left="303" w:right="238"/>
      <w:jc w:val="center"/>
      <w:outlineLvl w:val="0"/>
    </w:pPr>
    <w:rPr>
      <w:b/>
      <w:bCs/>
      <w:sz w:val="32"/>
      <w:szCs w:val="32"/>
    </w:rPr>
  </w:style>
  <w:style w:type="paragraph" w:styleId="Heading2">
    <w:name w:val="heading 2"/>
    <w:basedOn w:val="Normal"/>
    <w:link w:val="Heading2Char"/>
    <w:uiPriority w:val="1"/>
    <w:qFormat/>
    <w:pPr>
      <w:spacing w:before="70"/>
      <w:ind w:left="174" w:right="1186"/>
      <w:jc w:val="center"/>
      <w:outlineLvl w:val="1"/>
    </w:pPr>
    <w:rPr>
      <w:sz w:val="32"/>
      <w:szCs w:val="32"/>
    </w:rPr>
  </w:style>
  <w:style w:type="paragraph" w:styleId="Heading3">
    <w:name w:val="heading 3"/>
    <w:basedOn w:val="Normal"/>
    <w:uiPriority w:val="1"/>
    <w:qFormat/>
    <w:pPr>
      <w:ind w:left="1039" w:right="1186"/>
      <w:jc w:val="center"/>
      <w:outlineLvl w:val="2"/>
    </w:pPr>
    <w:rPr>
      <w:sz w:val="32"/>
      <w:szCs w:val="32"/>
    </w:rPr>
  </w:style>
  <w:style w:type="paragraph" w:styleId="Heading4">
    <w:name w:val="heading 4"/>
    <w:basedOn w:val="Normal"/>
    <w:link w:val="Heading4Char"/>
    <w:uiPriority w:val="1"/>
    <w:qFormat/>
    <w:pPr>
      <w:ind w:left="1057" w:hanging="402"/>
      <w:outlineLvl w:val="3"/>
    </w:pPr>
    <w:rPr>
      <w:b/>
      <w:bCs/>
      <w:sz w:val="28"/>
      <w:szCs w:val="28"/>
    </w:rPr>
  </w:style>
  <w:style w:type="paragraph" w:styleId="Heading5">
    <w:name w:val="heading 5"/>
    <w:basedOn w:val="Normal"/>
    <w:uiPriority w:val="1"/>
    <w:qFormat/>
    <w:pPr>
      <w:ind w:left="1077" w:hanging="421"/>
      <w:outlineLvl w:val="4"/>
    </w:pPr>
    <w:rPr>
      <w:b/>
      <w:bCs/>
      <w:sz w:val="28"/>
      <w:szCs w:val="28"/>
    </w:rPr>
  </w:style>
  <w:style w:type="paragraph" w:styleId="Heading6">
    <w:name w:val="heading 6"/>
    <w:basedOn w:val="Normal"/>
    <w:link w:val="Heading6Char"/>
    <w:uiPriority w:val="1"/>
    <w:qFormat/>
    <w:pPr>
      <w:ind w:left="1197" w:hanging="542"/>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76" w:hanging="360"/>
    </w:pPr>
  </w:style>
  <w:style w:type="paragraph" w:customStyle="1" w:styleId="TableParagraph">
    <w:name w:val="Table Paragraph"/>
    <w:basedOn w:val="Normal"/>
    <w:uiPriority w:val="1"/>
    <w:qFormat/>
    <w:pPr>
      <w:ind w:left="4"/>
    </w:pPr>
  </w:style>
  <w:style w:type="character" w:customStyle="1" w:styleId="Heading1Char">
    <w:name w:val="Heading 1 Char"/>
    <w:link w:val="Heading1"/>
    <w:uiPriority w:val="1"/>
    <w:qFormat/>
    <w:rPr>
      <w:rFonts w:ascii="Times New Roman" w:eastAsia="Times New Roman" w:hAnsi="Times New Roman" w:cs="Times New Roman"/>
      <w:b/>
      <w:bCs/>
      <w:sz w:val="32"/>
      <w:szCs w:val="32"/>
      <w:lang w:val="en-US" w:eastAsia="en-US" w:bidi="ar-SA"/>
    </w:rPr>
  </w:style>
  <w:style w:type="character" w:customStyle="1" w:styleId="Heading2Char">
    <w:name w:val="Heading 2 Char"/>
    <w:link w:val="Heading2"/>
    <w:uiPriority w:val="1"/>
    <w:qFormat/>
    <w:rPr>
      <w:rFonts w:ascii="Times New Roman" w:eastAsia="Times New Roman" w:hAnsi="Times New Roman" w:cs="Times New Roman"/>
      <w:sz w:val="32"/>
      <w:szCs w:val="32"/>
      <w:lang w:val="en-US" w:eastAsia="en-US" w:bidi="ar-SA"/>
    </w:rPr>
  </w:style>
  <w:style w:type="paragraph" w:styleId="NormalWeb">
    <w:name w:val="Normal (Web)"/>
    <w:basedOn w:val="Normal"/>
    <w:rsid w:val="00A86D55"/>
    <w:rPr>
      <w:sz w:val="24"/>
      <w:szCs w:val="24"/>
    </w:rPr>
  </w:style>
  <w:style w:type="character" w:customStyle="1" w:styleId="Heading6Char">
    <w:name w:val="Heading 6 Char"/>
    <w:basedOn w:val="DefaultParagraphFont"/>
    <w:link w:val="Heading6"/>
    <w:uiPriority w:val="1"/>
    <w:rsid w:val="00873C3A"/>
    <w:rPr>
      <w:rFonts w:eastAsia="Times New Roman"/>
      <w:b/>
      <w:bCs/>
      <w:sz w:val="24"/>
      <w:szCs w:val="24"/>
      <w:lang w:val="en-US" w:eastAsia="en-US"/>
    </w:rPr>
  </w:style>
  <w:style w:type="character" w:customStyle="1" w:styleId="BodyTextChar">
    <w:name w:val="Body Text Char"/>
    <w:basedOn w:val="DefaultParagraphFont"/>
    <w:link w:val="BodyText"/>
    <w:uiPriority w:val="1"/>
    <w:qFormat/>
    <w:rsid w:val="00873C3A"/>
    <w:rPr>
      <w:rFonts w:eastAsia="Times New Roman"/>
      <w:sz w:val="24"/>
      <w:szCs w:val="24"/>
      <w:lang w:val="en-US" w:eastAsia="en-US"/>
    </w:rPr>
  </w:style>
  <w:style w:type="character" w:customStyle="1" w:styleId="Heading4Char">
    <w:name w:val="Heading 4 Char"/>
    <w:basedOn w:val="DefaultParagraphFont"/>
    <w:link w:val="Heading4"/>
    <w:uiPriority w:val="1"/>
    <w:rsid w:val="006F0F01"/>
    <w:rPr>
      <w:rFonts w:eastAsia="Times New Roman"/>
      <w:b/>
      <w:bCs/>
      <w:sz w:val="28"/>
      <w:szCs w:val="28"/>
      <w:lang w:val="en-US" w:eastAsia="en-US"/>
    </w:rPr>
  </w:style>
  <w:style w:type="character" w:customStyle="1" w:styleId="FooterChar">
    <w:name w:val="Footer Char"/>
    <w:basedOn w:val="DefaultParagraphFont"/>
    <w:link w:val="Footer"/>
    <w:uiPriority w:val="99"/>
    <w:qFormat/>
    <w:rsid w:val="006F0F01"/>
    <w:rPr>
      <w:rFonts w:eastAsia="Times New Roman"/>
      <w:sz w:val="18"/>
      <w:szCs w:val="18"/>
      <w:lang w:val="en-US" w:eastAsia="en-US"/>
    </w:rPr>
  </w:style>
  <w:style w:type="character" w:styleId="Hyperlink">
    <w:name w:val="Hyperlink"/>
    <w:basedOn w:val="DefaultParagraphFont"/>
    <w:uiPriority w:val="99"/>
    <w:unhideWhenUsed/>
    <w:qFormat/>
    <w:rsid w:val="004B7603"/>
    <w:rPr>
      <w:color w:val="0000FF" w:themeColor="hyperlink"/>
      <w:u w:val="single"/>
    </w:rPr>
  </w:style>
  <w:style w:type="character" w:styleId="UnresolvedMention">
    <w:name w:val="Unresolved Mention"/>
    <w:basedOn w:val="DefaultParagraphFont"/>
    <w:uiPriority w:val="99"/>
    <w:semiHidden/>
    <w:unhideWhenUsed/>
    <w:rsid w:val="00FE3085"/>
    <w:rPr>
      <w:color w:val="605E5C"/>
      <w:shd w:val="clear" w:color="auto" w:fill="E1DFDD"/>
    </w:rPr>
  </w:style>
  <w:style w:type="character" w:customStyle="1" w:styleId="HeaderChar">
    <w:name w:val="Header Char"/>
    <w:basedOn w:val="DefaultParagraphFont"/>
    <w:link w:val="Header"/>
    <w:uiPriority w:val="99"/>
    <w:qFormat/>
    <w:rsid w:val="00694AFD"/>
    <w:rPr>
      <w:rFonts w:eastAsia="Times New Roman"/>
      <w:sz w:val="18"/>
      <w:szCs w:val="18"/>
      <w:lang w:val="en-US" w:eastAsia="en-US"/>
    </w:rPr>
  </w:style>
  <w:style w:type="table" w:styleId="TableGrid">
    <w:name w:val="Table Grid"/>
    <w:basedOn w:val="TableNormal"/>
    <w:rsid w:val="00AD0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550431">
      <w:bodyDiv w:val="1"/>
      <w:marLeft w:val="0"/>
      <w:marRight w:val="0"/>
      <w:marTop w:val="0"/>
      <w:marBottom w:val="0"/>
      <w:divBdr>
        <w:top w:val="none" w:sz="0" w:space="0" w:color="auto"/>
        <w:left w:val="none" w:sz="0" w:space="0" w:color="auto"/>
        <w:bottom w:val="none" w:sz="0" w:space="0" w:color="auto"/>
        <w:right w:val="none" w:sz="0" w:space="0" w:color="auto"/>
      </w:divBdr>
    </w:div>
    <w:div w:id="149832590">
      <w:bodyDiv w:val="1"/>
      <w:marLeft w:val="0"/>
      <w:marRight w:val="0"/>
      <w:marTop w:val="0"/>
      <w:marBottom w:val="0"/>
      <w:divBdr>
        <w:top w:val="none" w:sz="0" w:space="0" w:color="auto"/>
        <w:left w:val="none" w:sz="0" w:space="0" w:color="auto"/>
        <w:bottom w:val="none" w:sz="0" w:space="0" w:color="auto"/>
        <w:right w:val="none" w:sz="0" w:space="0" w:color="auto"/>
      </w:divBdr>
    </w:div>
    <w:div w:id="210918522">
      <w:bodyDiv w:val="1"/>
      <w:marLeft w:val="0"/>
      <w:marRight w:val="0"/>
      <w:marTop w:val="0"/>
      <w:marBottom w:val="0"/>
      <w:divBdr>
        <w:top w:val="none" w:sz="0" w:space="0" w:color="auto"/>
        <w:left w:val="none" w:sz="0" w:space="0" w:color="auto"/>
        <w:bottom w:val="none" w:sz="0" w:space="0" w:color="auto"/>
        <w:right w:val="none" w:sz="0" w:space="0" w:color="auto"/>
      </w:divBdr>
    </w:div>
    <w:div w:id="285091361">
      <w:bodyDiv w:val="1"/>
      <w:marLeft w:val="0"/>
      <w:marRight w:val="0"/>
      <w:marTop w:val="0"/>
      <w:marBottom w:val="0"/>
      <w:divBdr>
        <w:top w:val="none" w:sz="0" w:space="0" w:color="auto"/>
        <w:left w:val="none" w:sz="0" w:space="0" w:color="auto"/>
        <w:bottom w:val="none" w:sz="0" w:space="0" w:color="auto"/>
        <w:right w:val="none" w:sz="0" w:space="0" w:color="auto"/>
      </w:divBdr>
    </w:div>
    <w:div w:id="778254037">
      <w:bodyDiv w:val="1"/>
      <w:marLeft w:val="0"/>
      <w:marRight w:val="0"/>
      <w:marTop w:val="0"/>
      <w:marBottom w:val="0"/>
      <w:divBdr>
        <w:top w:val="none" w:sz="0" w:space="0" w:color="auto"/>
        <w:left w:val="none" w:sz="0" w:space="0" w:color="auto"/>
        <w:bottom w:val="none" w:sz="0" w:space="0" w:color="auto"/>
        <w:right w:val="none" w:sz="0" w:space="0" w:color="auto"/>
      </w:divBdr>
    </w:div>
    <w:div w:id="809325722">
      <w:bodyDiv w:val="1"/>
      <w:marLeft w:val="0"/>
      <w:marRight w:val="0"/>
      <w:marTop w:val="0"/>
      <w:marBottom w:val="0"/>
      <w:divBdr>
        <w:top w:val="none" w:sz="0" w:space="0" w:color="auto"/>
        <w:left w:val="none" w:sz="0" w:space="0" w:color="auto"/>
        <w:bottom w:val="none" w:sz="0" w:space="0" w:color="auto"/>
        <w:right w:val="none" w:sz="0" w:space="0" w:color="auto"/>
      </w:divBdr>
    </w:div>
    <w:div w:id="812603250">
      <w:bodyDiv w:val="1"/>
      <w:marLeft w:val="0"/>
      <w:marRight w:val="0"/>
      <w:marTop w:val="0"/>
      <w:marBottom w:val="0"/>
      <w:divBdr>
        <w:top w:val="none" w:sz="0" w:space="0" w:color="auto"/>
        <w:left w:val="none" w:sz="0" w:space="0" w:color="auto"/>
        <w:bottom w:val="none" w:sz="0" w:space="0" w:color="auto"/>
        <w:right w:val="none" w:sz="0" w:space="0" w:color="auto"/>
      </w:divBdr>
    </w:div>
    <w:div w:id="849300490">
      <w:bodyDiv w:val="1"/>
      <w:marLeft w:val="0"/>
      <w:marRight w:val="0"/>
      <w:marTop w:val="0"/>
      <w:marBottom w:val="0"/>
      <w:divBdr>
        <w:top w:val="none" w:sz="0" w:space="0" w:color="auto"/>
        <w:left w:val="none" w:sz="0" w:space="0" w:color="auto"/>
        <w:bottom w:val="none" w:sz="0" w:space="0" w:color="auto"/>
        <w:right w:val="none" w:sz="0" w:space="0" w:color="auto"/>
      </w:divBdr>
    </w:div>
    <w:div w:id="924071710">
      <w:bodyDiv w:val="1"/>
      <w:marLeft w:val="0"/>
      <w:marRight w:val="0"/>
      <w:marTop w:val="0"/>
      <w:marBottom w:val="0"/>
      <w:divBdr>
        <w:top w:val="none" w:sz="0" w:space="0" w:color="auto"/>
        <w:left w:val="none" w:sz="0" w:space="0" w:color="auto"/>
        <w:bottom w:val="none" w:sz="0" w:space="0" w:color="auto"/>
        <w:right w:val="none" w:sz="0" w:space="0" w:color="auto"/>
      </w:divBdr>
    </w:div>
    <w:div w:id="1173180368">
      <w:bodyDiv w:val="1"/>
      <w:marLeft w:val="0"/>
      <w:marRight w:val="0"/>
      <w:marTop w:val="0"/>
      <w:marBottom w:val="0"/>
      <w:divBdr>
        <w:top w:val="none" w:sz="0" w:space="0" w:color="auto"/>
        <w:left w:val="none" w:sz="0" w:space="0" w:color="auto"/>
        <w:bottom w:val="none" w:sz="0" w:space="0" w:color="auto"/>
        <w:right w:val="none" w:sz="0" w:space="0" w:color="auto"/>
      </w:divBdr>
    </w:div>
    <w:div w:id="1183860380">
      <w:bodyDiv w:val="1"/>
      <w:marLeft w:val="0"/>
      <w:marRight w:val="0"/>
      <w:marTop w:val="0"/>
      <w:marBottom w:val="0"/>
      <w:divBdr>
        <w:top w:val="none" w:sz="0" w:space="0" w:color="auto"/>
        <w:left w:val="none" w:sz="0" w:space="0" w:color="auto"/>
        <w:bottom w:val="none" w:sz="0" w:space="0" w:color="auto"/>
        <w:right w:val="none" w:sz="0" w:space="0" w:color="auto"/>
      </w:divBdr>
    </w:div>
    <w:div w:id="1228538275">
      <w:bodyDiv w:val="1"/>
      <w:marLeft w:val="0"/>
      <w:marRight w:val="0"/>
      <w:marTop w:val="0"/>
      <w:marBottom w:val="0"/>
      <w:divBdr>
        <w:top w:val="none" w:sz="0" w:space="0" w:color="auto"/>
        <w:left w:val="none" w:sz="0" w:space="0" w:color="auto"/>
        <w:bottom w:val="none" w:sz="0" w:space="0" w:color="auto"/>
        <w:right w:val="none" w:sz="0" w:space="0" w:color="auto"/>
      </w:divBdr>
    </w:div>
    <w:div w:id="1245794632">
      <w:bodyDiv w:val="1"/>
      <w:marLeft w:val="0"/>
      <w:marRight w:val="0"/>
      <w:marTop w:val="0"/>
      <w:marBottom w:val="0"/>
      <w:divBdr>
        <w:top w:val="none" w:sz="0" w:space="0" w:color="auto"/>
        <w:left w:val="none" w:sz="0" w:space="0" w:color="auto"/>
        <w:bottom w:val="none" w:sz="0" w:space="0" w:color="auto"/>
        <w:right w:val="none" w:sz="0" w:space="0" w:color="auto"/>
      </w:divBdr>
    </w:div>
    <w:div w:id="1270090335">
      <w:bodyDiv w:val="1"/>
      <w:marLeft w:val="0"/>
      <w:marRight w:val="0"/>
      <w:marTop w:val="0"/>
      <w:marBottom w:val="0"/>
      <w:divBdr>
        <w:top w:val="none" w:sz="0" w:space="0" w:color="auto"/>
        <w:left w:val="none" w:sz="0" w:space="0" w:color="auto"/>
        <w:bottom w:val="none" w:sz="0" w:space="0" w:color="auto"/>
        <w:right w:val="none" w:sz="0" w:space="0" w:color="auto"/>
      </w:divBdr>
    </w:div>
    <w:div w:id="1314259994">
      <w:bodyDiv w:val="1"/>
      <w:marLeft w:val="0"/>
      <w:marRight w:val="0"/>
      <w:marTop w:val="0"/>
      <w:marBottom w:val="0"/>
      <w:divBdr>
        <w:top w:val="none" w:sz="0" w:space="0" w:color="auto"/>
        <w:left w:val="none" w:sz="0" w:space="0" w:color="auto"/>
        <w:bottom w:val="none" w:sz="0" w:space="0" w:color="auto"/>
        <w:right w:val="none" w:sz="0" w:space="0" w:color="auto"/>
      </w:divBdr>
    </w:div>
    <w:div w:id="1339188988">
      <w:bodyDiv w:val="1"/>
      <w:marLeft w:val="0"/>
      <w:marRight w:val="0"/>
      <w:marTop w:val="0"/>
      <w:marBottom w:val="0"/>
      <w:divBdr>
        <w:top w:val="none" w:sz="0" w:space="0" w:color="auto"/>
        <w:left w:val="none" w:sz="0" w:space="0" w:color="auto"/>
        <w:bottom w:val="none" w:sz="0" w:space="0" w:color="auto"/>
        <w:right w:val="none" w:sz="0" w:space="0" w:color="auto"/>
      </w:divBdr>
    </w:div>
    <w:div w:id="1417937192">
      <w:bodyDiv w:val="1"/>
      <w:marLeft w:val="0"/>
      <w:marRight w:val="0"/>
      <w:marTop w:val="0"/>
      <w:marBottom w:val="0"/>
      <w:divBdr>
        <w:top w:val="none" w:sz="0" w:space="0" w:color="auto"/>
        <w:left w:val="none" w:sz="0" w:space="0" w:color="auto"/>
        <w:bottom w:val="none" w:sz="0" w:space="0" w:color="auto"/>
        <w:right w:val="none" w:sz="0" w:space="0" w:color="auto"/>
      </w:divBdr>
    </w:div>
    <w:div w:id="1824007901">
      <w:bodyDiv w:val="1"/>
      <w:marLeft w:val="0"/>
      <w:marRight w:val="0"/>
      <w:marTop w:val="0"/>
      <w:marBottom w:val="0"/>
      <w:divBdr>
        <w:top w:val="none" w:sz="0" w:space="0" w:color="auto"/>
        <w:left w:val="none" w:sz="0" w:space="0" w:color="auto"/>
        <w:bottom w:val="none" w:sz="0" w:space="0" w:color="auto"/>
        <w:right w:val="none" w:sz="0" w:space="0" w:color="auto"/>
      </w:divBdr>
    </w:div>
    <w:div w:id="1961567949">
      <w:bodyDiv w:val="1"/>
      <w:marLeft w:val="0"/>
      <w:marRight w:val="0"/>
      <w:marTop w:val="0"/>
      <w:marBottom w:val="0"/>
      <w:divBdr>
        <w:top w:val="none" w:sz="0" w:space="0" w:color="auto"/>
        <w:left w:val="none" w:sz="0" w:space="0" w:color="auto"/>
        <w:bottom w:val="none" w:sz="0" w:space="0" w:color="auto"/>
        <w:right w:val="none" w:sz="0" w:space="0" w:color="auto"/>
      </w:divBdr>
    </w:div>
    <w:div w:id="1961647549">
      <w:bodyDiv w:val="1"/>
      <w:marLeft w:val="0"/>
      <w:marRight w:val="0"/>
      <w:marTop w:val="0"/>
      <w:marBottom w:val="0"/>
      <w:divBdr>
        <w:top w:val="none" w:sz="0" w:space="0" w:color="auto"/>
        <w:left w:val="none" w:sz="0" w:space="0" w:color="auto"/>
        <w:bottom w:val="none" w:sz="0" w:space="0" w:color="auto"/>
        <w:right w:val="none" w:sz="0" w:space="0" w:color="auto"/>
      </w:divBdr>
    </w:div>
    <w:div w:id="2013333402">
      <w:bodyDiv w:val="1"/>
      <w:marLeft w:val="0"/>
      <w:marRight w:val="0"/>
      <w:marTop w:val="0"/>
      <w:marBottom w:val="0"/>
      <w:divBdr>
        <w:top w:val="none" w:sz="0" w:space="0" w:color="auto"/>
        <w:left w:val="none" w:sz="0" w:space="0" w:color="auto"/>
        <w:bottom w:val="none" w:sz="0" w:space="0" w:color="auto"/>
        <w:right w:val="none" w:sz="0" w:space="0" w:color="auto"/>
      </w:divBdr>
    </w:div>
    <w:div w:id="2055500342">
      <w:bodyDiv w:val="1"/>
      <w:marLeft w:val="0"/>
      <w:marRight w:val="0"/>
      <w:marTop w:val="0"/>
      <w:marBottom w:val="0"/>
      <w:divBdr>
        <w:top w:val="none" w:sz="0" w:space="0" w:color="auto"/>
        <w:left w:val="none" w:sz="0" w:space="0" w:color="auto"/>
        <w:bottom w:val="none" w:sz="0" w:space="0" w:color="auto"/>
        <w:right w:val="none" w:sz="0" w:space="0" w:color="auto"/>
      </w:divBdr>
    </w:div>
    <w:div w:id="2128355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7</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Pratap Singh Chauhan</cp:lastModifiedBy>
  <cp:revision>45</cp:revision>
  <cp:lastPrinted>2024-05-25T17:50:00Z</cp:lastPrinted>
  <dcterms:created xsi:type="dcterms:W3CDTF">2024-05-25T17:50:00Z</dcterms:created>
  <dcterms:modified xsi:type="dcterms:W3CDTF">2024-05-27T12:29:00Z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2024-05-18T00:00:00Z</vt:filetime>
  </property>
  <property fmtid="{D5CDD505-2E9C-101B-9397-08002B2CF9AE}" pid="3" name="Producer">
    <vt:lpwstr>iLovePDF</vt:lpwstr>
  </property>
  <property fmtid="{D5CDD505-2E9C-101B-9397-08002B2CF9AE}" pid="4" name="KSOProductBuildVer">
    <vt:lpwstr>1033-12.2.0.16909</vt:lpwstr>
  </property>
  <property fmtid="{D5CDD505-2E9C-101B-9397-08002B2CF9AE}" pid="5" name="ICV">
    <vt:lpwstr>C725EF5F62194033919488560F1521FD_12</vt:lpwstr>
  </property>
</Properties>
</file>